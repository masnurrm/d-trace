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60DF" w14:textId="77777777" w:rsidR="00FE0D1D" w:rsidRDefault="00DE0913">
      <w:pPr>
        <w:pStyle w:val="08TableHeading"/>
      </w:pPr>
      <w:bookmarkStart w:id="0" w:name="_Hlk127949644"/>
      <w:bookmarkEnd w:id="0"/>
      <w:r>
        <w:rPr>
          <w:noProof/>
          <w:lang w:val="en-US"/>
        </w:rPr>
        <w:drawing>
          <wp:anchor distT="0" distB="0" distL="114300" distR="114300" simplePos="0" relativeHeight="251658247" behindDoc="1" locked="0" layoutInCell="1" allowOverlap="1" wp14:anchorId="00D8334A" wp14:editId="01344407">
            <wp:simplePos x="0" y="0"/>
            <wp:positionH relativeFrom="page">
              <wp:posOffset>0</wp:posOffset>
            </wp:positionH>
            <wp:positionV relativeFrom="paragraph">
              <wp:posOffset>-1338580</wp:posOffset>
            </wp:positionV>
            <wp:extent cx="8439150" cy="10839450"/>
            <wp:effectExtent l="0" t="0" r="0" b="0"/>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39150" cy="10839450"/>
                    </a:xfrm>
                    <a:prstGeom prst="rect">
                      <a:avLst/>
                    </a:prstGeom>
                  </pic:spPr>
                </pic:pic>
              </a:graphicData>
            </a:graphic>
          </wp:anchor>
        </w:drawing>
      </w:r>
      <w:r>
        <w:t xml:space="preserve"> </w:t>
      </w:r>
    </w:p>
    <w:p w14:paraId="07513676" w14:textId="77777777" w:rsidR="00FE0D1D" w:rsidRDefault="00FE0D1D">
      <w:pPr>
        <w:pStyle w:val="08TableHeading"/>
      </w:pPr>
    </w:p>
    <w:p w14:paraId="51A312A0" w14:textId="77777777" w:rsidR="00FE0D1D" w:rsidRDefault="00FE0D1D">
      <w:bookmarkStart w:id="1" w:name="_Hlk63255327"/>
      <w:bookmarkEnd w:id="1"/>
    </w:p>
    <w:p w14:paraId="780E6215" w14:textId="77777777" w:rsidR="00FE0D1D" w:rsidRDefault="00DE0913">
      <w:r>
        <w:rPr>
          <w:rFonts w:ascii="Times New Roman" w:hAnsi="Times New Roman"/>
          <w:noProof/>
          <w:sz w:val="24"/>
          <w:szCs w:val="24"/>
          <w:lang w:val="en-US" w:bidi="ar-SA"/>
        </w:rPr>
        <mc:AlternateContent>
          <mc:Choice Requires="wps">
            <w:drawing>
              <wp:anchor distT="0" distB="0" distL="114300" distR="114300" simplePos="0" relativeHeight="251658245" behindDoc="0" locked="0" layoutInCell="1" allowOverlap="1" wp14:anchorId="4D225F1D" wp14:editId="3AA7C512">
                <wp:simplePos x="0" y="0"/>
                <wp:positionH relativeFrom="page">
                  <wp:posOffset>2045335</wp:posOffset>
                </wp:positionH>
                <wp:positionV relativeFrom="page">
                  <wp:posOffset>2304415</wp:posOffset>
                </wp:positionV>
                <wp:extent cx="5224780" cy="5206365"/>
                <wp:effectExtent l="0" t="0" r="0" b="127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206365"/>
                        </a:xfrm>
                        <a:prstGeom prst="rect">
                          <a:avLst/>
                        </a:prstGeom>
                        <a:solidFill>
                          <a:srgbClr val="FFFFFF"/>
                        </a:solidFill>
                        <a:ln>
                          <a:noFill/>
                        </a:ln>
                      </wps:spPr>
                      <wps:txbx>
                        <w:txbxContent>
                          <w:p w14:paraId="225C2F3F" w14:textId="77777777" w:rsidR="00FE0D1D" w:rsidRDefault="00DE0913">
                            <w:pPr>
                              <w:pStyle w:val="NoSpacing"/>
                              <w:snapToGrid w:val="0"/>
                            </w:pPr>
                            <w:r>
                              <w:rPr>
                                <w:noProof/>
                                <w:lang w:val="en-US" w:bidi="ar-SA"/>
                              </w:rPr>
                              <w:drawing>
                                <wp:inline distT="0" distB="0" distL="0" distR="0" wp14:anchorId="38C09065" wp14:editId="4E704B42">
                                  <wp:extent cx="1136650" cy="698500"/>
                                  <wp:effectExtent l="0" t="0" r="6350" b="6350"/>
                                  <wp:docPr id="1996226900" name="Picture 31" descr="Hasil gambar untuk agit.png"/>
                                  <wp:cNvGraphicFramePr/>
                                  <a:graphic xmlns:a="http://schemas.openxmlformats.org/drawingml/2006/main">
                                    <a:graphicData uri="http://schemas.openxmlformats.org/drawingml/2006/picture">
                                      <pic:pic xmlns:pic="http://schemas.openxmlformats.org/drawingml/2006/picture">
                                        <pic:nvPicPr>
                                          <pic:cNvPr id="1996226900" name="Picture 31" descr="Hasil gambar untuk agit.png"/>
                                          <pic:cNvPicPr/>
                                        </pic:nvPicPr>
                                        <pic:blipFill>
                                          <a:blip r:embed="rId13">
                                            <a:extLst>
                                              <a:ext uri="{28A0092B-C50C-407E-A947-70E740481C1C}">
                                                <a14:useLocalDpi xmlns:a14="http://schemas.microsoft.com/office/drawing/2010/main" val="0"/>
                                              </a:ext>
                                            </a:extLst>
                                          </a:blip>
                                          <a:srcRect l="4083" t="18489" b="18485"/>
                                          <a:stretch>
                                            <a:fillRect/>
                                          </a:stretch>
                                        </pic:blipFill>
                                        <pic:spPr>
                                          <a:xfrm>
                                            <a:off x="0" y="0"/>
                                            <a:ext cx="1136650" cy="698500"/>
                                          </a:xfrm>
                                          <a:prstGeom prst="rect">
                                            <a:avLst/>
                                          </a:prstGeom>
                                          <a:noFill/>
                                          <a:ln>
                                            <a:noFill/>
                                          </a:ln>
                                        </pic:spPr>
                                      </pic:pic>
                                    </a:graphicData>
                                  </a:graphic>
                                </wp:inline>
                              </w:drawing>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p>
                          <w:p w14:paraId="458D4BBE" w14:textId="77777777" w:rsidR="00FE0D1D" w:rsidRDefault="00FE0D1D">
                            <w:pPr>
                              <w:pStyle w:val="NoSpacing"/>
                              <w:snapToGrid w:val="0"/>
                              <w:rPr>
                                <w:rFonts w:asciiTheme="minorHAnsi" w:hAnsiTheme="minorHAnsi" w:cstheme="minorHAnsi"/>
                                <w:sz w:val="32"/>
                                <w:szCs w:val="32"/>
                                <w:lang w:val="en-GB"/>
                              </w:rPr>
                            </w:pPr>
                          </w:p>
                          <w:p w14:paraId="589F9947" w14:textId="77777777" w:rsidR="00FE0D1D" w:rsidRDefault="00DE0913">
                            <w:pPr>
                              <w:pStyle w:val="NoSpacing"/>
                              <w:snapToGrid w:val="0"/>
                              <w:rPr>
                                <w:rFonts w:asciiTheme="minorHAnsi" w:hAnsiTheme="minorHAnsi" w:cstheme="minorHAnsi"/>
                                <w:sz w:val="32"/>
                                <w:szCs w:val="32"/>
                                <w:lang w:val="en-GB"/>
                              </w:rPr>
                            </w:pP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p>
                          <w:p w14:paraId="7DC83026" w14:textId="77777777" w:rsidR="00FE0D1D" w:rsidRDefault="00FE0D1D">
                            <w:pPr>
                              <w:pStyle w:val="NoSpacing"/>
                              <w:snapToGrid w:val="0"/>
                              <w:jc w:val="left"/>
                              <w:rPr>
                                <w:rFonts w:asciiTheme="minorHAnsi" w:hAnsiTheme="minorHAnsi" w:cstheme="minorHAnsi"/>
                                <w:sz w:val="32"/>
                                <w:szCs w:val="32"/>
                              </w:rPr>
                            </w:pPr>
                          </w:p>
                          <w:p w14:paraId="03EC2F93" w14:textId="77777777" w:rsidR="00FE0D1D" w:rsidRDefault="00DE0913">
                            <w:pPr>
                              <w:pStyle w:val="NoSpacing"/>
                              <w:snapToGrid w:val="0"/>
                              <w:jc w:val="left"/>
                              <w:rPr>
                                <w:rFonts w:asciiTheme="minorHAnsi" w:hAnsiTheme="minorHAnsi" w:cstheme="minorHAnsi"/>
                                <w:b/>
                                <w:color w:val="5C002E" w:themeColor="text2" w:themeShade="BF"/>
                                <w:kern w:val="72"/>
                                <w:sz w:val="64"/>
                                <w:szCs w:val="64"/>
                              </w:rPr>
                            </w:pPr>
                            <w:r>
                              <w:rPr>
                                <w:rFonts w:asciiTheme="minorHAnsi" w:hAnsiTheme="minorHAnsi" w:cstheme="minorHAnsi"/>
                                <w:b/>
                                <w:color w:val="5C002E" w:themeColor="text2" w:themeShade="BF"/>
                                <w:kern w:val="72"/>
                                <w:sz w:val="64"/>
                                <w:szCs w:val="64"/>
                              </w:rPr>
                              <w:fldChar w:fldCharType="begin"/>
                            </w:r>
                            <w:r>
                              <w:rPr>
                                <w:rFonts w:asciiTheme="minorHAnsi" w:hAnsiTheme="minorHAnsi" w:cstheme="minorHAnsi"/>
                                <w:b/>
                                <w:color w:val="5C002E" w:themeColor="text2" w:themeShade="BF"/>
                                <w:kern w:val="72"/>
                                <w:sz w:val="64"/>
                                <w:szCs w:val="64"/>
                              </w:rPr>
                              <w:instrText xml:space="preserve"> TITLE   \* MERGEFORMAT </w:instrText>
                            </w:r>
                            <w:r>
                              <w:rPr>
                                <w:rFonts w:asciiTheme="minorHAnsi" w:hAnsiTheme="minorHAnsi" w:cstheme="minorHAnsi"/>
                                <w:b/>
                                <w:color w:val="5C002E" w:themeColor="text2" w:themeShade="BF"/>
                                <w:kern w:val="72"/>
                                <w:sz w:val="64"/>
                                <w:szCs w:val="64"/>
                              </w:rPr>
                              <w:fldChar w:fldCharType="separate"/>
                            </w:r>
                            <w:r>
                              <w:rPr>
                                <w:rFonts w:asciiTheme="minorHAnsi" w:hAnsiTheme="minorHAnsi" w:cstheme="minorHAnsi"/>
                                <w:b/>
                                <w:color w:val="5C002E" w:themeColor="text2" w:themeShade="BF"/>
                                <w:kern w:val="72"/>
                                <w:sz w:val="64"/>
                                <w:szCs w:val="64"/>
                              </w:rPr>
                              <w:t>Business Blueprint</w:t>
                            </w:r>
                            <w:r>
                              <w:rPr>
                                <w:rFonts w:asciiTheme="minorHAnsi" w:hAnsiTheme="minorHAnsi" w:cstheme="minorHAnsi"/>
                                <w:b/>
                                <w:color w:val="5C002E" w:themeColor="text2" w:themeShade="BF"/>
                                <w:kern w:val="72"/>
                                <w:sz w:val="64"/>
                                <w:szCs w:val="64"/>
                              </w:rPr>
                              <w:fldChar w:fldCharType="end"/>
                            </w:r>
                          </w:p>
                          <w:p w14:paraId="16E9C0FE" w14:textId="77777777" w:rsidR="00FE0D1D" w:rsidRDefault="0009702A">
                            <w:pPr>
                              <w:pStyle w:val="NoSpacing"/>
                              <w:snapToGrid w:val="0"/>
                              <w:jc w:val="left"/>
                              <w:rPr>
                                <w:rFonts w:asciiTheme="minorHAnsi" w:hAnsiTheme="minorHAnsi" w:cstheme="minorHAnsi"/>
                                <w:color w:val="7B003E"/>
                                <w:sz w:val="56"/>
                                <w:szCs w:val="64"/>
                                <w:lang w:eastAsia="ja-JP"/>
                              </w:rPr>
                            </w:pPr>
                            <w:bookmarkStart w:id="2" w:name="Version"/>
                            <w:r>
                              <w:rPr>
                                <w:rFonts w:asciiTheme="minorHAnsi" w:hAnsiTheme="minorHAnsi" w:cstheme="minorHAnsi"/>
                                <w:i/>
                                <w:color w:val="7B003E"/>
                                <w:sz w:val="56"/>
                                <w:szCs w:val="64"/>
                                <w:lang w:val="en-US" w:eastAsia="ja-JP"/>
                              </w:rPr>
                              <w:t>JUDUL PROJECT</w:t>
                            </w:r>
                            <w:r w:rsidR="00DE0913">
                              <w:rPr>
                                <w:rFonts w:asciiTheme="minorHAnsi" w:hAnsiTheme="minorHAnsi" w:cstheme="minorHAnsi"/>
                                <w:i/>
                                <w:color w:val="7B003E"/>
                                <w:sz w:val="56"/>
                                <w:szCs w:val="64"/>
                                <w:lang w:eastAsia="ja-JP"/>
                              </w:rPr>
                              <w:br/>
                            </w:r>
                          </w:p>
                          <w:p w14:paraId="209D98A8" w14:textId="77777777" w:rsidR="00FE0D1D" w:rsidRDefault="00FE0D1D">
                            <w:pPr>
                              <w:pStyle w:val="NoSpacing"/>
                              <w:snapToGrid w:val="0"/>
                              <w:jc w:val="left"/>
                              <w:rPr>
                                <w:rFonts w:cstheme="minorHAnsi"/>
                                <w:color w:val="7F7F7F"/>
                                <w:sz w:val="28"/>
                                <w:szCs w:val="28"/>
                              </w:rPr>
                            </w:pPr>
                          </w:p>
                          <w:p w14:paraId="58F62A57" w14:textId="77777777" w:rsidR="00FE0D1D" w:rsidRPr="0009702A" w:rsidRDefault="0009702A">
                            <w:pPr>
                              <w:pStyle w:val="NoSpacing"/>
                              <w:snapToGrid w:val="0"/>
                              <w:jc w:val="left"/>
                              <w:rPr>
                                <w:rFonts w:cstheme="minorHAnsi"/>
                                <w:color w:val="7F7F7F"/>
                                <w:sz w:val="28"/>
                                <w:szCs w:val="28"/>
                                <w:lang w:val="en-US"/>
                              </w:rPr>
                            </w:pPr>
                            <w:r>
                              <w:rPr>
                                <w:rFonts w:cstheme="minorHAnsi"/>
                                <w:color w:val="7F7F7F"/>
                                <w:sz w:val="28"/>
                                <w:szCs w:val="28"/>
                                <w:lang w:val="en-US"/>
                              </w:rPr>
                              <w:t>NAMA PERUSAHAAN CUSTOMER</w:t>
                            </w:r>
                          </w:p>
                          <w:p w14:paraId="76C3261E" w14:textId="77777777" w:rsidR="00FE0D1D" w:rsidRDefault="00FE0D1D">
                            <w:pPr>
                              <w:snapToGrid w:val="0"/>
                              <w:spacing w:before="120"/>
                              <w:rPr>
                                <w:rFonts w:cstheme="minorHAnsi"/>
                                <w:color w:val="7F7F7F"/>
                                <w:sz w:val="28"/>
                                <w:szCs w:val="28"/>
                              </w:rPr>
                            </w:pPr>
                          </w:p>
                          <w:p w14:paraId="379A36EC" w14:textId="77777777" w:rsidR="00FE0D1D" w:rsidRDefault="00DE0913">
                            <w:pPr>
                              <w:snapToGrid w:val="0"/>
                              <w:spacing w:before="120"/>
                              <w:rPr>
                                <w:rFonts w:asciiTheme="minorHAnsi" w:hAnsiTheme="minorHAnsi" w:cstheme="minorHAnsi"/>
                                <w:color w:val="7F7F7F"/>
                                <w:sz w:val="28"/>
                                <w:szCs w:val="28"/>
                              </w:rPr>
                            </w:pPr>
                            <w:r>
                              <w:rPr>
                                <w:rFonts w:cstheme="minorHAnsi"/>
                                <w:color w:val="7F7F7F"/>
                                <w:sz w:val="28"/>
                                <w:szCs w:val="28"/>
                              </w:rPr>
                              <w:t>V</w:t>
                            </w:r>
                            <w:bookmarkEnd w:id="2"/>
                            <w:r>
                              <w:rPr>
                                <w:rFonts w:cstheme="minorHAnsi"/>
                                <w:color w:val="7F7F7F"/>
                                <w:sz w:val="28"/>
                                <w:szCs w:val="28"/>
                              </w:rPr>
                              <w:t>1.</w:t>
                            </w:r>
                            <w:r>
                              <w:rPr>
                                <w:rFonts w:cstheme="minorHAnsi"/>
                                <w:color w:val="7F7F7F"/>
                                <w:sz w:val="28"/>
                                <w:szCs w:val="28"/>
                                <w:lang w:val="en-US"/>
                              </w:rPr>
                              <w:t>0</w:t>
                            </w:r>
                            <w:r>
                              <w:rPr>
                                <w:rFonts w:cstheme="minorHAnsi"/>
                                <w:color w:val="7F7F7F"/>
                                <w:sz w:val="28"/>
                                <w:szCs w:val="28"/>
                              </w:rPr>
                              <w:t xml:space="preserve">, </w:t>
                            </w:r>
                            <w:r>
                              <w:rPr>
                                <w:rFonts w:cstheme="minorHAnsi"/>
                                <w:color w:val="7F7F7F"/>
                                <w:sz w:val="28"/>
                                <w:szCs w:val="28"/>
                                <w:lang w:val="en-US"/>
                              </w:rPr>
                              <w:t>[BULAN]</w:t>
                            </w:r>
                            <w:r>
                              <w:rPr>
                                <w:rFonts w:cstheme="minorHAnsi"/>
                                <w:color w:val="7F7F7F"/>
                                <w:sz w:val="28"/>
                                <w:szCs w:val="28"/>
                              </w:rPr>
                              <w:t xml:space="preserve"> [TAHUN]</w:t>
                            </w:r>
                          </w:p>
                          <w:p w14:paraId="3239D679" w14:textId="77777777" w:rsidR="00FE0D1D" w:rsidRDefault="00FE0D1D">
                            <w:pPr>
                              <w:pStyle w:val="NoSpacing"/>
                              <w:adjustRightInd w:val="0"/>
                              <w:snapToGrid w:val="0"/>
                              <w:ind w:right="2880"/>
                              <w:rPr>
                                <w:rFonts w:asciiTheme="minorHAnsi" w:hAnsiTheme="minorHAnsi" w:cstheme="minorHAnsi"/>
                                <w:color w:val="7F7F7F"/>
                              </w:rPr>
                            </w:pPr>
                          </w:p>
                        </w:txbxContent>
                      </wps:txbx>
                      <wps:bodyPr rot="0" vert="horz" wrap="square" lIns="182880" tIns="1005840" rIns="0" bIns="1828800" anchor="t" anchorCtr="0" upright="1">
                        <a:spAutoFit/>
                      </wps:bodyPr>
                    </wps:wsp>
                  </a:graphicData>
                </a:graphic>
              </wp:anchor>
            </w:drawing>
          </mc:Choice>
          <mc:Fallback>
            <w:pict>
              <v:shapetype w14:anchorId="4D225F1D" id="_x0000_t202" coordsize="21600,21600" o:spt="202" path="m,l,21600r21600,l21600,xe">
                <v:stroke joinstyle="miter"/>
                <v:path gradientshapeok="t" o:connecttype="rect"/>
              </v:shapetype>
              <v:shape id="Text Box 32" o:spid="_x0000_s1026" type="#_x0000_t202" style="position:absolute;left:0;text-align:left;margin-left:161.05pt;margin-top:181.45pt;width:411.4pt;height:409.95pt;z-index:25165824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" stroked="f">
                <v:textbox style="mso-fit-shape-to-text:t" inset="14.4pt,79.2pt,0,2in">
                  <w:txbxContent>
                    <w:p w14:paraId="225C2F3F" w14:textId="77777777" w:rsidR="00FE0D1D" w:rsidRDefault="00DE0913">
                      <w:pPr>
                        <w:pStyle w:val="NoSpacing"/>
                        <w:snapToGrid w:val="0"/>
                      </w:pPr>
                      <w:r>
                        <w:rPr>
                          <w:noProof/>
                          <w:lang w:val="en-US" w:bidi="ar-SA"/>
                        </w:rPr>
                        <w:drawing>
                          <wp:inline distT="0" distB="0" distL="0" distR="0" wp14:anchorId="38C09065" wp14:editId="4E704B42">
                            <wp:extent cx="1136650" cy="698500"/>
                            <wp:effectExtent l="0" t="0" r="6350" b="6350"/>
                            <wp:docPr id="1996226900" name="Picture 31" descr="Hasil gambar untuk agit.png"/>
                            <wp:cNvGraphicFramePr/>
                            <a:graphic xmlns:a="http://schemas.openxmlformats.org/drawingml/2006/main">
                              <a:graphicData uri="http://schemas.openxmlformats.org/drawingml/2006/picture">
                                <pic:pic xmlns:pic="http://schemas.openxmlformats.org/drawingml/2006/picture">
                                  <pic:nvPicPr>
                                    <pic:cNvPr id="1996226900" name="Picture 31" descr="Hasil gambar untuk agit.png"/>
                                    <pic:cNvPicPr/>
                                  </pic:nvPicPr>
                                  <pic:blipFill>
                                    <a:blip r:embed="rId13">
                                      <a:extLst>
                                        <a:ext uri="{28A0092B-C50C-407E-A947-70E740481C1C}">
                                          <a14:useLocalDpi xmlns:a14="http://schemas.microsoft.com/office/drawing/2010/main" val="0"/>
                                        </a:ext>
                                      </a:extLst>
                                    </a:blip>
                                    <a:srcRect l="4083" t="18489" b="18485"/>
                                    <a:stretch>
                                      <a:fillRect/>
                                    </a:stretch>
                                  </pic:blipFill>
                                  <pic:spPr>
                                    <a:xfrm>
                                      <a:off x="0" y="0"/>
                                      <a:ext cx="1136650" cy="698500"/>
                                    </a:xfrm>
                                    <a:prstGeom prst="rect">
                                      <a:avLst/>
                                    </a:prstGeom>
                                    <a:noFill/>
                                    <a:ln>
                                      <a:noFill/>
                                    </a:ln>
                                  </pic:spPr>
                                </pic:pic>
                              </a:graphicData>
                            </a:graphic>
                          </wp:inline>
                        </w:drawing>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p>
                    <w:p w14:paraId="458D4BBE" w14:textId="77777777" w:rsidR="00FE0D1D" w:rsidRDefault="00FE0D1D">
                      <w:pPr>
                        <w:pStyle w:val="NoSpacing"/>
                        <w:snapToGrid w:val="0"/>
                        <w:rPr>
                          <w:rFonts w:asciiTheme="minorHAnsi" w:hAnsiTheme="minorHAnsi" w:cstheme="minorHAnsi"/>
                          <w:sz w:val="32"/>
                          <w:szCs w:val="32"/>
                          <w:lang w:val="en-GB"/>
                        </w:rPr>
                      </w:pPr>
                    </w:p>
                    <w:p w14:paraId="589F9947" w14:textId="77777777" w:rsidR="00FE0D1D" w:rsidRDefault="00DE0913">
                      <w:pPr>
                        <w:pStyle w:val="NoSpacing"/>
                        <w:snapToGrid w:val="0"/>
                        <w:rPr>
                          <w:rFonts w:asciiTheme="minorHAnsi" w:hAnsiTheme="minorHAnsi" w:cstheme="minorHAnsi"/>
                          <w:sz w:val="32"/>
                          <w:szCs w:val="32"/>
                          <w:lang w:val="en-GB"/>
                        </w:rPr>
                      </w:pP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r>
                        <w:rPr>
                          <w:rFonts w:asciiTheme="minorHAnsi" w:hAnsiTheme="minorHAnsi" w:cstheme="minorHAnsi"/>
                          <w:sz w:val="32"/>
                          <w:szCs w:val="32"/>
                          <w:lang w:val="en-GB"/>
                        </w:rPr>
                        <w:tab/>
                      </w:r>
                    </w:p>
                    <w:p w14:paraId="7DC83026" w14:textId="77777777" w:rsidR="00FE0D1D" w:rsidRDefault="00FE0D1D">
                      <w:pPr>
                        <w:pStyle w:val="NoSpacing"/>
                        <w:snapToGrid w:val="0"/>
                        <w:jc w:val="left"/>
                        <w:rPr>
                          <w:rFonts w:asciiTheme="minorHAnsi" w:hAnsiTheme="minorHAnsi" w:cstheme="minorHAnsi"/>
                          <w:sz w:val="32"/>
                          <w:szCs w:val="32"/>
                        </w:rPr>
                      </w:pPr>
                    </w:p>
                    <w:p w14:paraId="03EC2F93" w14:textId="77777777" w:rsidR="00FE0D1D" w:rsidRDefault="00DE0913">
                      <w:pPr>
                        <w:pStyle w:val="NoSpacing"/>
                        <w:snapToGrid w:val="0"/>
                        <w:jc w:val="left"/>
                        <w:rPr>
                          <w:rFonts w:asciiTheme="minorHAnsi" w:hAnsiTheme="minorHAnsi" w:cstheme="minorHAnsi"/>
                          <w:b/>
                          <w:color w:val="5C002E" w:themeColor="text2" w:themeShade="BF"/>
                          <w:kern w:val="72"/>
                          <w:sz w:val="64"/>
                          <w:szCs w:val="64"/>
                        </w:rPr>
                      </w:pPr>
                      <w:r>
                        <w:rPr>
                          <w:rFonts w:asciiTheme="minorHAnsi" w:hAnsiTheme="minorHAnsi" w:cstheme="minorHAnsi"/>
                          <w:b/>
                          <w:color w:val="5C002E" w:themeColor="text2" w:themeShade="BF"/>
                          <w:kern w:val="72"/>
                          <w:sz w:val="64"/>
                          <w:szCs w:val="64"/>
                        </w:rPr>
                        <w:fldChar w:fldCharType="begin"/>
                      </w:r>
                      <w:r>
                        <w:rPr>
                          <w:rFonts w:asciiTheme="minorHAnsi" w:hAnsiTheme="minorHAnsi" w:cstheme="minorHAnsi"/>
                          <w:b/>
                          <w:color w:val="5C002E" w:themeColor="text2" w:themeShade="BF"/>
                          <w:kern w:val="72"/>
                          <w:sz w:val="64"/>
                          <w:szCs w:val="64"/>
                        </w:rPr>
                        <w:instrText xml:space="preserve"> TITLE   \* MERGEFORMAT </w:instrText>
                      </w:r>
                      <w:r>
                        <w:rPr>
                          <w:rFonts w:asciiTheme="minorHAnsi" w:hAnsiTheme="minorHAnsi" w:cstheme="minorHAnsi"/>
                          <w:b/>
                          <w:color w:val="5C002E" w:themeColor="text2" w:themeShade="BF"/>
                          <w:kern w:val="72"/>
                          <w:sz w:val="64"/>
                          <w:szCs w:val="64"/>
                        </w:rPr>
                        <w:fldChar w:fldCharType="separate"/>
                      </w:r>
                      <w:r>
                        <w:rPr>
                          <w:rFonts w:asciiTheme="minorHAnsi" w:hAnsiTheme="minorHAnsi" w:cstheme="minorHAnsi"/>
                          <w:b/>
                          <w:color w:val="5C002E" w:themeColor="text2" w:themeShade="BF"/>
                          <w:kern w:val="72"/>
                          <w:sz w:val="64"/>
                          <w:szCs w:val="64"/>
                        </w:rPr>
                        <w:t>Business Blueprint</w:t>
                      </w:r>
                      <w:r>
                        <w:rPr>
                          <w:rFonts w:asciiTheme="minorHAnsi" w:hAnsiTheme="minorHAnsi" w:cstheme="minorHAnsi"/>
                          <w:b/>
                          <w:color w:val="5C002E" w:themeColor="text2" w:themeShade="BF"/>
                          <w:kern w:val="72"/>
                          <w:sz w:val="64"/>
                          <w:szCs w:val="64"/>
                        </w:rPr>
                        <w:fldChar w:fldCharType="end"/>
                      </w:r>
                    </w:p>
                    <w:p w14:paraId="16E9C0FE" w14:textId="77777777" w:rsidR="00FE0D1D" w:rsidRDefault="0009702A">
                      <w:pPr>
                        <w:pStyle w:val="NoSpacing"/>
                        <w:snapToGrid w:val="0"/>
                        <w:jc w:val="left"/>
                        <w:rPr>
                          <w:rFonts w:asciiTheme="minorHAnsi" w:hAnsiTheme="minorHAnsi" w:cstheme="minorHAnsi"/>
                          <w:color w:val="7B003E"/>
                          <w:sz w:val="56"/>
                          <w:szCs w:val="64"/>
                          <w:lang w:eastAsia="ja-JP"/>
                        </w:rPr>
                      </w:pPr>
                      <w:bookmarkStart w:id="3" w:name="Version"/>
                      <w:r>
                        <w:rPr>
                          <w:rFonts w:asciiTheme="minorHAnsi" w:hAnsiTheme="minorHAnsi" w:cstheme="minorHAnsi"/>
                          <w:i/>
                          <w:color w:val="7B003E"/>
                          <w:sz w:val="56"/>
                          <w:szCs w:val="64"/>
                          <w:lang w:val="en-US" w:eastAsia="ja-JP"/>
                        </w:rPr>
                        <w:t>JUDUL PROJECT</w:t>
                      </w:r>
                      <w:r w:rsidR="00DE0913">
                        <w:rPr>
                          <w:rFonts w:asciiTheme="minorHAnsi" w:hAnsiTheme="minorHAnsi" w:cstheme="minorHAnsi"/>
                          <w:i/>
                          <w:color w:val="7B003E"/>
                          <w:sz w:val="56"/>
                          <w:szCs w:val="64"/>
                          <w:lang w:eastAsia="ja-JP"/>
                        </w:rPr>
                        <w:br/>
                      </w:r>
                    </w:p>
                    <w:p w14:paraId="209D98A8" w14:textId="77777777" w:rsidR="00FE0D1D" w:rsidRDefault="00FE0D1D">
                      <w:pPr>
                        <w:pStyle w:val="NoSpacing"/>
                        <w:snapToGrid w:val="0"/>
                        <w:jc w:val="left"/>
                        <w:rPr>
                          <w:rFonts w:cstheme="minorHAnsi"/>
                          <w:color w:val="7F7F7F"/>
                          <w:sz w:val="28"/>
                          <w:szCs w:val="28"/>
                        </w:rPr>
                      </w:pPr>
                    </w:p>
                    <w:p w14:paraId="58F62A57" w14:textId="77777777" w:rsidR="00FE0D1D" w:rsidRPr="0009702A" w:rsidRDefault="0009702A">
                      <w:pPr>
                        <w:pStyle w:val="NoSpacing"/>
                        <w:snapToGrid w:val="0"/>
                        <w:jc w:val="left"/>
                        <w:rPr>
                          <w:rFonts w:cstheme="minorHAnsi"/>
                          <w:color w:val="7F7F7F"/>
                          <w:sz w:val="28"/>
                          <w:szCs w:val="28"/>
                          <w:lang w:val="en-US"/>
                        </w:rPr>
                      </w:pPr>
                      <w:r>
                        <w:rPr>
                          <w:rFonts w:cstheme="minorHAnsi"/>
                          <w:color w:val="7F7F7F"/>
                          <w:sz w:val="28"/>
                          <w:szCs w:val="28"/>
                          <w:lang w:val="en-US"/>
                        </w:rPr>
                        <w:t>NAMA PERUSAHAAN CUSTOMER</w:t>
                      </w:r>
                    </w:p>
                    <w:p w14:paraId="76C3261E" w14:textId="77777777" w:rsidR="00FE0D1D" w:rsidRDefault="00FE0D1D">
                      <w:pPr>
                        <w:snapToGrid w:val="0"/>
                        <w:spacing w:before="120"/>
                        <w:rPr>
                          <w:rFonts w:cstheme="minorHAnsi"/>
                          <w:color w:val="7F7F7F"/>
                          <w:sz w:val="28"/>
                          <w:szCs w:val="28"/>
                        </w:rPr>
                      </w:pPr>
                    </w:p>
                    <w:p w14:paraId="379A36EC" w14:textId="77777777" w:rsidR="00FE0D1D" w:rsidRDefault="00DE0913">
                      <w:pPr>
                        <w:snapToGrid w:val="0"/>
                        <w:spacing w:before="120"/>
                        <w:rPr>
                          <w:rFonts w:asciiTheme="minorHAnsi" w:hAnsiTheme="minorHAnsi" w:cstheme="minorHAnsi"/>
                          <w:color w:val="7F7F7F"/>
                          <w:sz w:val="28"/>
                          <w:szCs w:val="28"/>
                        </w:rPr>
                      </w:pPr>
                      <w:r>
                        <w:rPr>
                          <w:rFonts w:cstheme="minorHAnsi"/>
                          <w:color w:val="7F7F7F"/>
                          <w:sz w:val="28"/>
                          <w:szCs w:val="28"/>
                        </w:rPr>
                        <w:t>V</w:t>
                      </w:r>
                      <w:bookmarkEnd w:id="3"/>
                      <w:r>
                        <w:rPr>
                          <w:rFonts w:cstheme="minorHAnsi"/>
                          <w:color w:val="7F7F7F"/>
                          <w:sz w:val="28"/>
                          <w:szCs w:val="28"/>
                        </w:rPr>
                        <w:t>1.</w:t>
                      </w:r>
                      <w:r>
                        <w:rPr>
                          <w:rFonts w:cstheme="minorHAnsi"/>
                          <w:color w:val="7F7F7F"/>
                          <w:sz w:val="28"/>
                          <w:szCs w:val="28"/>
                          <w:lang w:val="en-US"/>
                        </w:rPr>
                        <w:t>0</w:t>
                      </w:r>
                      <w:r>
                        <w:rPr>
                          <w:rFonts w:cstheme="minorHAnsi"/>
                          <w:color w:val="7F7F7F"/>
                          <w:sz w:val="28"/>
                          <w:szCs w:val="28"/>
                        </w:rPr>
                        <w:t xml:space="preserve">, </w:t>
                      </w:r>
                      <w:r>
                        <w:rPr>
                          <w:rFonts w:cstheme="minorHAnsi"/>
                          <w:color w:val="7F7F7F"/>
                          <w:sz w:val="28"/>
                          <w:szCs w:val="28"/>
                          <w:lang w:val="en-US"/>
                        </w:rPr>
                        <w:t>[BULAN]</w:t>
                      </w:r>
                      <w:r>
                        <w:rPr>
                          <w:rFonts w:cstheme="minorHAnsi"/>
                          <w:color w:val="7F7F7F"/>
                          <w:sz w:val="28"/>
                          <w:szCs w:val="28"/>
                        </w:rPr>
                        <w:t xml:space="preserve"> [TAHUN]</w:t>
                      </w:r>
                    </w:p>
                    <w:p w14:paraId="3239D679" w14:textId="77777777" w:rsidR="00FE0D1D" w:rsidRDefault="00FE0D1D">
                      <w:pPr>
                        <w:pStyle w:val="NoSpacing"/>
                        <w:adjustRightInd w:val="0"/>
                        <w:snapToGrid w:val="0"/>
                        <w:ind w:right="2880"/>
                        <w:rPr>
                          <w:rFonts w:asciiTheme="minorHAnsi" w:hAnsiTheme="minorHAnsi" w:cstheme="minorHAnsi"/>
                          <w:color w:val="7F7F7F"/>
                        </w:rPr>
                      </w:pPr>
                    </w:p>
                  </w:txbxContent>
                </v:textbox>
                <w10:wrap anchorx="page" anchory="page"/>
              </v:shape>
            </w:pict>
          </mc:Fallback>
        </mc:AlternateContent>
      </w:r>
    </w:p>
    <w:p w14:paraId="5AD5B74A" w14:textId="77777777" w:rsidR="00FE0D1D" w:rsidRDefault="00FE0D1D"/>
    <w:p w14:paraId="53E56EDE" w14:textId="77777777" w:rsidR="00FE0D1D" w:rsidRDefault="00FE0D1D"/>
    <w:p w14:paraId="23DB2473" w14:textId="77777777" w:rsidR="00FE0D1D" w:rsidRDefault="0009702A">
      <w:r>
        <w:rPr>
          <w:noProof/>
          <w:lang w:bidi="ar-SA"/>
        </w:rPr>
        <w:drawing>
          <wp:anchor distT="0" distB="0" distL="114300" distR="114300" simplePos="0" relativeHeight="251659630" behindDoc="0" locked="0" layoutInCell="1" allowOverlap="1" wp14:anchorId="5140137D" wp14:editId="223874FC">
            <wp:simplePos x="0" y="0"/>
            <wp:positionH relativeFrom="column">
              <wp:posOffset>3977640</wp:posOffset>
            </wp:positionH>
            <wp:positionV relativeFrom="paragraph">
              <wp:posOffset>227330</wp:posOffset>
            </wp:positionV>
            <wp:extent cx="1624652" cy="47784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1624652" cy="477840"/>
                    </a:xfrm>
                    <a:prstGeom prst="rect">
                      <a:avLst/>
                    </a:prstGeom>
                  </pic:spPr>
                </pic:pic>
              </a:graphicData>
            </a:graphic>
          </wp:anchor>
        </w:drawing>
      </w:r>
    </w:p>
    <w:p w14:paraId="2912158A" w14:textId="77777777" w:rsidR="00FE0D1D" w:rsidRDefault="00FE0D1D"/>
    <w:p w14:paraId="35D106BB" w14:textId="77777777" w:rsidR="00FE0D1D" w:rsidRDefault="00FE0D1D"/>
    <w:p w14:paraId="2EFC053B" w14:textId="77777777" w:rsidR="00FE0D1D" w:rsidRDefault="00FE0D1D"/>
    <w:p w14:paraId="15618559" w14:textId="77777777" w:rsidR="00FE0D1D" w:rsidRDefault="00FE0D1D"/>
    <w:p w14:paraId="594563CC" w14:textId="77777777" w:rsidR="00FE0D1D" w:rsidRDefault="00FE0D1D"/>
    <w:p w14:paraId="5612795A" w14:textId="77777777" w:rsidR="00FE0D1D" w:rsidRDefault="00FE0D1D"/>
    <w:p w14:paraId="1DC64F48" w14:textId="77777777" w:rsidR="00FE0D1D" w:rsidRDefault="00FE0D1D"/>
    <w:p w14:paraId="5BDC51F9" w14:textId="77777777" w:rsidR="00FE0D1D" w:rsidRDefault="00FE0D1D"/>
    <w:p w14:paraId="2E41AEFA" w14:textId="77777777" w:rsidR="00FE0D1D" w:rsidRDefault="00FE0D1D"/>
    <w:p w14:paraId="28E2676A" w14:textId="77777777" w:rsidR="00FE0D1D" w:rsidRDefault="00FE0D1D"/>
    <w:p w14:paraId="10A62900" w14:textId="77777777" w:rsidR="00FE0D1D" w:rsidRDefault="00FE0D1D"/>
    <w:p w14:paraId="517F9028" w14:textId="77777777" w:rsidR="00FE0D1D" w:rsidRDefault="00FE0D1D"/>
    <w:p w14:paraId="25CA4059" w14:textId="77777777" w:rsidR="00FE0D1D" w:rsidRDefault="00FE0D1D"/>
    <w:p w14:paraId="5B136CCC" w14:textId="77777777" w:rsidR="00FE0D1D" w:rsidRDefault="00FE0D1D"/>
    <w:p w14:paraId="1341BF7B" w14:textId="77777777" w:rsidR="00FE0D1D" w:rsidRDefault="00FE0D1D"/>
    <w:p w14:paraId="5C5B7E57" w14:textId="77777777" w:rsidR="00FE0D1D" w:rsidRDefault="00FE0D1D"/>
    <w:p w14:paraId="3D0AB356" w14:textId="77777777" w:rsidR="00FE0D1D" w:rsidRDefault="00FE0D1D"/>
    <w:p w14:paraId="5E8EBB03" w14:textId="77777777" w:rsidR="00FE0D1D" w:rsidRDefault="00FE0D1D"/>
    <w:p w14:paraId="24A95AF3" w14:textId="77777777" w:rsidR="00FE0D1D" w:rsidRDefault="00FE0D1D"/>
    <w:p w14:paraId="1012F598" w14:textId="77777777" w:rsidR="00FE0D1D" w:rsidRDefault="00FE0D1D"/>
    <w:p w14:paraId="42648F7A" w14:textId="77777777" w:rsidR="00FE0D1D" w:rsidRDefault="00FE0D1D"/>
    <w:p w14:paraId="26E10B32" w14:textId="77777777" w:rsidR="00FE0D1D" w:rsidRDefault="00FE0D1D"/>
    <w:p w14:paraId="227748C5" w14:textId="77777777" w:rsidR="00FE0D1D" w:rsidRDefault="00FE0D1D"/>
    <w:p w14:paraId="552F6B9B" w14:textId="77777777" w:rsidR="00FE0D1D" w:rsidRDefault="00FE0D1D"/>
    <w:p w14:paraId="17400270" w14:textId="77777777" w:rsidR="00FE0D1D" w:rsidRDefault="00DE0913">
      <w:pPr>
        <w:tabs>
          <w:tab w:val="left" w:pos="9460"/>
        </w:tabs>
      </w:pPr>
      <w:r>
        <w:tab/>
      </w:r>
    </w:p>
    <w:p w14:paraId="0DAA3019" w14:textId="77777777" w:rsidR="00FE0D1D" w:rsidRDefault="00FE0D1D">
      <w:pPr>
        <w:jc w:val="center"/>
      </w:pPr>
    </w:p>
    <w:p w14:paraId="5503E567" w14:textId="77777777" w:rsidR="00FE0D1D" w:rsidRDefault="00FE0D1D"/>
    <w:p w14:paraId="118494B6" w14:textId="77777777" w:rsidR="00FE0D1D" w:rsidRDefault="00FE0D1D"/>
    <w:p w14:paraId="2649BA00" w14:textId="77777777" w:rsidR="00FE0D1D" w:rsidRDefault="00FE0D1D"/>
    <w:p w14:paraId="75714818" w14:textId="77777777" w:rsidR="00FE0D1D" w:rsidRDefault="00FE0D1D"/>
    <w:p w14:paraId="15E7C678" w14:textId="77777777" w:rsidR="00FE0D1D" w:rsidRDefault="00FE0D1D"/>
    <w:p w14:paraId="77B5A5E8" w14:textId="77777777" w:rsidR="00FE0D1D" w:rsidRDefault="00FE0D1D"/>
    <w:p w14:paraId="0EAABDF4" w14:textId="77777777" w:rsidR="00FE0D1D" w:rsidRDefault="00FE0D1D"/>
    <w:p w14:paraId="4745F91B" w14:textId="77777777" w:rsidR="00FE0D1D" w:rsidRDefault="00FE0D1D"/>
    <w:p w14:paraId="627254E0" w14:textId="77777777" w:rsidR="00FE0D1D" w:rsidRDefault="00FE0D1D"/>
    <w:p w14:paraId="572F0DEF" w14:textId="77777777" w:rsidR="00FE0D1D" w:rsidRDefault="00FE0D1D"/>
    <w:p w14:paraId="43366DA1" w14:textId="77777777" w:rsidR="00FE0D1D" w:rsidRDefault="00FE0D1D"/>
    <w:p w14:paraId="1A18913B" w14:textId="77777777" w:rsidR="00FE0D1D" w:rsidRDefault="00FE0D1D"/>
    <w:p w14:paraId="3B8852CF" w14:textId="77777777" w:rsidR="00FE0D1D" w:rsidRDefault="00FE0D1D"/>
    <w:p w14:paraId="77DDA8E3" w14:textId="77777777" w:rsidR="00FE0D1D" w:rsidRDefault="00FE0D1D"/>
    <w:p w14:paraId="0DA4F691" w14:textId="77777777" w:rsidR="00FE0D1D" w:rsidRDefault="00FE0D1D"/>
    <w:p w14:paraId="0C93D3F3" w14:textId="77777777" w:rsidR="00FE0D1D" w:rsidRDefault="00DE0913">
      <w:r>
        <w:rPr>
          <w:rFonts w:ascii="Times New Roman" w:hAnsi="Times New Roman"/>
          <w:noProof/>
          <w:sz w:val="24"/>
          <w:szCs w:val="24"/>
          <w:lang w:val="en-US" w:bidi="ar-SA"/>
        </w:rPr>
        <mc:AlternateContent>
          <mc:Choice Requires="wps">
            <w:drawing>
              <wp:anchor distT="0" distB="0" distL="114300" distR="114300" simplePos="0" relativeHeight="251658249" behindDoc="0" locked="0" layoutInCell="1" allowOverlap="1" wp14:anchorId="6AECA177" wp14:editId="12FB3BBC">
                <wp:simplePos x="0" y="0"/>
                <wp:positionH relativeFrom="margin">
                  <wp:align>center</wp:align>
                </wp:positionH>
                <wp:positionV relativeFrom="paragraph">
                  <wp:posOffset>193040</wp:posOffset>
                </wp:positionV>
                <wp:extent cx="6475095" cy="1304925"/>
                <wp:effectExtent l="0" t="0" r="1905"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095" cy="1304925"/>
                        </a:xfrm>
                        <a:prstGeom prst="rect">
                          <a:avLst/>
                        </a:prstGeom>
                        <a:solidFill>
                          <a:srgbClr val="FFFFFF"/>
                        </a:solidFill>
                        <a:ln>
                          <a:noFill/>
                        </a:ln>
                      </wps:spPr>
                      <wps:txbx>
                        <w:txbxContent>
                          <w:p w14:paraId="5AE4BAFA" w14:textId="77777777" w:rsidR="00FE0D1D" w:rsidRDefault="00DE0913">
                            <w:pPr>
                              <w:rPr>
                                <w:rFonts w:eastAsia="Times New Roman"/>
                                <w:b/>
                                <w:sz w:val="16"/>
                                <w:szCs w:val="16"/>
                              </w:rPr>
                            </w:pPr>
                            <w:r>
                              <w:rPr>
                                <w:rFonts w:eastAsia="Times New Roman"/>
                                <w:b/>
                                <w:sz w:val="16"/>
                                <w:szCs w:val="16"/>
                              </w:rPr>
                              <w:t>Hak Cipta © 2024 PT Astra Graphia Information Technology.</w:t>
                            </w:r>
                          </w:p>
                          <w:p w14:paraId="13E601FB" w14:textId="77777777" w:rsidR="00FE0D1D" w:rsidRDefault="00DE0913">
                            <w:r>
                              <w:rPr>
                                <w:rFonts w:eastAsia="Times New Roman"/>
                                <w:b/>
                                <w:sz w:val="16"/>
                                <w:szCs w:val="16"/>
                              </w:rPr>
                              <w:t>Dokumen ini  berisi informasi rahasia dan hanya boleh diungkapkan kepada orang-orang dengan memiliki kepenti</w:t>
                            </w:r>
                            <w:r>
                              <w:rPr>
                                <w:rFonts w:eastAsia="Times New Roman"/>
                                <w:b/>
                                <w:sz w:val="16"/>
                                <w:szCs w:val="16"/>
                                <w:lang w:val="nb-NO"/>
                              </w:rPr>
                              <w:t>n</w:t>
                            </w:r>
                            <w:r>
                              <w:rPr>
                                <w:rFonts w:eastAsia="Times New Roman"/>
                                <w:b/>
                                <w:sz w:val="16"/>
                                <w:szCs w:val="16"/>
                              </w:rPr>
                              <w:t>gan. SEMUA INFORMASI YANG TERCANTUM DI SINI AKAN DISIMPAN DENGAN HATI HATI. Tidak satupun informasi yang ada  boleh  diungkapkan kepada orang selain karyawan PT Astra Graphia teknologi informasi, yang berwenang yang disebabkan  oleh sifat dari tugas-tugas mereka untuk menerima informasi tersebut, atau individu organisasi yang diberikan hak  oleh PT Astra Graphia teknologi informasi sesuai dengan kebijakan yang ada mengenai  informasi perusahaan</w:t>
                            </w:r>
                          </w:p>
                          <w:p w14:paraId="79E6C901" w14:textId="77777777" w:rsidR="00FE0D1D" w:rsidRDefault="00FE0D1D">
                            <w:pPr>
                              <w:rPr>
                                <w:rFonts w:asciiTheme="minorHAnsi" w:eastAsiaTheme="minorHAnsi" w:hAnsiTheme="minorHAnsi" w:cstheme="minorBidi"/>
                                <w:i/>
                                <w:sz w:val="22"/>
                                <w:szCs w:val="22"/>
                                <w:lang w:bidi="ar-SA"/>
                              </w:rPr>
                            </w:pPr>
                          </w:p>
                          <w:p w14:paraId="25BA2EDD" w14:textId="77777777" w:rsidR="00FE0D1D" w:rsidRDefault="00FE0D1D">
                            <w:pPr>
                              <w:rPr>
                                <w:rFonts w:asciiTheme="minorHAnsi" w:eastAsiaTheme="minorHAnsi" w:hAnsiTheme="minorHAnsi" w:cstheme="minorBidi"/>
                                <w:i/>
                                <w:sz w:val="22"/>
                                <w:szCs w:val="22"/>
                                <w:lang w:bidi="ar-SA"/>
                              </w:rPr>
                            </w:pPr>
                          </w:p>
                        </w:txbxContent>
                      </wps:txbx>
                      <wps:bodyPr rot="0" vert="horz" wrap="square" lIns="91440" tIns="45720" rIns="91440" bIns="45720" anchor="t" anchorCtr="0" upright="1">
                        <a:noAutofit/>
                      </wps:bodyPr>
                    </wps:wsp>
                  </a:graphicData>
                </a:graphic>
              </wp:anchor>
            </w:drawing>
          </mc:Choice>
          <mc:Fallback>
            <w:pict>
              <v:shape w14:anchorId="6AECA177" id="Text Box 9" o:spid="_x0000_s1027" type="#_x0000_t202" style="position:absolute;left:0;text-align:left;margin-left:0;margin-top:15.2pt;width:509.85pt;height:102.75pt;z-index:251658249;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" stroked="f">
                <v:textbox>
                  <w:txbxContent>
                    <w:p w14:paraId="5AE4BAFA" w14:textId="77777777" w:rsidR="00FE0D1D" w:rsidRDefault="00DE0913">
                      <w:pPr>
                        <w:rPr>
                          <w:rFonts w:eastAsia="Times New Roman"/>
                          <w:b/>
                          <w:sz w:val="16"/>
                          <w:szCs w:val="16"/>
                        </w:rPr>
                      </w:pPr>
                      <w:r>
                        <w:rPr>
                          <w:rFonts w:eastAsia="Times New Roman"/>
                          <w:b/>
                          <w:sz w:val="16"/>
                          <w:szCs w:val="16"/>
                        </w:rPr>
                        <w:t>Hak Cipta © 2024 PT Astra Graphia Information Technology.</w:t>
                      </w:r>
                    </w:p>
                    <w:p w14:paraId="13E601FB" w14:textId="77777777" w:rsidR="00FE0D1D" w:rsidRDefault="00DE0913">
                      <w:r>
                        <w:rPr>
                          <w:rFonts w:eastAsia="Times New Roman"/>
                          <w:b/>
                          <w:sz w:val="16"/>
                          <w:szCs w:val="16"/>
                        </w:rPr>
                        <w:t>Dokumen ini  berisi informasi rahasia dan hanya boleh diungkapkan kepada orang-orang dengan memiliki kepenti</w:t>
                      </w:r>
                      <w:r>
                        <w:rPr>
                          <w:rFonts w:eastAsia="Times New Roman"/>
                          <w:b/>
                          <w:sz w:val="16"/>
                          <w:szCs w:val="16"/>
                          <w:lang w:val="nb-NO"/>
                        </w:rPr>
                        <w:t>n</w:t>
                      </w:r>
                      <w:r>
                        <w:rPr>
                          <w:rFonts w:eastAsia="Times New Roman"/>
                          <w:b/>
                          <w:sz w:val="16"/>
                          <w:szCs w:val="16"/>
                        </w:rPr>
                        <w:t>gan. SEMUA INFORMASI YANG TERCANTUM DI SINI AKAN DISIMPAN DENGAN HATI HATI. Tidak satupun informasi yang ada  boleh  diungkapkan kepada orang selain karyawan PT Astra Graphia teknologi informasi, yang berwenang yang disebabkan  oleh sifat dari tugas-tugas mereka untuk menerima informasi tersebut, atau individu organisasi yang diberikan hak  oleh PT Astra Graphia teknologi informasi sesuai dengan kebijakan yang ada mengenai  informasi perusahaan</w:t>
                      </w:r>
                    </w:p>
                    <w:p w14:paraId="79E6C901" w14:textId="77777777" w:rsidR="00FE0D1D" w:rsidRDefault="00FE0D1D">
                      <w:pPr>
                        <w:rPr>
                          <w:rFonts w:asciiTheme="minorHAnsi" w:eastAsiaTheme="minorHAnsi" w:hAnsiTheme="minorHAnsi" w:cstheme="minorBidi"/>
                          <w:i/>
                          <w:sz w:val="22"/>
                          <w:szCs w:val="22"/>
                          <w:lang w:bidi="ar-SA"/>
                        </w:rPr>
                      </w:pPr>
                    </w:p>
                    <w:p w14:paraId="25BA2EDD" w14:textId="77777777" w:rsidR="00FE0D1D" w:rsidRDefault="00FE0D1D">
                      <w:pPr>
                        <w:rPr>
                          <w:rFonts w:asciiTheme="minorHAnsi" w:eastAsiaTheme="minorHAnsi" w:hAnsiTheme="minorHAnsi" w:cstheme="minorBidi"/>
                          <w:i/>
                          <w:sz w:val="22"/>
                          <w:szCs w:val="22"/>
                          <w:lang w:bidi="ar-SA"/>
                        </w:rPr>
                      </w:pPr>
                    </w:p>
                  </w:txbxContent>
                </v:textbox>
                <w10:wrap anchorx="margin"/>
              </v:shape>
            </w:pict>
          </mc:Fallback>
        </mc:AlternateContent>
      </w:r>
    </w:p>
    <w:p w14:paraId="1E36B864" w14:textId="77777777" w:rsidR="00FE0D1D" w:rsidRDefault="00DE0913">
      <w:pPr>
        <w:spacing w:before="0" w:after="0" w:line="240" w:lineRule="auto"/>
        <w:jc w:val="left"/>
      </w:pPr>
      <w:r>
        <w:br w:type="page"/>
      </w:r>
    </w:p>
    <w:p w14:paraId="344CA720" w14:textId="77777777" w:rsidR="00FE0D1D" w:rsidRDefault="00DE0913">
      <w:pPr>
        <w:pStyle w:val="Heading1"/>
        <w:numPr>
          <w:ilvl w:val="0"/>
          <w:numId w:val="0"/>
        </w:numPr>
        <w:spacing w:before="0"/>
        <w:rPr>
          <w:rFonts w:asciiTheme="minorHAnsi" w:hAnsiTheme="minorHAnsi" w:cstheme="minorHAnsi"/>
        </w:rPr>
      </w:pPr>
      <w:bookmarkStart w:id="4" w:name="_Toc216547258"/>
      <w:r>
        <w:rPr>
          <w:rFonts w:asciiTheme="minorHAnsi" w:hAnsiTheme="minorHAnsi" w:cstheme="minorHAnsi"/>
          <w:caps w:val="0"/>
        </w:rPr>
        <w:lastRenderedPageBreak/>
        <w:t>REVIEW AND APPROVAL</w:t>
      </w:r>
      <w:bookmarkEnd w:id="4"/>
    </w:p>
    <w:tbl>
      <w:tblPr>
        <w:tblW w:w="47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4A0" w:firstRow="1" w:lastRow="0" w:firstColumn="1" w:lastColumn="0" w:noHBand="0" w:noVBand="1"/>
      </w:tblPr>
      <w:tblGrid>
        <w:gridCol w:w="4774"/>
        <w:gridCol w:w="682"/>
        <w:gridCol w:w="3906"/>
      </w:tblGrid>
      <w:tr w:rsidR="00FE0D1D" w14:paraId="3D349F80" w14:textId="77777777">
        <w:trPr>
          <w:cantSplit/>
          <w:trHeight w:val="1008"/>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7BB44572" w14:textId="77777777" w:rsidR="00FE0D1D" w:rsidRDefault="00FE0D1D">
            <w:pPr>
              <w:pStyle w:val="TableText"/>
              <w:rPr>
                <w:rFonts w:ascii="Calibri" w:hAnsi="Calibri" w:cs="Calibri"/>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4DD929EA" w14:textId="77777777" w:rsidR="00FE0D1D" w:rsidRDefault="00FE0D1D">
            <w:pPr>
              <w:pStyle w:val="TableText"/>
              <w:rPr>
                <w:rFonts w:ascii="Calibri" w:hAnsi="Calibri" w:cs="Calibri"/>
              </w:rPr>
            </w:pPr>
          </w:p>
          <w:p w14:paraId="1F29C775"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20D597FE" w14:textId="77777777" w:rsidR="00FE0D1D" w:rsidRDefault="00FE0D1D">
            <w:pPr>
              <w:pStyle w:val="TableText"/>
              <w:rPr>
                <w:rFonts w:ascii="Calibri" w:hAnsi="Calibri" w:cs="Calibri"/>
              </w:rPr>
            </w:pPr>
          </w:p>
        </w:tc>
      </w:tr>
      <w:tr w:rsidR="00FE0D1D" w14:paraId="2F820A8B"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26D7BC21" w14:textId="77777777" w:rsidR="00FE0D1D" w:rsidRDefault="0009702A">
            <w:pPr>
              <w:pStyle w:val="TableParagraph"/>
              <w:spacing w:before="0" w:after="0"/>
              <w:rPr>
                <w:rFonts w:cs="Calibri"/>
                <w:b/>
                <w:bCs/>
                <w:color w:val="000000"/>
                <w:lang w:val="en-GB"/>
              </w:rPr>
            </w:pPr>
            <w:r>
              <w:rPr>
                <w:rFonts w:cs="Calibri"/>
                <w:b/>
                <w:bCs/>
                <w:color w:val="000000"/>
                <w:lang w:val="en-GB"/>
              </w:rPr>
              <w:t xml:space="preserve">Nama </w:t>
            </w:r>
          </w:p>
          <w:p w14:paraId="3D591488" w14:textId="77777777" w:rsidR="00FE0D1D" w:rsidRPr="0009702A" w:rsidRDefault="0009702A">
            <w:pPr>
              <w:pStyle w:val="TableText"/>
              <w:spacing w:before="0" w:after="0"/>
              <w:rPr>
                <w:rFonts w:ascii="Calibri" w:hAnsi="Calibri" w:cs="Calibri"/>
                <w:lang w:val="en-US"/>
              </w:rPr>
            </w:pPr>
            <w:r>
              <w:rPr>
                <w:rFonts w:ascii="Calibri" w:hAnsi="Calibri" w:cs="Calibri"/>
                <w:lang w:val="en-US"/>
              </w:rPr>
              <w:t>Management</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1D757761" w14:textId="77777777" w:rsidR="00FE0D1D" w:rsidRDefault="00FE0D1D">
            <w:pPr>
              <w:pStyle w:val="TableText"/>
              <w:rPr>
                <w:rFonts w:ascii="Calibri" w:hAnsi="Calibri" w:cs="Calibri"/>
              </w:rPr>
            </w:pPr>
          </w:p>
          <w:p w14:paraId="3E719323"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262689D2" w14:textId="77777777" w:rsidR="00FE0D1D" w:rsidRDefault="00DE0913">
            <w:pPr>
              <w:pStyle w:val="TableText"/>
              <w:rPr>
                <w:rFonts w:ascii="Calibri" w:hAnsi="Calibri" w:cs="Calibri"/>
                <w:lang w:val="en-GB"/>
              </w:rPr>
            </w:pPr>
            <w:r>
              <w:rPr>
                <w:rFonts w:ascii="Calibri" w:hAnsi="Calibri" w:cs="Calibri"/>
              </w:rPr>
              <w:t>Date</w:t>
            </w:r>
            <w:r>
              <w:rPr>
                <w:rFonts w:ascii="Calibri" w:hAnsi="Calibri" w:cs="Calibri"/>
                <w:lang w:val="en-GB"/>
              </w:rPr>
              <w:t xml:space="preserve"> :</w:t>
            </w:r>
          </w:p>
        </w:tc>
      </w:tr>
      <w:tr w:rsidR="00FE0D1D" w14:paraId="7819B245" w14:textId="77777777">
        <w:trPr>
          <w:cantSplit/>
          <w:trHeight w:val="1008"/>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2ADB3463" w14:textId="77777777" w:rsidR="00FE0D1D" w:rsidRDefault="00FE0D1D">
            <w:pPr>
              <w:pStyle w:val="TableText"/>
              <w:rPr>
                <w:rFonts w:ascii="Calibri" w:hAnsi="Calibri" w:cs="Calibri"/>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36759527" w14:textId="77777777" w:rsidR="00FE0D1D" w:rsidRDefault="00FE0D1D">
            <w:pPr>
              <w:pStyle w:val="TableText"/>
              <w:rPr>
                <w:rFonts w:ascii="Calibri" w:hAnsi="Calibri" w:cs="Calibri"/>
              </w:rPr>
            </w:pPr>
          </w:p>
          <w:p w14:paraId="57E7D52E"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73EA21A5" w14:textId="77777777" w:rsidR="00FE0D1D" w:rsidRDefault="00FE0D1D">
            <w:pPr>
              <w:pStyle w:val="TableText"/>
              <w:rPr>
                <w:rFonts w:ascii="Calibri" w:hAnsi="Calibri" w:cs="Calibri"/>
              </w:rPr>
            </w:pPr>
          </w:p>
        </w:tc>
      </w:tr>
      <w:tr w:rsidR="00FE0D1D" w14:paraId="211541A8"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0CD900AC" w14:textId="77777777" w:rsidR="00FE0D1D" w:rsidRDefault="0009702A">
            <w:pPr>
              <w:pStyle w:val="TableText"/>
              <w:rPr>
                <w:rFonts w:ascii="Calibri" w:hAnsi="Calibri" w:cs="Calibri"/>
                <w:b/>
                <w:color w:val="000000"/>
                <w:lang w:val="en-US"/>
              </w:rPr>
            </w:pPr>
            <w:r>
              <w:rPr>
                <w:rFonts w:ascii="Calibri" w:hAnsi="Calibri" w:cs="Calibri"/>
                <w:b/>
                <w:color w:val="000000"/>
                <w:lang w:val="en-US"/>
              </w:rPr>
              <w:t xml:space="preserve">Nama </w:t>
            </w:r>
          </w:p>
          <w:p w14:paraId="7BFB86D8" w14:textId="77777777" w:rsidR="00FE0D1D" w:rsidRDefault="00DE0913">
            <w:pPr>
              <w:pStyle w:val="TableText"/>
              <w:rPr>
                <w:rFonts w:ascii="Calibri" w:hAnsi="Calibri" w:cs="Calibri"/>
                <w:lang w:val="en-US"/>
              </w:rPr>
            </w:pPr>
            <w:r>
              <w:rPr>
                <w:rFonts w:ascii="Calibri" w:hAnsi="Calibri" w:cs="Calibri"/>
                <w:bCs/>
                <w:color w:val="000000"/>
                <w:lang w:val="en-US"/>
              </w:rPr>
              <w:t xml:space="preserve">Dept. Head </w:t>
            </w:r>
            <w:r w:rsidR="0009702A">
              <w:rPr>
                <w:rFonts w:ascii="Calibri" w:hAnsi="Calibri" w:cs="Calibri"/>
                <w:bCs/>
                <w:color w:val="000000"/>
                <w:lang w:val="en-US"/>
              </w:rPr>
              <w:t>IT</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7B710DCB" w14:textId="77777777" w:rsidR="00FE0D1D" w:rsidRDefault="00FE0D1D">
            <w:pPr>
              <w:pStyle w:val="TableText"/>
              <w:rPr>
                <w:rFonts w:ascii="Calibri" w:hAnsi="Calibri" w:cs="Calibri"/>
              </w:rPr>
            </w:pPr>
          </w:p>
          <w:p w14:paraId="3B2B125E"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7E6C7018" w14:textId="77777777" w:rsidR="00FE0D1D" w:rsidRDefault="00DE0913">
            <w:pPr>
              <w:pStyle w:val="TableText"/>
              <w:rPr>
                <w:rFonts w:ascii="Calibri" w:hAnsi="Calibri" w:cs="Calibri"/>
                <w:lang w:val="en-GB"/>
              </w:rPr>
            </w:pPr>
            <w:r>
              <w:rPr>
                <w:rFonts w:ascii="Calibri" w:hAnsi="Calibri" w:cs="Calibri"/>
              </w:rPr>
              <w:t xml:space="preserve">Date </w:t>
            </w:r>
            <w:r>
              <w:rPr>
                <w:rFonts w:ascii="Calibri" w:hAnsi="Calibri" w:cs="Calibri"/>
                <w:lang w:val="en-GB"/>
              </w:rPr>
              <w:t>:</w:t>
            </w:r>
          </w:p>
        </w:tc>
      </w:tr>
      <w:tr w:rsidR="00FE0D1D" w14:paraId="3A881C4E" w14:textId="77777777">
        <w:trPr>
          <w:cantSplit/>
          <w:trHeight w:val="1008"/>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4784841A" w14:textId="77777777" w:rsidR="00FE0D1D" w:rsidRDefault="00FE0D1D">
            <w:pPr>
              <w:pStyle w:val="TableText"/>
              <w:rPr>
                <w:rFonts w:ascii="Calibri" w:hAnsi="Calibri" w:cs="Calibri"/>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41CCAA85" w14:textId="77777777" w:rsidR="00FE0D1D" w:rsidRDefault="00FE0D1D">
            <w:pPr>
              <w:pStyle w:val="TableText"/>
              <w:rPr>
                <w:rFonts w:ascii="Calibri" w:hAnsi="Calibri" w:cs="Calibri"/>
              </w:rPr>
            </w:pPr>
          </w:p>
          <w:p w14:paraId="63B67852"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6A32D0FB" w14:textId="77777777" w:rsidR="00FE0D1D" w:rsidRDefault="00FE0D1D">
            <w:pPr>
              <w:pStyle w:val="TableText"/>
              <w:rPr>
                <w:rFonts w:ascii="Calibri" w:hAnsi="Calibri" w:cs="Calibri"/>
              </w:rPr>
            </w:pPr>
          </w:p>
        </w:tc>
      </w:tr>
      <w:tr w:rsidR="00FE0D1D" w14:paraId="61F6A3A4"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12B29E20" w14:textId="77777777" w:rsidR="00FE0D1D" w:rsidRDefault="0009702A">
            <w:pPr>
              <w:pStyle w:val="TableText"/>
              <w:rPr>
                <w:rFonts w:ascii="Calibri" w:hAnsi="Calibri" w:cs="Calibri"/>
                <w:b/>
                <w:color w:val="000000"/>
                <w:lang w:val="en-US"/>
              </w:rPr>
            </w:pPr>
            <w:r>
              <w:rPr>
                <w:rFonts w:ascii="Calibri" w:hAnsi="Calibri" w:cs="Calibri"/>
                <w:b/>
                <w:color w:val="000000"/>
                <w:lang w:val="en-US"/>
              </w:rPr>
              <w:t>Nama</w:t>
            </w:r>
          </w:p>
          <w:p w14:paraId="6968F788" w14:textId="77777777" w:rsidR="00FE0D1D" w:rsidRDefault="00DE0913">
            <w:pPr>
              <w:pStyle w:val="TableText"/>
              <w:rPr>
                <w:rFonts w:ascii="Calibri" w:hAnsi="Calibri" w:cs="Calibri"/>
                <w:lang w:val="en-GB"/>
              </w:rPr>
            </w:pPr>
            <w:r>
              <w:rPr>
                <w:rFonts w:ascii="Calibri" w:hAnsi="Calibri" w:cs="Calibri"/>
                <w:bCs/>
                <w:color w:val="000000"/>
                <w:lang w:val="en-US"/>
              </w:rPr>
              <w:t xml:space="preserve">Dept. Head </w:t>
            </w:r>
            <w:r w:rsidR="0009702A">
              <w:rPr>
                <w:rFonts w:ascii="Calibri" w:hAnsi="Calibri" w:cs="Calibri"/>
                <w:bCs/>
                <w:color w:val="000000"/>
                <w:lang w:val="en-US"/>
              </w:rPr>
              <w:t>Related</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7AED084D" w14:textId="77777777" w:rsidR="00FE0D1D" w:rsidRDefault="00FE0D1D">
            <w:pPr>
              <w:pStyle w:val="TableText"/>
              <w:rPr>
                <w:rFonts w:ascii="Calibri" w:hAnsi="Calibri" w:cs="Calibri"/>
              </w:rPr>
            </w:pPr>
          </w:p>
          <w:p w14:paraId="72646163"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0FF91711" w14:textId="77777777" w:rsidR="00FE0D1D" w:rsidRDefault="00DE0913">
            <w:pPr>
              <w:pStyle w:val="TableText"/>
              <w:rPr>
                <w:rFonts w:ascii="Calibri" w:hAnsi="Calibri" w:cs="Calibri"/>
                <w:lang w:val="en-GB"/>
              </w:rPr>
            </w:pPr>
            <w:r>
              <w:rPr>
                <w:rFonts w:ascii="Calibri" w:hAnsi="Calibri" w:cs="Calibri"/>
              </w:rPr>
              <w:t xml:space="preserve">Date </w:t>
            </w:r>
            <w:r>
              <w:rPr>
                <w:rFonts w:ascii="Calibri" w:hAnsi="Calibri" w:cs="Calibri"/>
                <w:lang w:val="en-GB"/>
              </w:rPr>
              <w:t>:</w:t>
            </w:r>
          </w:p>
        </w:tc>
      </w:tr>
      <w:tr w:rsidR="00FE0D1D" w14:paraId="390CE517" w14:textId="77777777">
        <w:trPr>
          <w:cantSplit/>
          <w:trHeight w:val="1008"/>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4DF0BAD2" w14:textId="77777777" w:rsidR="00FE0D1D" w:rsidRDefault="00FE0D1D">
            <w:pPr>
              <w:pStyle w:val="TableText"/>
              <w:spacing w:before="0"/>
              <w:rPr>
                <w:rFonts w:ascii="Calibri" w:hAnsi="Calibri" w:cs="Calibri"/>
              </w:rPr>
            </w:pPr>
          </w:p>
          <w:p w14:paraId="273BE7E0" w14:textId="77777777" w:rsidR="00FE0D1D" w:rsidRDefault="00FE0D1D">
            <w:pPr>
              <w:pStyle w:val="TableText"/>
              <w:rPr>
                <w:rFonts w:ascii="Calibri" w:hAnsi="Calibri" w:cs="Calibri"/>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403B5132" w14:textId="77777777" w:rsidR="00FE0D1D" w:rsidRDefault="00FE0D1D">
            <w:pPr>
              <w:pStyle w:val="TableText"/>
              <w:rPr>
                <w:rFonts w:ascii="Calibri" w:hAnsi="Calibri" w:cs="Calibri"/>
              </w:rPr>
            </w:pPr>
          </w:p>
          <w:p w14:paraId="3EA6B651"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1CAD2263" w14:textId="77777777" w:rsidR="00FE0D1D" w:rsidRDefault="00FE0D1D">
            <w:pPr>
              <w:pStyle w:val="TableText"/>
              <w:rPr>
                <w:rFonts w:ascii="Calibri" w:hAnsi="Calibri" w:cs="Calibri"/>
              </w:rPr>
            </w:pPr>
          </w:p>
        </w:tc>
      </w:tr>
      <w:tr w:rsidR="00FE0D1D" w14:paraId="005E91AF"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3EBD74E1" w14:textId="77777777" w:rsidR="00FE0D1D" w:rsidRDefault="0009702A">
            <w:pPr>
              <w:pStyle w:val="TableText"/>
              <w:rPr>
                <w:rFonts w:ascii="Calibri" w:hAnsi="Calibri" w:cs="Calibri"/>
                <w:b/>
                <w:lang w:val="en-US"/>
              </w:rPr>
            </w:pPr>
            <w:r>
              <w:rPr>
                <w:rFonts w:ascii="Calibri" w:hAnsi="Calibri" w:cs="Calibri"/>
                <w:b/>
                <w:highlight w:val="yellow"/>
                <w:lang w:val="en-US"/>
              </w:rPr>
              <w:t xml:space="preserve">Nama </w:t>
            </w:r>
          </w:p>
          <w:p w14:paraId="0539A732" w14:textId="77777777" w:rsidR="00FE0D1D" w:rsidRDefault="00DE0913">
            <w:pPr>
              <w:pStyle w:val="TableText"/>
              <w:rPr>
                <w:rFonts w:ascii="Calibri" w:hAnsi="Calibri" w:cs="Calibri"/>
                <w:lang w:val="en-GB"/>
              </w:rPr>
            </w:pPr>
            <w:r>
              <w:rPr>
                <w:rFonts w:ascii="Calibri" w:hAnsi="Calibri" w:cs="Calibri"/>
                <w:lang w:val="en-US"/>
              </w:rPr>
              <w:t xml:space="preserve">PIC </w:t>
            </w:r>
            <w:r w:rsidR="0009702A">
              <w:rPr>
                <w:rFonts w:ascii="Calibri" w:hAnsi="Calibri" w:cs="Calibri"/>
                <w:lang w:val="en-US"/>
              </w:rPr>
              <w:t>Related</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0FCFD945" w14:textId="77777777" w:rsidR="00FE0D1D" w:rsidRDefault="00FE0D1D">
            <w:pPr>
              <w:pStyle w:val="TableText"/>
              <w:rPr>
                <w:rFonts w:ascii="Calibri" w:hAnsi="Calibri" w:cs="Calibri"/>
              </w:rPr>
            </w:pPr>
          </w:p>
          <w:p w14:paraId="33CEF712"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25E94090" w14:textId="77777777" w:rsidR="00FE0D1D" w:rsidRDefault="00DE0913">
            <w:pPr>
              <w:pStyle w:val="TableText"/>
              <w:rPr>
                <w:rFonts w:ascii="Calibri" w:hAnsi="Calibri" w:cs="Calibri"/>
                <w:lang w:val="en-GB"/>
              </w:rPr>
            </w:pPr>
            <w:r>
              <w:rPr>
                <w:rFonts w:ascii="Calibri" w:hAnsi="Calibri" w:cs="Calibri"/>
              </w:rPr>
              <w:t>Date</w:t>
            </w:r>
            <w:r>
              <w:rPr>
                <w:rFonts w:ascii="Calibri" w:hAnsi="Calibri" w:cs="Calibri"/>
                <w:lang w:val="en-GB"/>
              </w:rPr>
              <w:t xml:space="preserve"> :</w:t>
            </w:r>
          </w:p>
        </w:tc>
      </w:tr>
      <w:tr w:rsidR="00FE0D1D" w14:paraId="317A647D" w14:textId="77777777">
        <w:trPr>
          <w:cantSplit/>
          <w:trHeight w:val="1048"/>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470790FC" w14:textId="77777777" w:rsidR="00FE0D1D" w:rsidRDefault="00FE0D1D">
            <w:pPr>
              <w:pStyle w:val="TableText"/>
              <w:rPr>
                <w:rFonts w:ascii="Calibri" w:hAnsi="Calibri" w:cs="Calibri"/>
                <w:b/>
                <w:lang w:val="en-US"/>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0851E60C"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48F31BB2" w14:textId="77777777" w:rsidR="00FE0D1D" w:rsidRDefault="00FE0D1D">
            <w:pPr>
              <w:pStyle w:val="TableText"/>
              <w:rPr>
                <w:rFonts w:ascii="Calibri" w:hAnsi="Calibri" w:cs="Calibri"/>
              </w:rPr>
            </w:pPr>
          </w:p>
        </w:tc>
      </w:tr>
      <w:tr w:rsidR="00FE0D1D" w14:paraId="70FA1ECA"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3F6DEDAC" w14:textId="77777777" w:rsidR="00FE0D1D" w:rsidRDefault="0009702A">
            <w:pPr>
              <w:pStyle w:val="TableParagraph"/>
              <w:spacing w:before="0" w:after="0"/>
              <w:rPr>
                <w:rFonts w:cs="Calibri"/>
                <w:b/>
                <w:bCs/>
                <w:color w:val="000000"/>
                <w:spacing w:val="-1"/>
                <w:lang w:val="en-GB"/>
              </w:rPr>
            </w:pPr>
            <w:r>
              <w:rPr>
                <w:rFonts w:cs="Calibri"/>
                <w:b/>
                <w:bCs/>
                <w:color w:val="000000"/>
                <w:spacing w:val="-1"/>
                <w:highlight w:val="yellow"/>
                <w:lang w:val="en-GB"/>
              </w:rPr>
              <w:t xml:space="preserve">Nama </w:t>
            </w:r>
          </w:p>
          <w:p w14:paraId="7743A64A" w14:textId="77777777" w:rsidR="00FE0D1D" w:rsidRPr="00581E97" w:rsidRDefault="00581E97">
            <w:pPr>
              <w:pStyle w:val="TableText"/>
              <w:spacing w:before="0" w:after="0"/>
              <w:rPr>
                <w:rFonts w:ascii="Calibri" w:hAnsi="Calibri" w:cs="Calibri"/>
                <w:bCs/>
                <w:lang w:val="en-US"/>
              </w:rPr>
            </w:pPr>
            <w:r w:rsidRPr="00581E97">
              <w:rPr>
                <w:rFonts w:ascii="Calibri" w:hAnsi="Calibri" w:cs="Calibri"/>
                <w:bCs/>
                <w:lang w:val="en-US"/>
              </w:rPr>
              <w:t>Project Manager</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794F57AB"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73E345CF" w14:textId="77777777" w:rsidR="00FE0D1D" w:rsidRDefault="00DE0913">
            <w:pPr>
              <w:pStyle w:val="TableText"/>
              <w:rPr>
                <w:rFonts w:ascii="Calibri" w:hAnsi="Calibri" w:cs="Calibri"/>
                <w:lang w:val="en-GB"/>
              </w:rPr>
            </w:pPr>
            <w:r>
              <w:rPr>
                <w:rFonts w:ascii="Calibri" w:hAnsi="Calibri" w:cs="Calibri"/>
              </w:rPr>
              <w:t>Date</w:t>
            </w:r>
            <w:r>
              <w:rPr>
                <w:rFonts w:ascii="Calibri" w:hAnsi="Calibri" w:cs="Calibri"/>
                <w:lang w:val="en-GB"/>
              </w:rPr>
              <w:t xml:space="preserve"> :</w:t>
            </w:r>
          </w:p>
        </w:tc>
      </w:tr>
      <w:tr w:rsidR="00FE0D1D" w14:paraId="7BD4FD35" w14:textId="77777777">
        <w:trPr>
          <w:cantSplit/>
          <w:trHeight w:val="1174"/>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467C30AE" w14:textId="77777777" w:rsidR="00FE0D1D" w:rsidRDefault="00FE0D1D">
            <w:pPr>
              <w:pStyle w:val="TableText"/>
              <w:rPr>
                <w:rFonts w:ascii="Calibri" w:hAnsi="Calibri" w:cs="Calibri"/>
                <w:lang w:val="en-US"/>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25646272"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17218416" w14:textId="77777777" w:rsidR="00FE0D1D" w:rsidRDefault="00FE0D1D">
            <w:pPr>
              <w:pStyle w:val="TableText"/>
              <w:rPr>
                <w:rFonts w:ascii="Calibri" w:hAnsi="Calibri" w:cs="Calibri"/>
              </w:rPr>
            </w:pPr>
          </w:p>
        </w:tc>
      </w:tr>
      <w:tr w:rsidR="00FE0D1D" w14:paraId="1BCB74F0"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3502C374" w14:textId="77777777" w:rsidR="00FE0D1D" w:rsidRDefault="0009702A">
            <w:pPr>
              <w:pStyle w:val="TableText"/>
              <w:rPr>
                <w:rFonts w:ascii="Calibri" w:hAnsi="Calibri" w:cs="Calibri"/>
                <w:b/>
                <w:lang w:val="en-US"/>
              </w:rPr>
            </w:pPr>
            <w:r>
              <w:rPr>
                <w:rFonts w:ascii="Calibri" w:hAnsi="Calibri" w:cs="Calibri"/>
                <w:b/>
                <w:highlight w:val="yellow"/>
                <w:lang w:val="en-US"/>
              </w:rPr>
              <w:t xml:space="preserve">Nama </w:t>
            </w:r>
          </w:p>
          <w:p w14:paraId="461113E1" w14:textId="77777777" w:rsidR="00FE0D1D" w:rsidRDefault="00DE0913">
            <w:pPr>
              <w:pStyle w:val="TableText"/>
              <w:rPr>
                <w:rFonts w:ascii="Calibri" w:hAnsi="Calibri" w:cs="Calibri"/>
                <w:lang w:val="en-US"/>
              </w:rPr>
            </w:pPr>
            <w:r>
              <w:rPr>
                <w:rFonts w:ascii="Calibri" w:hAnsi="Calibri" w:cs="Calibri"/>
                <w:lang w:val="en-US"/>
              </w:rPr>
              <w:t>Technical Advisor</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1834774E"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2FD1B9A3" w14:textId="77777777" w:rsidR="00FE0D1D" w:rsidRDefault="00DE0913">
            <w:pPr>
              <w:pStyle w:val="TableText"/>
              <w:rPr>
                <w:rFonts w:ascii="Calibri" w:hAnsi="Calibri" w:cs="Calibri"/>
                <w:lang w:val="en-GB"/>
              </w:rPr>
            </w:pPr>
            <w:r>
              <w:rPr>
                <w:rFonts w:ascii="Calibri" w:hAnsi="Calibri" w:cs="Calibri"/>
              </w:rPr>
              <w:t xml:space="preserve">Date </w:t>
            </w:r>
            <w:r>
              <w:rPr>
                <w:rFonts w:ascii="Calibri" w:hAnsi="Calibri" w:cs="Calibri"/>
                <w:lang w:val="en-GB"/>
              </w:rPr>
              <w:t>:</w:t>
            </w:r>
          </w:p>
        </w:tc>
      </w:tr>
      <w:tr w:rsidR="00FE0D1D" w14:paraId="136E4C13" w14:textId="77777777">
        <w:trPr>
          <w:cantSplit/>
          <w:trHeight w:val="119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6751E30B" w14:textId="77777777" w:rsidR="00FE0D1D" w:rsidRDefault="00FE0D1D">
            <w:pPr>
              <w:pStyle w:val="TableText"/>
              <w:rPr>
                <w:rFonts w:ascii="Calibri" w:hAnsi="Calibri" w:cs="Calibri"/>
                <w:lang w:val="en-US"/>
              </w:rPr>
            </w:pP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4B7FFE41"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0849D49D" w14:textId="77777777" w:rsidR="00FE0D1D" w:rsidRDefault="00FE0D1D">
            <w:pPr>
              <w:pStyle w:val="TableText"/>
              <w:rPr>
                <w:rFonts w:ascii="Calibri" w:hAnsi="Calibri" w:cs="Calibri"/>
              </w:rPr>
            </w:pPr>
          </w:p>
        </w:tc>
      </w:tr>
      <w:tr w:rsidR="00FE0D1D" w14:paraId="40AB5659" w14:textId="77777777">
        <w:trPr>
          <w:cantSplit/>
          <w:trHeight w:val="269"/>
        </w:trPr>
        <w:tc>
          <w:tcPr>
            <w:tcW w:w="2550" w:type="pct"/>
            <w:tcBorders>
              <w:top w:val="single" w:sz="4" w:space="0" w:color="auto"/>
              <w:left w:val="single" w:sz="4" w:space="0" w:color="auto"/>
              <w:bottom w:val="single" w:sz="4" w:space="0" w:color="auto"/>
              <w:right w:val="single" w:sz="4" w:space="0" w:color="auto"/>
            </w:tcBorders>
            <w:shd w:val="clear" w:color="auto" w:fill="FFFFFF"/>
          </w:tcPr>
          <w:p w14:paraId="096941DB" w14:textId="77777777" w:rsidR="00FE0D1D" w:rsidRDefault="0009702A">
            <w:pPr>
              <w:pStyle w:val="TableText"/>
              <w:rPr>
                <w:rFonts w:ascii="Calibri" w:hAnsi="Calibri" w:cs="Calibri"/>
                <w:b/>
                <w:lang w:val="en-US"/>
              </w:rPr>
            </w:pPr>
            <w:r>
              <w:rPr>
                <w:rFonts w:ascii="Calibri" w:hAnsi="Calibri" w:cs="Calibri"/>
                <w:b/>
                <w:lang w:val="en-US"/>
              </w:rPr>
              <w:t>Nama</w:t>
            </w:r>
          </w:p>
          <w:p w14:paraId="261036F1" w14:textId="77777777" w:rsidR="00FE0D1D" w:rsidRDefault="00DE0913">
            <w:pPr>
              <w:pStyle w:val="TableText"/>
              <w:rPr>
                <w:rFonts w:ascii="Calibri" w:hAnsi="Calibri" w:cs="Calibri"/>
                <w:lang w:val="en-GB"/>
              </w:rPr>
            </w:pPr>
            <w:r>
              <w:rPr>
                <w:rFonts w:ascii="Calibri" w:hAnsi="Calibri" w:cs="Calibri"/>
                <w:lang w:val="en-US"/>
              </w:rPr>
              <w:t>Technical Leader</w:t>
            </w:r>
            <w:r>
              <w:rPr>
                <w:rFonts w:ascii="Calibri" w:hAnsi="Calibri" w:cs="Calibri"/>
                <w:lang w:val="en-GB"/>
              </w:rPr>
              <w:t xml:space="preserve"> </w:t>
            </w:r>
            <w:r>
              <w:rPr>
                <w:rFonts w:ascii="Calibri" w:hAnsi="Calibri" w:cs="Calibri"/>
                <w:color w:val="000000"/>
                <w:spacing w:val="-1"/>
              </w:rPr>
              <w:t>NonSAP</w:t>
            </w:r>
          </w:p>
        </w:tc>
        <w:tc>
          <w:tcPr>
            <w:tcW w:w="364" w:type="pct"/>
            <w:tcBorders>
              <w:top w:val="single" w:sz="4" w:space="0" w:color="auto"/>
              <w:left w:val="single" w:sz="4" w:space="0" w:color="auto"/>
              <w:bottom w:val="single" w:sz="4" w:space="0" w:color="auto"/>
              <w:right w:val="single" w:sz="4" w:space="0" w:color="auto"/>
            </w:tcBorders>
            <w:shd w:val="clear" w:color="auto" w:fill="FFFFFF"/>
          </w:tcPr>
          <w:p w14:paraId="571880DC" w14:textId="77777777" w:rsidR="00FE0D1D" w:rsidRDefault="00FE0D1D">
            <w:pPr>
              <w:pStyle w:val="TableText"/>
              <w:rPr>
                <w:rFonts w:ascii="Calibri" w:hAnsi="Calibri" w:cs="Calibri"/>
              </w:rPr>
            </w:pPr>
          </w:p>
        </w:tc>
        <w:tc>
          <w:tcPr>
            <w:tcW w:w="2086" w:type="pct"/>
            <w:tcBorders>
              <w:top w:val="single" w:sz="4" w:space="0" w:color="auto"/>
              <w:left w:val="single" w:sz="4" w:space="0" w:color="auto"/>
              <w:bottom w:val="single" w:sz="4" w:space="0" w:color="auto"/>
              <w:right w:val="single" w:sz="4" w:space="0" w:color="auto"/>
            </w:tcBorders>
            <w:shd w:val="clear" w:color="auto" w:fill="FFFFFF"/>
          </w:tcPr>
          <w:p w14:paraId="6214526F" w14:textId="77777777" w:rsidR="00FE0D1D" w:rsidRDefault="00DE0913">
            <w:pPr>
              <w:pStyle w:val="TableText"/>
              <w:rPr>
                <w:rFonts w:ascii="Calibri" w:hAnsi="Calibri" w:cs="Calibri"/>
                <w:lang w:val="en-GB"/>
              </w:rPr>
            </w:pPr>
            <w:r>
              <w:rPr>
                <w:rFonts w:ascii="Calibri" w:hAnsi="Calibri" w:cs="Calibri"/>
              </w:rPr>
              <w:t xml:space="preserve">Date </w:t>
            </w:r>
            <w:r>
              <w:rPr>
                <w:rFonts w:ascii="Calibri" w:hAnsi="Calibri" w:cs="Calibri"/>
                <w:lang w:val="en-GB"/>
              </w:rPr>
              <w:t>:</w:t>
            </w:r>
          </w:p>
        </w:tc>
      </w:tr>
    </w:tbl>
    <w:p w14:paraId="081C6F00" w14:textId="77777777" w:rsidR="00FE0D1D" w:rsidRDefault="00DE0913">
      <w:pPr>
        <w:pStyle w:val="Heading1"/>
        <w:pageBreakBefore/>
        <w:numPr>
          <w:ilvl w:val="0"/>
          <w:numId w:val="0"/>
        </w:numPr>
        <w:ind w:left="432" w:hanging="432"/>
      </w:pPr>
      <w:bookmarkStart w:id="5" w:name="_Toc216547259"/>
      <w:r>
        <w:rPr>
          <w:caps w:val="0"/>
        </w:rPr>
        <w:lastRenderedPageBreak/>
        <w:t>REVISION HISTORY</w:t>
      </w:r>
      <w:bookmarkEnd w:id="5"/>
    </w:p>
    <w:p w14:paraId="45DAFE3C" w14:textId="77777777" w:rsidR="00144376" w:rsidRDefault="00144376" w:rsidP="00144376">
      <w:pPr>
        <w:pStyle w:val="Caption"/>
        <w:keepNext/>
      </w:pPr>
      <w:bookmarkStart w:id="6" w:name="_Toc223095481"/>
      <w:r>
        <w:t xml:space="preserve">Table </w:t>
      </w:r>
      <w:r>
        <w:fldChar w:fldCharType="begin"/>
      </w:r>
      <w:r>
        <w:instrText xml:space="preserve"> SEQ Table \* ARABIC </w:instrText>
      </w:r>
      <w:r>
        <w:fldChar w:fldCharType="separate"/>
      </w:r>
      <w:r w:rsidR="0000209C">
        <w:rPr>
          <w:noProof/>
        </w:rPr>
        <w:t>1</w:t>
      </w:r>
      <w:r>
        <w:fldChar w:fldCharType="end"/>
      </w:r>
      <w:r>
        <w:t xml:space="preserve"> </w:t>
      </w:r>
      <w:r w:rsidRPr="00C20E86">
        <w:t>Revision History</w:t>
      </w:r>
      <w:bookmarkEnd w:id="6"/>
    </w:p>
    <w:tbl>
      <w:tblPr>
        <w:tblStyle w:val="LightList-Accent121"/>
        <w:tblW w:w="0" w:type="auto"/>
        <w:jc w:val="center"/>
        <w:tblBorders>
          <w:top w:val="single" w:sz="4" w:space="0" w:color="F88E1F" w:themeColor="background2"/>
          <w:left w:val="single" w:sz="4" w:space="0" w:color="F88E1F" w:themeColor="background2"/>
          <w:bottom w:val="single" w:sz="4" w:space="0" w:color="F88E1F" w:themeColor="background2"/>
          <w:right w:val="single" w:sz="4" w:space="0" w:color="F88E1F" w:themeColor="background2"/>
          <w:insideH w:val="single" w:sz="4" w:space="0" w:color="F88E1F" w:themeColor="background2"/>
          <w:insideV w:val="single" w:sz="4" w:space="0" w:color="F88E1F" w:themeColor="background2"/>
        </w:tblBorders>
        <w:tblLook w:val="04A0" w:firstRow="1" w:lastRow="0" w:firstColumn="1" w:lastColumn="0" w:noHBand="0" w:noVBand="1"/>
      </w:tblPr>
      <w:tblGrid>
        <w:gridCol w:w="506"/>
        <w:gridCol w:w="2183"/>
        <w:gridCol w:w="1078"/>
        <w:gridCol w:w="5108"/>
      </w:tblGrid>
      <w:tr w:rsidR="00FE0D1D" w14:paraId="15243649" w14:textId="77777777" w:rsidTr="00805BCC">
        <w:trPr>
          <w:cnfStyle w:val="100000000000" w:firstRow="1" w:lastRow="0" w:firstColumn="0" w:lastColumn="0" w:oddVBand="0" w:evenVBand="0" w:oddHBand="0" w:evenHBand="0" w:firstRowFirstColumn="0" w:firstRowLastColumn="0" w:lastRowFirstColumn="0" w:lastRowLastColumn="0"/>
          <w:trHeight w:val="281"/>
          <w:tblHeader/>
          <w:jc w:val="center"/>
        </w:trPr>
        <w:tc>
          <w:tcPr>
            <w:cnfStyle w:val="001000000000" w:firstRow="0" w:lastRow="0" w:firstColumn="1" w:lastColumn="0" w:oddVBand="0" w:evenVBand="0" w:oddHBand="0" w:evenHBand="0" w:firstRowFirstColumn="0" w:firstRowLastColumn="0" w:lastRowFirstColumn="0" w:lastRowLastColumn="0"/>
            <w:tcW w:w="506" w:type="dxa"/>
            <w:vAlign w:val="center"/>
          </w:tcPr>
          <w:p w14:paraId="7D581637" w14:textId="77777777" w:rsidR="00FE0D1D" w:rsidRDefault="00DE0913">
            <w:pPr>
              <w:spacing w:before="0" w:after="0"/>
              <w:jc w:val="center"/>
              <w:rPr>
                <w:rFonts w:asciiTheme="minorHAnsi" w:hAnsiTheme="minorHAnsi" w:cstheme="minorHAnsi"/>
                <w:b w:val="0"/>
                <w:color w:val="000000"/>
                <w:lang w:val="en-US"/>
              </w:rPr>
            </w:pPr>
            <w:r>
              <w:rPr>
                <w:rFonts w:asciiTheme="minorHAnsi" w:hAnsiTheme="minorHAnsi" w:cstheme="minorHAnsi"/>
                <w:bCs w:val="0"/>
                <w:color w:val="000000"/>
                <w:lang w:val="en-US"/>
              </w:rPr>
              <w:t>No</w:t>
            </w:r>
          </w:p>
        </w:tc>
        <w:tc>
          <w:tcPr>
            <w:tcW w:w="2183" w:type="dxa"/>
          </w:tcPr>
          <w:p w14:paraId="375934B1" w14:textId="77777777" w:rsidR="00FE0D1D" w:rsidRDefault="00DE0913">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lang w:val="en-US"/>
              </w:rPr>
            </w:pPr>
            <w:r>
              <w:rPr>
                <w:rFonts w:asciiTheme="minorHAnsi" w:hAnsiTheme="minorHAnsi" w:cstheme="minorHAnsi"/>
                <w:color w:val="000000"/>
                <w:lang w:val="en-US"/>
              </w:rPr>
              <w:t>Name</w:t>
            </w:r>
          </w:p>
        </w:tc>
        <w:tc>
          <w:tcPr>
            <w:tcW w:w="1078" w:type="dxa"/>
          </w:tcPr>
          <w:p w14:paraId="744735C0" w14:textId="77777777" w:rsidR="00FE0D1D" w:rsidRDefault="00DE0913">
            <w:pPr>
              <w:spacing w:before="0"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lang w:val="en-US"/>
              </w:rPr>
            </w:pPr>
            <w:r>
              <w:rPr>
                <w:rFonts w:asciiTheme="minorHAnsi" w:hAnsiTheme="minorHAnsi" w:cstheme="minorHAnsi"/>
                <w:color w:val="000000"/>
                <w:lang w:val="en-US"/>
              </w:rPr>
              <w:t>Version</w:t>
            </w:r>
          </w:p>
        </w:tc>
        <w:tc>
          <w:tcPr>
            <w:tcW w:w="5108" w:type="dxa"/>
          </w:tcPr>
          <w:p w14:paraId="6AE60394" w14:textId="77777777" w:rsidR="00FE0D1D" w:rsidRDefault="00DE0913">
            <w:pPr>
              <w:spacing w:before="0"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lang w:val="en-US"/>
              </w:rPr>
            </w:pPr>
            <w:r>
              <w:rPr>
                <w:rFonts w:asciiTheme="minorHAnsi" w:hAnsiTheme="minorHAnsi" w:cstheme="minorHAnsi"/>
                <w:color w:val="000000"/>
                <w:lang w:val="en-US"/>
              </w:rPr>
              <w:t>Remarks</w:t>
            </w:r>
          </w:p>
        </w:tc>
      </w:tr>
      <w:tr w:rsidR="00FE0D1D" w14:paraId="037B8C4F" w14:textId="77777777" w:rsidTr="00805BCC">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tcBorders>
              <w:top w:val="single" w:sz="8" w:space="0" w:color="FF8100"/>
              <w:left w:val="single" w:sz="8" w:space="0" w:color="FF8100"/>
              <w:bottom w:val="single" w:sz="8" w:space="0" w:color="FF8100"/>
            </w:tcBorders>
            <w:vAlign w:val="center"/>
          </w:tcPr>
          <w:p w14:paraId="29434931" w14:textId="77777777" w:rsidR="00FE0D1D" w:rsidRDefault="00DE0913">
            <w:pPr>
              <w:spacing w:before="0" w:after="0"/>
              <w:jc w:val="center"/>
              <w:rPr>
                <w:rFonts w:asciiTheme="minorHAnsi" w:hAnsiTheme="minorHAnsi" w:cstheme="minorHAnsi"/>
                <w:color w:val="000000"/>
                <w:lang w:val="en-US"/>
              </w:rPr>
            </w:pPr>
            <w:r>
              <w:rPr>
                <w:rFonts w:asciiTheme="minorHAnsi" w:hAnsiTheme="minorHAnsi" w:cstheme="minorHAnsi"/>
                <w:b w:val="0"/>
                <w:bCs w:val="0"/>
                <w:color w:val="000000"/>
                <w:lang w:val="en-US"/>
              </w:rPr>
              <w:t>1</w:t>
            </w:r>
          </w:p>
        </w:tc>
        <w:tc>
          <w:tcPr>
            <w:tcW w:w="2183" w:type="dxa"/>
            <w:tcBorders>
              <w:top w:val="single" w:sz="8" w:space="0" w:color="FF8100"/>
              <w:bottom w:val="single" w:sz="8" w:space="0" w:color="FF8100"/>
            </w:tcBorders>
            <w:vAlign w:val="center"/>
          </w:tcPr>
          <w:p w14:paraId="155B98E5"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en-US"/>
              </w:rPr>
            </w:pPr>
            <w:r>
              <w:rPr>
                <w:rFonts w:asciiTheme="minorHAnsi" w:hAnsiTheme="minorHAnsi" w:cstheme="minorHAnsi"/>
              </w:rPr>
              <w:t>[Nama Penyusun]</w:t>
            </w:r>
          </w:p>
        </w:tc>
        <w:tc>
          <w:tcPr>
            <w:tcW w:w="1078" w:type="dxa"/>
            <w:tcBorders>
              <w:top w:val="single" w:sz="8" w:space="0" w:color="FF8100"/>
              <w:bottom w:val="single" w:sz="8" w:space="0" w:color="FF8100"/>
            </w:tcBorders>
          </w:tcPr>
          <w:p w14:paraId="76055697" w14:textId="77777777" w:rsidR="00FE0D1D" w:rsidRDefault="00FE0D1D">
            <w:pPr>
              <w:spacing w:before="0" w:after="0"/>
              <w:jc w:val="center"/>
              <w:cnfStyle w:val="000000000000" w:firstRow="0" w:lastRow="0" w:firstColumn="0" w:lastColumn="0" w:oddVBand="0" w:evenVBand="0" w:oddHBand="0" w:evenHBand="0" w:firstRowFirstColumn="0" w:firstRowLastColumn="0" w:lastRowFirstColumn="0" w:lastRowLastColumn="0"/>
              <w:rPr>
                <w:rFonts w:cs="Calibri"/>
                <w:color w:val="000000"/>
              </w:rPr>
            </w:pPr>
            <w:r>
              <w:rPr>
                <w:rFonts w:asciiTheme="minorHAnsi" w:hAnsiTheme="minorHAnsi" w:cstheme="minorHAnsi"/>
              </w:rPr>
              <w:t>1.0</w:t>
            </w:r>
          </w:p>
        </w:tc>
        <w:tc>
          <w:tcPr>
            <w:tcW w:w="5108" w:type="dxa"/>
            <w:tcBorders>
              <w:top w:val="single" w:sz="8" w:space="0" w:color="FF8100"/>
              <w:bottom w:val="single" w:sz="8" w:space="0" w:color="FF8100"/>
              <w:right w:val="single" w:sz="8" w:space="0" w:color="FF8100"/>
            </w:tcBorders>
            <w:vAlign w:val="center"/>
          </w:tcPr>
          <w:p w14:paraId="45D7D10C"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nb-NO"/>
              </w:rPr>
            </w:pPr>
            <w:r>
              <w:rPr>
                <w:rFonts w:asciiTheme="minorHAnsi" w:hAnsiTheme="minorHAnsi" w:cstheme="minorHAnsi"/>
              </w:rPr>
              <w:t>Dokumen awal (draft)</w:t>
            </w:r>
          </w:p>
        </w:tc>
      </w:tr>
      <w:tr w:rsidR="00805BCC" w14:paraId="51C6A3E7" w14:textId="77777777" w:rsidTr="00805BCC">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vAlign w:val="center"/>
          </w:tcPr>
          <w:p w14:paraId="35C26919" w14:textId="77777777" w:rsidR="00805BCC" w:rsidRDefault="00805BCC" w:rsidP="00805BCC">
            <w:pPr>
              <w:spacing w:before="0" w:after="0"/>
              <w:jc w:val="center"/>
              <w:rPr>
                <w:rFonts w:asciiTheme="minorHAnsi" w:hAnsiTheme="minorHAnsi" w:cstheme="minorHAnsi"/>
                <w:b w:val="0"/>
                <w:color w:val="000000"/>
                <w:lang w:val="en-US"/>
              </w:rPr>
            </w:pPr>
            <w:r>
              <w:rPr>
                <w:rFonts w:asciiTheme="minorHAnsi" w:hAnsiTheme="minorHAnsi" w:cstheme="minorHAnsi"/>
                <w:b w:val="0"/>
                <w:color w:val="000000"/>
                <w:lang w:val="en-US"/>
              </w:rPr>
              <w:t>2</w:t>
            </w:r>
          </w:p>
        </w:tc>
        <w:tc>
          <w:tcPr>
            <w:tcW w:w="2183" w:type="dxa"/>
            <w:vAlign w:val="center"/>
          </w:tcPr>
          <w:p w14:paraId="7E46B8F9" w14:textId="77777777" w:rsidR="00805BCC" w:rsidRDefault="00805BCC" w:rsidP="00805BCC">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p>
        </w:tc>
        <w:tc>
          <w:tcPr>
            <w:tcW w:w="1078" w:type="dxa"/>
          </w:tcPr>
          <w:p w14:paraId="7A3320F0" w14:textId="77777777" w:rsidR="00805BCC" w:rsidRDefault="00805BCC" w:rsidP="00805BCC">
            <w:pPr>
              <w:spacing w:before="0"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rPr>
            </w:pPr>
          </w:p>
        </w:tc>
        <w:tc>
          <w:tcPr>
            <w:tcW w:w="5108" w:type="dxa"/>
            <w:vAlign w:val="center"/>
          </w:tcPr>
          <w:p w14:paraId="16839A64" w14:textId="77777777" w:rsidR="00805BCC" w:rsidRDefault="00805BCC" w:rsidP="00805BCC">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p>
        </w:tc>
      </w:tr>
      <w:tr w:rsidR="00805BCC" w14:paraId="24465A2C" w14:textId="77777777" w:rsidTr="00805BCC">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tcBorders>
              <w:top w:val="single" w:sz="8" w:space="0" w:color="FF8100"/>
              <w:left w:val="single" w:sz="8" w:space="0" w:color="FF8100"/>
              <w:bottom w:val="single" w:sz="8" w:space="0" w:color="FF8100"/>
            </w:tcBorders>
            <w:vAlign w:val="center"/>
          </w:tcPr>
          <w:p w14:paraId="4C8AA9E3" w14:textId="77777777" w:rsidR="00805BCC" w:rsidRPr="004B1E79" w:rsidRDefault="00805BCC" w:rsidP="00805BCC">
            <w:pPr>
              <w:spacing w:before="0" w:after="0"/>
              <w:jc w:val="center"/>
              <w:rPr>
                <w:rFonts w:asciiTheme="minorHAnsi" w:hAnsiTheme="minorHAnsi" w:cstheme="minorHAnsi"/>
                <w:b w:val="0"/>
                <w:bCs w:val="0"/>
                <w:color w:val="000000"/>
                <w:lang w:val="en-US"/>
              </w:rPr>
            </w:pPr>
            <w:r w:rsidRPr="004B1E79">
              <w:rPr>
                <w:rFonts w:asciiTheme="minorHAnsi" w:hAnsiTheme="minorHAnsi" w:cstheme="minorHAnsi"/>
                <w:b w:val="0"/>
                <w:bCs w:val="0"/>
                <w:color w:val="000000"/>
                <w:lang w:val="en-US"/>
              </w:rPr>
              <w:t>3</w:t>
            </w:r>
          </w:p>
        </w:tc>
        <w:tc>
          <w:tcPr>
            <w:tcW w:w="2183" w:type="dxa"/>
            <w:tcBorders>
              <w:top w:val="single" w:sz="8" w:space="0" w:color="FF8100"/>
              <w:bottom w:val="single" w:sz="8" w:space="0" w:color="FF8100"/>
            </w:tcBorders>
            <w:vAlign w:val="center"/>
          </w:tcPr>
          <w:p w14:paraId="7EA4428D" w14:textId="77777777" w:rsidR="00805BCC" w:rsidRDefault="00805BCC" w:rsidP="00805BCC">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p>
        </w:tc>
        <w:tc>
          <w:tcPr>
            <w:tcW w:w="1078" w:type="dxa"/>
            <w:tcBorders>
              <w:top w:val="single" w:sz="8" w:space="0" w:color="FF8100"/>
              <w:bottom w:val="single" w:sz="8" w:space="0" w:color="FF8100"/>
            </w:tcBorders>
          </w:tcPr>
          <w:p w14:paraId="7E9A1A4C" w14:textId="77777777" w:rsidR="00805BCC" w:rsidRDefault="00805BCC" w:rsidP="00805BCC">
            <w:pPr>
              <w:spacing w:before="0" w:after="0"/>
              <w:jc w:val="center"/>
              <w:cnfStyle w:val="000000000000" w:firstRow="0" w:lastRow="0" w:firstColumn="0" w:lastColumn="0" w:oddVBand="0" w:evenVBand="0" w:oddHBand="0" w:evenHBand="0" w:firstRowFirstColumn="0" w:firstRowLastColumn="0" w:lastRowFirstColumn="0" w:lastRowLastColumn="0"/>
              <w:rPr>
                <w:rFonts w:cs="Calibri"/>
                <w:color w:val="000000"/>
              </w:rPr>
            </w:pPr>
          </w:p>
        </w:tc>
        <w:tc>
          <w:tcPr>
            <w:tcW w:w="5108" w:type="dxa"/>
            <w:tcBorders>
              <w:top w:val="single" w:sz="8" w:space="0" w:color="FF8100"/>
              <w:bottom w:val="single" w:sz="8" w:space="0" w:color="FF8100"/>
              <w:right w:val="single" w:sz="8" w:space="0" w:color="FF8100"/>
            </w:tcBorders>
            <w:vAlign w:val="center"/>
          </w:tcPr>
          <w:p w14:paraId="78EFD835" w14:textId="77777777" w:rsidR="00805BCC" w:rsidRDefault="00805BCC" w:rsidP="00805BCC">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p>
        </w:tc>
      </w:tr>
    </w:tbl>
    <w:p w14:paraId="07F735AB" w14:textId="77777777" w:rsidR="00FE0D1D" w:rsidRDefault="00DE0913">
      <w:pPr>
        <w:pStyle w:val="Heading1"/>
        <w:pageBreakBefore/>
        <w:numPr>
          <w:ilvl w:val="0"/>
          <w:numId w:val="0"/>
        </w:numPr>
        <w:ind w:left="432" w:hanging="432"/>
      </w:pPr>
      <w:bookmarkStart w:id="7" w:name="_Toc216547260"/>
      <w:r>
        <w:rPr>
          <w:caps w:val="0"/>
        </w:rPr>
        <w:lastRenderedPageBreak/>
        <w:t>GLOSARY</w:t>
      </w:r>
      <w:bookmarkEnd w:id="7"/>
    </w:p>
    <w:p w14:paraId="31D2A814" w14:textId="77777777" w:rsidR="00144376" w:rsidRDefault="00144376" w:rsidP="00144376">
      <w:pPr>
        <w:pStyle w:val="Caption"/>
        <w:keepNext/>
      </w:pPr>
      <w:bookmarkStart w:id="8" w:name="_Toc223095482"/>
      <w:r>
        <w:t xml:space="preserve">Table </w:t>
      </w:r>
      <w:r>
        <w:fldChar w:fldCharType="begin"/>
      </w:r>
      <w:r>
        <w:instrText xml:space="preserve"> SEQ Table \* ARABIC </w:instrText>
      </w:r>
      <w:r>
        <w:fldChar w:fldCharType="separate"/>
      </w:r>
      <w:r w:rsidR="0000209C">
        <w:rPr>
          <w:noProof/>
        </w:rPr>
        <w:t>2</w:t>
      </w:r>
      <w:r>
        <w:fldChar w:fldCharType="end"/>
      </w:r>
      <w:r>
        <w:t xml:space="preserve"> </w:t>
      </w:r>
      <w:r w:rsidRPr="004D39D9">
        <w:t>Glosary</w:t>
      </w:r>
      <w:bookmarkEnd w:id="8"/>
    </w:p>
    <w:tbl>
      <w:tblPr>
        <w:tblStyle w:val="LightList-Accent121"/>
        <w:tblW w:w="0" w:type="auto"/>
        <w:jc w:val="center"/>
        <w:tblBorders>
          <w:top w:val="single" w:sz="4" w:space="0" w:color="F88E1F" w:themeColor="background2"/>
          <w:left w:val="single" w:sz="4" w:space="0" w:color="F88E1F" w:themeColor="background2"/>
          <w:bottom w:val="single" w:sz="4" w:space="0" w:color="F88E1F" w:themeColor="background2"/>
          <w:right w:val="single" w:sz="4" w:space="0" w:color="F88E1F" w:themeColor="background2"/>
          <w:insideH w:val="single" w:sz="4" w:space="0" w:color="F88E1F" w:themeColor="background2"/>
          <w:insideV w:val="single" w:sz="4" w:space="0" w:color="F88E1F" w:themeColor="background2"/>
        </w:tblBorders>
        <w:tblLook w:val="04A0" w:firstRow="1" w:lastRow="0" w:firstColumn="1" w:lastColumn="0" w:noHBand="0" w:noVBand="1"/>
      </w:tblPr>
      <w:tblGrid>
        <w:gridCol w:w="506"/>
        <w:gridCol w:w="1950"/>
        <w:gridCol w:w="6328"/>
      </w:tblGrid>
      <w:tr w:rsidR="00FE0D1D" w14:paraId="7A06CA6A" w14:textId="77777777" w:rsidTr="00FE0D1D">
        <w:trPr>
          <w:cnfStyle w:val="100000000000" w:firstRow="1" w:lastRow="0" w:firstColumn="0" w:lastColumn="0" w:oddVBand="0" w:evenVBand="0" w:oddHBand="0" w:evenHBand="0" w:firstRowFirstColumn="0" w:firstRowLastColumn="0" w:lastRowFirstColumn="0" w:lastRowLastColumn="0"/>
          <w:trHeight w:val="281"/>
          <w:tblHeader/>
          <w:jc w:val="center"/>
        </w:trPr>
        <w:tc>
          <w:tcPr>
            <w:cnfStyle w:val="001000000000" w:firstRow="0" w:lastRow="0" w:firstColumn="1" w:lastColumn="0" w:oddVBand="0" w:evenVBand="0" w:oddHBand="0" w:evenHBand="0" w:firstRowFirstColumn="0" w:firstRowLastColumn="0" w:lastRowFirstColumn="0" w:lastRowLastColumn="0"/>
            <w:tcW w:w="506" w:type="dxa"/>
            <w:vAlign w:val="center"/>
          </w:tcPr>
          <w:p w14:paraId="7986E1A0" w14:textId="77777777" w:rsidR="00FE0D1D" w:rsidRDefault="00DE0913">
            <w:pPr>
              <w:spacing w:before="0" w:after="0"/>
              <w:jc w:val="center"/>
              <w:rPr>
                <w:rFonts w:asciiTheme="minorHAnsi" w:hAnsiTheme="minorHAnsi" w:cstheme="minorHAnsi"/>
                <w:b w:val="0"/>
                <w:color w:val="000000"/>
                <w:lang w:val="en-US"/>
              </w:rPr>
            </w:pPr>
            <w:r>
              <w:rPr>
                <w:rFonts w:asciiTheme="minorHAnsi" w:hAnsiTheme="minorHAnsi" w:cstheme="minorHAnsi"/>
                <w:bCs w:val="0"/>
                <w:color w:val="000000"/>
                <w:lang w:val="en-US"/>
              </w:rPr>
              <w:t>No</w:t>
            </w:r>
          </w:p>
        </w:tc>
        <w:tc>
          <w:tcPr>
            <w:tcW w:w="1950" w:type="dxa"/>
          </w:tcPr>
          <w:p w14:paraId="468AB993" w14:textId="77777777" w:rsidR="00FE0D1D" w:rsidRDefault="00DE0913">
            <w:pPr>
              <w:spacing w:before="0"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lang w:val="en-US"/>
              </w:rPr>
            </w:pPr>
            <w:r>
              <w:rPr>
                <w:rFonts w:asciiTheme="minorHAnsi" w:hAnsiTheme="minorHAnsi" w:cstheme="minorHAnsi"/>
                <w:color w:val="000000"/>
                <w:lang w:val="en-US"/>
              </w:rPr>
              <w:t>Item</w:t>
            </w:r>
          </w:p>
        </w:tc>
        <w:tc>
          <w:tcPr>
            <w:tcW w:w="6328" w:type="dxa"/>
          </w:tcPr>
          <w:p w14:paraId="52FE1F62" w14:textId="77777777" w:rsidR="00FE0D1D" w:rsidRDefault="00DE0913">
            <w:pPr>
              <w:spacing w:before="0"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lang w:val="en-US"/>
              </w:rPr>
            </w:pPr>
            <w:r>
              <w:rPr>
                <w:rFonts w:asciiTheme="minorHAnsi" w:hAnsiTheme="minorHAnsi" w:cstheme="minorHAnsi"/>
                <w:color w:val="000000"/>
                <w:lang w:val="en-US"/>
              </w:rPr>
              <w:t>Description</w:t>
            </w:r>
          </w:p>
        </w:tc>
      </w:tr>
      <w:tr w:rsidR="00FE0D1D" w14:paraId="161540C1" w14:textId="77777777" w:rsidTr="00FE0D1D">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tcBorders>
              <w:top w:val="single" w:sz="8" w:space="0" w:color="FF8100"/>
              <w:left w:val="single" w:sz="8" w:space="0" w:color="FF8100"/>
              <w:bottom w:val="single" w:sz="8" w:space="0" w:color="FF8100"/>
            </w:tcBorders>
            <w:vAlign w:val="center"/>
          </w:tcPr>
          <w:p w14:paraId="71904036" w14:textId="77777777" w:rsidR="00FE0D1D" w:rsidRDefault="00FE0D1D">
            <w:pPr>
              <w:spacing w:before="0" w:after="0"/>
              <w:jc w:val="center"/>
              <w:rPr>
                <w:rFonts w:asciiTheme="minorHAnsi" w:hAnsiTheme="minorHAnsi" w:cstheme="minorHAnsi"/>
                <w:bCs w:val="0"/>
                <w:color w:val="000000"/>
                <w:lang w:val="en-US"/>
              </w:rPr>
            </w:pPr>
            <w:r>
              <w:rPr>
                <w:rFonts w:asciiTheme="minorHAnsi" w:hAnsiTheme="minorHAnsi" w:cstheme="minorHAnsi"/>
              </w:rPr>
              <w:t>1</w:t>
            </w:r>
          </w:p>
        </w:tc>
        <w:tc>
          <w:tcPr>
            <w:tcW w:w="1950" w:type="dxa"/>
            <w:tcBorders>
              <w:top w:val="single" w:sz="8" w:space="0" w:color="FF8100"/>
              <w:bottom w:val="single" w:sz="8" w:space="0" w:color="FF8100"/>
            </w:tcBorders>
            <w:vAlign w:val="center"/>
          </w:tcPr>
          <w:p w14:paraId="45FC53A0"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r>
              <w:rPr>
                <w:rFonts w:asciiTheme="minorHAnsi" w:hAnsiTheme="minorHAnsi" w:cstheme="minorHAnsi"/>
              </w:rPr>
              <w:t>BRD</w:t>
            </w:r>
          </w:p>
        </w:tc>
        <w:tc>
          <w:tcPr>
            <w:tcW w:w="6328" w:type="dxa"/>
            <w:tcBorders>
              <w:top w:val="single" w:sz="8" w:space="0" w:color="FF8100"/>
              <w:bottom w:val="single" w:sz="8" w:space="0" w:color="FF8100"/>
              <w:right w:val="single" w:sz="8" w:space="0" w:color="FF8100"/>
            </w:tcBorders>
            <w:vAlign w:val="center"/>
          </w:tcPr>
          <w:p w14:paraId="7C20EC46"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lang w:val="nb-NO"/>
              </w:rPr>
            </w:pPr>
            <w:r>
              <w:rPr>
                <w:rFonts w:asciiTheme="minorHAnsi" w:hAnsiTheme="minorHAnsi" w:cstheme="minorHAnsi"/>
              </w:rPr>
              <w:t>Business Requirement Document – dokumen kebutuhan bisnis</w:t>
            </w:r>
          </w:p>
        </w:tc>
      </w:tr>
      <w:tr w:rsidR="00FE0D1D" w14:paraId="6361167D" w14:textId="77777777" w:rsidTr="00FE0D1D">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vAlign w:val="center"/>
          </w:tcPr>
          <w:p w14:paraId="4861E163" w14:textId="77777777" w:rsidR="00FE0D1D" w:rsidRDefault="00FE0D1D">
            <w:pPr>
              <w:spacing w:before="0" w:after="0"/>
              <w:jc w:val="center"/>
              <w:rPr>
                <w:rFonts w:asciiTheme="minorHAnsi" w:hAnsiTheme="minorHAnsi" w:cstheme="minorHAnsi"/>
                <w:bCs w:val="0"/>
                <w:color w:val="000000"/>
                <w:lang w:val="en-US"/>
              </w:rPr>
            </w:pPr>
            <w:r>
              <w:rPr>
                <w:rFonts w:asciiTheme="minorHAnsi" w:hAnsiTheme="minorHAnsi" w:cstheme="minorHAnsi"/>
              </w:rPr>
              <w:t>2</w:t>
            </w:r>
          </w:p>
        </w:tc>
        <w:tc>
          <w:tcPr>
            <w:tcW w:w="1950" w:type="dxa"/>
            <w:vAlign w:val="center"/>
          </w:tcPr>
          <w:p w14:paraId="6E10726C"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r>
              <w:rPr>
                <w:rFonts w:asciiTheme="minorHAnsi" w:hAnsiTheme="minorHAnsi" w:cstheme="minorHAnsi"/>
              </w:rPr>
              <w:t>SoW</w:t>
            </w:r>
          </w:p>
        </w:tc>
        <w:tc>
          <w:tcPr>
            <w:tcW w:w="6328" w:type="dxa"/>
            <w:vAlign w:val="center"/>
          </w:tcPr>
          <w:p w14:paraId="080282D0"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r>
              <w:rPr>
                <w:rFonts w:asciiTheme="minorHAnsi" w:hAnsiTheme="minorHAnsi" w:cstheme="minorHAnsi"/>
              </w:rPr>
              <w:t>Scope of Work – ruang lingkup pekerjaan</w:t>
            </w:r>
          </w:p>
        </w:tc>
      </w:tr>
      <w:tr w:rsidR="00FE0D1D" w14:paraId="08902B52" w14:textId="77777777" w:rsidTr="00FE0D1D">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tcBorders>
              <w:top w:val="single" w:sz="8" w:space="0" w:color="FF8100"/>
              <w:left w:val="single" w:sz="8" w:space="0" w:color="FF8100"/>
              <w:bottom w:val="single" w:sz="8" w:space="0" w:color="FF8100"/>
            </w:tcBorders>
            <w:vAlign w:val="center"/>
          </w:tcPr>
          <w:p w14:paraId="1EA8AAB4" w14:textId="77777777" w:rsidR="00FE0D1D" w:rsidRDefault="00FE0D1D">
            <w:pPr>
              <w:spacing w:before="0" w:after="0"/>
              <w:jc w:val="center"/>
              <w:rPr>
                <w:rFonts w:asciiTheme="minorHAnsi" w:hAnsiTheme="minorHAnsi" w:cstheme="minorHAnsi"/>
                <w:color w:val="000000"/>
                <w:lang w:val="en-US"/>
              </w:rPr>
            </w:pPr>
            <w:r>
              <w:rPr>
                <w:rFonts w:asciiTheme="minorHAnsi" w:hAnsiTheme="minorHAnsi" w:cstheme="minorHAnsi"/>
              </w:rPr>
              <w:t>3</w:t>
            </w:r>
          </w:p>
        </w:tc>
        <w:tc>
          <w:tcPr>
            <w:tcW w:w="1950" w:type="dxa"/>
            <w:tcBorders>
              <w:top w:val="single" w:sz="8" w:space="0" w:color="FF8100"/>
              <w:bottom w:val="single" w:sz="8" w:space="0" w:color="FF8100"/>
            </w:tcBorders>
            <w:vAlign w:val="center"/>
          </w:tcPr>
          <w:p w14:paraId="47A98771"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r>
              <w:rPr>
                <w:rFonts w:asciiTheme="minorHAnsi" w:hAnsiTheme="minorHAnsi" w:cstheme="minorHAnsi"/>
              </w:rPr>
              <w:t>UAT</w:t>
            </w:r>
          </w:p>
        </w:tc>
        <w:tc>
          <w:tcPr>
            <w:tcW w:w="6328" w:type="dxa"/>
            <w:tcBorders>
              <w:top w:val="single" w:sz="8" w:space="0" w:color="FF8100"/>
              <w:bottom w:val="single" w:sz="8" w:space="0" w:color="FF8100"/>
              <w:right w:val="single" w:sz="8" w:space="0" w:color="FF8100"/>
            </w:tcBorders>
            <w:vAlign w:val="center"/>
          </w:tcPr>
          <w:p w14:paraId="4DBDE1E7"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lang w:val="en-US"/>
              </w:rPr>
            </w:pPr>
            <w:r>
              <w:rPr>
                <w:rFonts w:asciiTheme="minorHAnsi" w:hAnsiTheme="minorHAnsi" w:cstheme="minorHAnsi"/>
              </w:rPr>
              <w:t>User Acceptance Test – pengujian penerimaan oleh pengguna</w:t>
            </w:r>
          </w:p>
        </w:tc>
      </w:tr>
      <w:tr w:rsidR="00FE0D1D" w14:paraId="095F6E97" w14:textId="77777777" w:rsidTr="00FE0D1D">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vAlign w:val="center"/>
          </w:tcPr>
          <w:p w14:paraId="1DDA9872" w14:textId="77777777" w:rsidR="00FE0D1D" w:rsidRDefault="00FE0D1D">
            <w:pPr>
              <w:spacing w:before="0" w:after="0"/>
              <w:jc w:val="center"/>
              <w:rPr>
                <w:rFonts w:cs="Calibri"/>
                <w:color w:val="000000"/>
              </w:rPr>
            </w:pPr>
            <w:r>
              <w:rPr>
                <w:rFonts w:asciiTheme="minorHAnsi" w:hAnsiTheme="minorHAnsi" w:cstheme="minorHAnsi"/>
              </w:rPr>
              <w:t>4</w:t>
            </w:r>
          </w:p>
        </w:tc>
        <w:tc>
          <w:tcPr>
            <w:tcW w:w="1950" w:type="dxa"/>
            <w:vAlign w:val="center"/>
          </w:tcPr>
          <w:p w14:paraId="661714F8"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cs="Calibri"/>
                <w:color w:val="000000"/>
              </w:rPr>
            </w:pPr>
            <w:r>
              <w:rPr>
                <w:rFonts w:asciiTheme="minorHAnsi" w:hAnsiTheme="minorHAnsi" w:cstheme="minorHAnsi"/>
              </w:rPr>
              <w:t>PIC</w:t>
            </w:r>
          </w:p>
        </w:tc>
        <w:tc>
          <w:tcPr>
            <w:tcW w:w="6328" w:type="dxa"/>
            <w:vAlign w:val="center"/>
          </w:tcPr>
          <w:p w14:paraId="1E8C59D8"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cs="Calibri"/>
                <w:color w:val="000000"/>
              </w:rPr>
            </w:pPr>
            <w:r>
              <w:rPr>
                <w:rFonts w:asciiTheme="minorHAnsi" w:hAnsiTheme="minorHAnsi" w:cstheme="minorHAnsi"/>
              </w:rPr>
              <w:t>Person in Charge – penanggung jawab</w:t>
            </w:r>
          </w:p>
        </w:tc>
      </w:tr>
      <w:tr w:rsidR="00FE0D1D" w14:paraId="54F887E8" w14:textId="77777777" w:rsidTr="00FE0D1D">
        <w:trPr>
          <w:trHeight w:val="281"/>
          <w:jc w:val="center"/>
        </w:trPr>
        <w:tc>
          <w:tcPr>
            <w:cnfStyle w:val="001000000000" w:firstRow="0" w:lastRow="0" w:firstColumn="1" w:lastColumn="0" w:oddVBand="0" w:evenVBand="0" w:oddHBand="0" w:evenHBand="0" w:firstRowFirstColumn="0" w:firstRowLastColumn="0" w:lastRowFirstColumn="0" w:lastRowLastColumn="0"/>
            <w:tcW w:w="506" w:type="dxa"/>
            <w:tcBorders>
              <w:top w:val="single" w:sz="8" w:space="0" w:color="FF8100"/>
              <w:left w:val="single" w:sz="8" w:space="0" w:color="FF8100"/>
              <w:bottom w:val="single" w:sz="8" w:space="0" w:color="FF8100"/>
            </w:tcBorders>
            <w:vAlign w:val="center"/>
          </w:tcPr>
          <w:p w14:paraId="2D225665" w14:textId="77777777" w:rsidR="00FE0D1D" w:rsidRDefault="00FE0D1D">
            <w:pPr>
              <w:spacing w:before="0" w:after="0"/>
              <w:jc w:val="center"/>
              <w:rPr>
                <w:rFonts w:cs="Calibri"/>
                <w:color w:val="000000"/>
              </w:rPr>
            </w:pPr>
            <w:r>
              <w:rPr>
                <w:rFonts w:asciiTheme="minorHAnsi" w:hAnsiTheme="minorHAnsi" w:cstheme="minorHAnsi"/>
              </w:rPr>
              <w:t>5</w:t>
            </w:r>
          </w:p>
        </w:tc>
        <w:tc>
          <w:tcPr>
            <w:tcW w:w="1950" w:type="dxa"/>
            <w:tcBorders>
              <w:top w:val="single" w:sz="8" w:space="0" w:color="FF8100"/>
              <w:bottom w:val="single" w:sz="8" w:space="0" w:color="FF8100"/>
            </w:tcBorders>
            <w:vAlign w:val="center"/>
          </w:tcPr>
          <w:p w14:paraId="19593BBB"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cs="Calibri"/>
                <w:color w:val="000000"/>
              </w:rPr>
            </w:pPr>
            <w:r>
              <w:rPr>
                <w:rFonts w:asciiTheme="minorHAnsi" w:hAnsiTheme="minorHAnsi" w:cstheme="minorHAnsi"/>
              </w:rPr>
              <w:t>As-Is / To-Be</w:t>
            </w:r>
          </w:p>
        </w:tc>
        <w:tc>
          <w:tcPr>
            <w:tcW w:w="6328" w:type="dxa"/>
            <w:tcBorders>
              <w:top w:val="single" w:sz="8" w:space="0" w:color="FF8100"/>
              <w:bottom w:val="single" w:sz="8" w:space="0" w:color="FF8100"/>
              <w:right w:val="single" w:sz="8" w:space="0" w:color="FF8100"/>
            </w:tcBorders>
            <w:vAlign w:val="center"/>
          </w:tcPr>
          <w:p w14:paraId="0F554303" w14:textId="77777777" w:rsidR="00FE0D1D" w:rsidRDefault="00FE0D1D">
            <w:pPr>
              <w:spacing w:before="0" w:after="0"/>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Kondisi proses saat ini / kondisi proses yang diusulkan</w:t>
            </w:r>
          </w:p>
        </w:tc>
      </w:tr>
    </w:tbl>
    <w:p w14:paraId="589A6A7E" w14:textId="77777777" w:rsidR="00B3692C" w:rsidRDefault="00375BAE">
      <w:pPr>
        <w:spacing w:before="0" w:after="0"/>
      </w:pPr>
      <w:r>
        <w:br w:type="page"/>
      </w:r>
    </w:p>
    <w:bookmarkStart w:id="9" w:name="_Toc216547261" w:displacedByCustomXml="next"/>
    <w:sdt>
      <w:sdtPr>
        <w:rPr>
          <w:rFonts w:asciiTheme="minorHAnsi" w:hAnsiTheme="minorHAnsi" w:cstheme="minorHAnsi"/>
          <w:b w:val="0"/>
          <w:bCs w:val="0"/>
          <w:caps w:val="0"/>
          <w:color w:val="auto"/>
          <w:spacing w:val="0"/>
          <w:sz w:val="20"/>
          <w:szCs w:val="20"/>
        </w:rPr>
        <w:id w:val="-231079010"/>
        <w:docPartObj>
          <w:docPartGallery w:val="Table of Contents"/>
          <w:docPartUnique/>
        </w:docPartObj>
      </w:sdtPr>
      <w:sdtEndPr/>
      <w:sdtContent>
        <w:p w14:paraId="36F44B54" w14:textId="77777777" w:rsidR="00FE0D1D" w:rsidRDefault="00DE0913">
          <w:pPr>
            <w:pStyle w:val="Heading1"/>
            <w:numPr>
              <w:ilvl w:val="0"/>
              <w:numId w:val="0"/>
            </w:numPr>
            <w:ind w:left="432" w:hanging="432"/>
            <w:rPr>
              <w:rFonts w:asciiTheme="minorHAnsi" w:hAnsiTheme="minorHAnsi" w:cstheme="minorHAnsi"/>
            </w:rPr>
          </w:pPr>
          <w:r>
            <w:rPr>
              <w:rFonts w:asciiTheme="minorHAnsi" w:hAnsiTheme="minorHAnsi" w:cstheme="minorHAnsi"/>
            </w:rPr>
            <w:t>Daftar Isi</w:t>
          </w:r>
          <w:bookmarkEnd w:id="9"/>
        </w:p>
        <w:p w14:paraId="54FAA10B"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r>
            <w:fldChar w:fldCharType="begin"/>
          </w:r>
          <w:r>
            <w:instrText xml:space="preserve"> TOC \o "1-3" \h \z \u </w:instrText>
          </w:r>
          <w:r>
            <w:fldChar w:fldCharType="separate"/>
          </w:r>
          <w:hyperlink w:anchor="_Toc216547258" w:history="1">
            <w:r>
              <w:rPr>
                <w:rStyle w:val="Hyperlink"/>
                <w:noProof/>
              </w:rPr>
              <w:t>REVIEW AND APPROVAL</w:t>
            </w:r>
            <w:r>
              <w:rPr>
                <w:noProof/>
                <w:webHidden/>
              </w:rPr>
              <w:tab/>
            </w:r>
            <w:r>
              <w:rPr>
                <w:noProof/>
                <w:webHidden/>
              </w:rPr>
              <w:fldChar w:fldCharType="begin"/>
            </w:r>
            <w:r>
              <w:rPr>
                <w:noProof/>
                <w:webHidden/>
              </w:rPr>
              <w:instrText xml:space="preserve"> PAGEREF _Toc216547258 \h </w:instrText>
            </w:r>
            <w:r>
              <w:rPr>
                <w:noProof/>
                <w:webHidden/>
              </w:rPr>
            </w:r>
            <w:r>
              <w:rPr>
                <w:noProof/>
                <w:webHidden/>
              </w:rPr>
              <w:fldChar w:fldCharType="separate"/>
            </w:r>
            <w:r>
              <w:rPr>
                <w:noProof/>
                <w:webHidden/>
              </w:rPr>
              <w:t>3</w:t>
            </w:r>
            <w:r>
              <w:rPr>
                <w:noProof/>
                <w:webHidden/>
              </w:rPr>
              <w:fldChar w:fldCharType="end"/>
            </w:r>
          </w:hyperlink>
        </w:p>
        <w:p w14:paraId="2E01006F"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216547259" w:history="1">
            <w:r>
              <w:rPr>
                <w:rStyle w:val="Hyperlink"/>
                <w:noProof/>
              </w:rPr>
              <w:t>REVISION HISTORY</w:t>
            </w:r>
            <w:r>
              <w:rPr>
                <w:noProof/>
                <w:webHidden/>
              </w:rPr>
              <w:tab/>
            </w:r>
            <w:r>
              <w:rPr>
                <w:noProof/>
                <w:webHidden/>
              </w:rPr>
              <w:fldChar w:fldCharType="begin"/>
            </w:r>
            <w:r>
              <w:rPr>
                <w:noProof/>
                <w:webHidden/>
              </w:rPr>
              <w:instrText xml:space="preserve"> PAGEREF _Toc216547259 \h </w:instrText>
            </w:r>
            <w:r>
              <w:rPr>
                <w:noProof/>
                <w:webHidden/>
              </w:rPr>
            </w:r>
            <w:r>
              <w:rPr>
                <w:noProof/>
                <w:webHidden/>
              </w:rPr>
              <w:fldChar w:fldCharType="separate"/>
            </w:r>
            <w:r>
              <w:rPr>
                <w:noProof/>
                <w:webHidden/>
              </w:rPr>
              <w:t>4</w:t>
            </w:r>
            <w:r>
              <w:rPr>
                <w:noProof/>
                <w:webHidden/>
              </w:rPr>
              <w:fldChar w:fldCharType="end"/>
            </w:r>
          </w:hyperlink>
        </w:p>
        <w:p w14:paraId="777A6934"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216547260" w:history="1">
            <w:r>
              <w:rPr>
                <w:rStyle w:val="Hyperlink"/>
                <w:noProof/>
              </w:rPr>
              <w:t>GLOSARY</w:t>
            </w:r>
            <w:r>
              <w:rPr>
                <w:noProof/>
                <w:webHidden/>
              </w:rPr>
              <w:tab/>
            </w:r>
            <w:r>
              <w:rPr>
                <w:noProof/>
                <w:webHidden/>
              </w:rPr>
              <w:fldChar w:fldCharType="begin"/>
            </w:r>
            <w:r>
              <w:rPr>
                <w:noProof/>
                <w:webHidden/>
              </w:rPr>
              <w:instrText xml:space="preserve"> PAGEREF _Toc216547260 \h </w:instrText>
            </w:r>
            <w:r>
              <w:rPr>
                <w:noProof/>
                <w:webHidden/>
              </w:rPr>
            </w:r>
            <w:r>
              <w:rPr>
                <w:noProof/>
                <w:webHidden/>
              </w:rPr>
              <w:fldChar w:fldCharType="separate"/>
            </w:r>
            <w:r>
              <w:rPr>
                <w:noProof/>
                <w:webHidden/>
              </w:rPr>
              <w:t>5</w:t>
            </w:r>
            <w:r>
              <w:rPr>
                <w:noProof/>
                <w:webHidden/>
              </w:rPr>
              <w:fldChar w:fldCharType="end"/>
            </w:r>
          </w:hyperlink>
        </w:p>
        <w:p w14:paraId="2E22E9A7"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216547261" w:history="1">
            <w:r>
              <w:rPr>
                <w:rStyle w:val="Hyperlink"/>
                <w:noProof/>
              </w:rPr>
              <w:t>Daftar Isi</w:t>
            </w:r>
            <w:r>
              <w:rPr>
                <w:noProof/>
                <w:webHidden/>
              </w:rPr>
              <w:tab/>
            </w:r>
            <w:r>
              <w:rPr>
                <w:noProof/>
                <w:webHidden/>
              </w:rPr>
              <w:fldChar w:fldCharType="begin"/>
            </w:r>
            <w:r>
              <w:rPr>
                <w:noProof/>
                <w:webHidden/>
              </w:rPr>
              <w:instrText xml:space="preserve"> PAGEREF _T</w:instrText>
            </w:r>
            <w:r>
              <w:rPr>
                <w:noProof/>
                <w:webHidden/>
              </w:rPr>
              <w:instrText xml:space="preserve">oc216547261 \h </w:instrText>
            </w:r>
            <w:r>
              <w:rPr>
                <w:noProof/>
                <w:webHidden/>
              </w:rPr>
            </w:r>
            <w:r>
              <w:rPr>
                <w:noProof/>
                <w:webHidden/>
              </w:rPr>
              <w:fldChar w:fldCharType="separate"/>
            </w:r>
            <w:r>
              <w:rPr>
                <w:noProof/>
                <w:webHidden/>
              </w:rPr>
              <w:t>6</w:t>
            </w:r>
            <w:r>
              <w:rPr>
                <w:noProof/>
                <w:webHidden/>
              </w:rPr>
              <w:fldChar w:fldCharType="end"/>
            </w:r>
          </w:hyperlink>
        </w:p>
        <w:p w14:paraId="0C6A6597"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919001" w:history="1">
            <w:r>
              <w:rPr>
                <w:rStyle w:val="Hyperlink"/>
                <w:noProof/>
              </w:rPr>
              <w:t>Daftar Gambar</w:t>
            </w:r>
            <w:r>
              <w:rPr>
                <w:noProof/>
                <w:webHidden/>
              </w:rPr>
              <w:tab/>
            </w:r>
            <w:r>
              <w:rPr>
                <w:noProof/>
                <w:webHidden/>
              </w:rPr>
              <w:fldChar w:fldCharType="begin"/>
            </w:r>
            <w:r>
              <w:rPr>
                <w:noProof/>
                <w:webHidden/>
              </w:rPr>
              <w:instrText xml:space="preserve"> PAGEREF _Toc919001 \h </w:instrText>
            </w:r>
            <w:r>
              <w:rPr>
                <w:noProof/>
                <w:webHidden/>
              </w:rPr>
            </w:r>
            <w:r>
              <w:rPr>
                <w:noProof/>
                <w:webHidden/>
              </w:rPr>
              <w:fldChar w:fldCharType="separate"/>
            </w:r>
            <w:r>
              <w:rPr>
                <w:noProof/>
                <w:webHidden/>
              </w:rPr>
              <w:t>8</w:t>
            </w:r>
            <w:r>
              <w:rPr>
                <w:noProof/>
                <w:webHidden/>
              </w:rPr>
              <w:fldChar w:fldCharType="end"/>
            </w:r>
          </w:hyperlink>
        </w:p>
        <w:p w14:paraId="68C814FD"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919002" w:history="1">
            <w:r>
              <w:rPr>
                <w:rStyle w:val="Hyperlink"/>
                <w:noProof/>
              </w:rPr>
              <w:t>Daftar T</w:t>
            </w:r>
            <w:r>
              <w:rPr>
                <w:rStyle w:val="Hyperlink"/>
                <w:noProof/>
              </w:rPr>
              <w:t>abel</w:t>
            </w:r>
            <w:r>
              <w:rPr>
                <w:noProof/>
                <w:webHidden/>
              </w:rPr>
              <w:tab/>
            </w:r>
            <w:r>
              <w:rPr>
                <w:noProof/>
                <w:webHidden/>
              </w:rPr>
              <w:fldChar w:fldCharType="begin"/>
            </w:r>
            <w:r>
              <w:rPr>
                <w:noProof/>
                <w:webHidden/>
              </w:rPr>
              <w:instrText xml:space="preserve"> PAGEREF _Toc919002 \h </w:instrText>
            </w:r>
            <w:r>
              <w:rPr>
                <w:noProof/>
                <w:webHidden/>
              </w:rPr>
            </w:r>
            <w:r>
              <w:rPr>
                <w:noProof/>
                <w:webHidden/>
              </w:rPr>
              <w:fldChar w:fldCharType="separate"/>
            </w:r>
            <w:r>
              <w:rPr>
                <w:noProof/>
                <w:webHidden/>
              </w:rPr>
              <w:t>8</w:t>
            </w:r>
            <w:r>
              <w:rPr>
                <w:noProof/>
                <w:webHidden/>
              </w:rPr>
              <w:fldChar w:fldCharType="end"/>
            </w:r>
          </w:hyperlink>
        </w:p>
        <w:p w14:paraId="5EDA2485"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919003" w:history="1">
            <w:r>
              <w:rPr>
                <w:rStyle w:val="Hyperlink"/>
                <w:noProof/>
              </w:rPr>
              <w:t>Daftar Lampiran</w:t>
            </w:r>
            <w:r>
              <w:rPr>
                <w:noProof/>
                <w:webHidden/>
              </w:rPr>
              <w:tab/>
            </w:r>
            <w:r>
              <w:rPr>
                <w:noProof/>
                <w:webHidden/>
              </w:rPr>
              <w:fldChar w:fldCharType="begin"/>
            </w:r>
            <w:r>
              <w:rPr>
                <w:noProof/>
                <w:webHidden/>
              </w:rPr>
              <w:instrText xml:space="preserve"> PAGEREF _Toc919003 \h </w:instrText>
            </w:r>
            <w:r>
              <w:rPr>
                <w:noProof/>
                <w:webHidden/>
              </w:rPr>
            </w:r>
            <w:r>
              <w:rPr>
                <w:noProof/>
                <w:webHidden/>
              </w:rPr>
              <w:fldChar w:fldCharType="separate"/>
            </w:r>
            <w:r>
              <w:rPr>
                <w:noProof/>
                <w:webHidden/>
              </w:rPr>
              <w:t>9</w:t>
            </w:r>
            <w:r>
              <w:rPr>
                <w:noProof/>
                <w:webHidden/>
              </w:rPr>
              <w:fldChar w:fldCharType="end"/>
            </w:r>
          </w:hyperlink>
        </w:p>
        <w:p w14:paraId="71B7F0C2" w14:textId="77777777" w:rsidR="00B3692C" w:rsidRDefault="00375BAE">
          <w:pPr>
            <w:pStyle w:val="TOC1"/>
            <w:tabs>
              <w:tab w:val="right" w:leader="dot" w:pos="9873"/>
            </w:tabs>
            <w:rPr>
              <w:rFonts w:eastAsiaTheme="minorEastAsia" w:cstheme="minorBidi"/>
              <w:b w:val="0"/>
              <w:bCs w:val="0"/>
              <w:caps/>
              <w:noProof/>
              <w:kern w:val="2"/>
              <w:sz w:val="24"/>
              <w:szCs w:val="24"/>
              <w:lang w:val="en-ID" w:eastAsia="en-ID" w:bidi="ar-SA"/>
            </w:rPr>
          </w:pPr>
          <w:hyperlink w:anchor="_Toc91101" w:history="1">
            <w:r>
              <w:rPr>
                <w:rStyle w:val="Hyperlink"/>
                <w:noProof/>
              </w:rPr>
              <w:t>Petunjuk Penggunaan Template</w:t>
            </w:r>
            <w:r>
              <w:rPr>
                <w:noProof/>
                <w:webHidden/>
              </w:rPr>
              <w:tab/>
            </w:r>
            <w:r>
              <w:rPr>
                <w:noProof/>
                <w:webHidden/>
              </w:rPr>
              <w:fldChar w:fldCharType="begin"/>
            </w:r>
            <w:r>
              <w:rPr>
                <w:noProof/>
                <w:webHidden/>
              </w:rPr>
              <w:instrText xml:space="preserve"> PAGEREF _Toc91101 \h </w:instrText>
            </w:r>
            <w:r>
              <w:rPr>
                <w:noProof/>
                <w:webHidden/>
              </w:rPr>
            </w:r>
            <w:r>
              <w:rPr>
                <w:noProof/>
                <w:webHidden/>
              </w:rPr>
              <w:fldChar w:fldCharType="separate"/>
            </w:r>
            <w:r>
              <w:rPr>
                <w:noProof/>
                <w:webHidden/>
              </w:rPr>
              <w:t>10</w:t>
            </w:r>
            <w:r>
              <w:rPr>
                <w:noProof/>
                <w:webHidden/>
              </w:rPr>
              <w:fldChar w:fldCharType="end"/>
            </w:r>
          </w:hyperlink>
        </w:p>
        <w:p w14:paraId="389C38A4"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04" w:history="1">
            <w:r>
              <w:rPr>
                <w:noProof/>
              </w:rPr>
              <w:t>1.</w:t>
            </w:r>
            <w:r>
              <w:rPr>
                <w:noProof/>
              </w:rPr>
              <w:tab/>
            </w:r>
            <w:r>
              <w:rPr>
                <w:rStyle w:val="Hyperlink"/>
                <w:noProof/>
              </w:rPr>
              <w:t>Pendahuluan</w:t>
            </w:r>
            <w:r>
              <w:rPr>
                <w:noProof/>
                <w:webHidden/>
              </w:rPr>
              <w:tab/>
            </w:r>
            <w:r>
              <w:rPr>
                <w:noProof/>
                <w:webHidden/>
              </w:rPr>
              <w:fldChar w:fldCharType="begin"/>
            </w:r>
            <w:r>
              <w:rPr>
                <w:noProof/>
                <w:webHidden/>
              </w:rPr>
              <w:instrText xml:space="preserve"> PA</w:instrText>
            </w:r>
            <w:r>
              <w:rPr>
                <w:noProof/>
                <w:webHidden/>
              </w:rPr>
              <w:instrText xml:space="preserve">GEREF _Toc91104 \h </w:instrText>
            </w:r>
            <w:r>
              <w:rPr>
                <w:noProof/>
                <w:webHidden/>
              </w:rPr>
            </w:r>
            <w:r>
              <w:rPr>
                <w:noProof/>
                <w:webHidden/>
              </w:rPr>
              <w:fldChar w:fldCharType="separate"/>
            </w:r>
            <w:r>
              <w:rPr>
                <w:noProof/>
                <w:webHidden/>
              </w:rPr>
              <w:t>11</w:t>
            </w:r>
            <w:r>
              <w:rPr>
                <w:noProof/>
                <w:webHidden/>
              </w:rPr>
              <w:fldChar w:fldCharType="end"/>
            </w:r>
          </w:hyperlink>
        </w:p>
        <w:p w14:paraId="5C35B049"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05" w:history="1">
            <w:r>
              <w:rPr>
                <w:noProof/>
              </w:rPr>
              <w:t>1.1.</w:t>
            </w:r>
            <w:r>
              <w:rPr>
                <w:noProof/>
              </w:rPr>
              <w:tab/>
            </w:r>
            <w:r>
              <w:rPr>
                <w:rStyle w:val="Hyperlink"/>
                <w:noProof/>
              </w:rPr>
              <w:t>Latar Belakang (Business Process Justification)</w:t>
            </w:r>
            <w:r>
              <w:rPr>
                <w:noProof/>
                <w:webHidden/>
              </w:rPr>
              <w:tab/>
            </w:r>
            <w:r>
              <w:rPr>
                <w:noProof/>
                <w:webHidden/>
              </w:rPr>
              <w:fldChar w:fldCharType="begin"/>
            </w:r>
            <w:r>
              <w:rPr>
                <w:noProof/>
                <w:webHidden/>
              </w:rPr>
              <w:instrText xml:space="preserve"> PAGEREF _Toc91105 \h </w:instrText>
            </w:r>
            <w:r>
              <w:rPr>
                <w:noProof/>
                <w:webHidden/>
              </w:rPr>
            </w:r>
            <w:r>
              <w:rPr>
                <w:noProof/>
                <w:webHidden/>
              </w:rPr>
              <w:fldChar w:fldCharType="separate"/>
            </w:r>
            <w:r>
              <w:rPr>
                <w:noProof/>
                <w:webHidden/>
              </w:rPr>
              <w:t>11</w:t>
            </w:r>
            <w:r>
              <w:rPr>
                <w:noProof/>
                <w:webHidden/>
              </w:rPr>
              <w:fldChar w:fldCharType="end"/>
            </w:r>
          </w:hyperlink>
        </w:p>
        <w:p w14:paraId="12B8D004"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06" w:history="1">
            <w:r>
              <w:rPr>
                <w:noProof/>
              </w:rPr>
              <w:t>1.2.</w:t>
            </w:r>
            <w:r>
              <w:rPr>
                <w:noProof/>
              </w:rPr>
              <w:tab/>
            </w:r>
            <w:r>
              <w:rPr>
                <w:rStyle w:val="Hyperlink"/>
                <w:noProof/>
              </w:rPr>
              <w:t>Tujuan Dokumen</w:t>
            </w:r>
            <w:r>
              <w:rPr>
                <w:noProof/>
                <w:webHidden/>
              </w:rPr>
              <w:tab/>
            </w:r>
            <w:r>
              <w:rPr>
                <w:noProof/>
                <w:webHidden/>
              </w:rPr>
              <w:fldChar w:fldCharType="begin"/>
            </w:r>
            <w:r>
              <w:rPr>
                <w:noProof/>
                <w:webHidden/>
              </w:rPr>
              <w:instrText xml:space="preserve"> PAGEREF _Toc91106 \h </w:instrText>
            </w:r>
            <w:r>
              <w:rPr>
                <w:noProof/>
                <w:webHidden/>
              </w:rPr>
            </w:r>
            <w:r>
              <w:rPr>
                <w:noProof/>
                <w:webHidden/>
              </w:rPr>
              <w:fldChar w:fldCharType="separate"/>
            </w:r>
            <w:r>
              <w:rPr>
                <w:noProof/>
                <w:webHidden/>
              </w:rPr>
              <w:t>11</w:t>
            </w:r>
            <w:r>
              <w:rPr>
                <w:noProof/>
                <w:webHidden/>
              </w:rPr>
              <w:fldChar w:fldCharType="end"/>
            </w:r>
          </w:hyperlink>
        </w:p>
        <w:p w14:paraId="5710E7B8"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07" w:history="1">
            <w:r>
              <w:rPr>
                <w:noProof/>
              </w:rPr>
              <w:t>1.3.</w:t>
            </w:r>
            <w:r>
              <w:rPr>
                <w:noProof/>
              </w:rPr>
              <w:tab/>
            </w:r>
            <w:r>
              <w:rPr>
                <w:rStyle w:val="Hyperlink"/>
                <w:noProof/>
              </w:rPr>
              <w:t>Ruang Lingkup Dokumen</w:t>
            </w:r>
            <w:r>
              <w:rPr>
                <w:noProof/>
                <w:webHidden/>
              </w:rPr>
              <w:tab/>
            </w:r>
            <w:r>
              <w:rPr>
                <w:noProof/>
                <w:webHidden/>
              </w:rPr>
              <w:fldChar w:fldCharType="begin"/>
            </w:r>
            <w:r>
              <w:rPr>
                <w:noProof/>
                <w:webHidden/>
              </w:rPr>
              <w:instrText xml:space="preserve"> PAGEREF _Toc91107 \h </w:instrText>
            </w:r>
            <w:r>
              <w:rPr>
                <w:noProof/>
                <w:webHidden/>
              </w:rPr>
            </w:r>
            <w:r>
              <w:rPr>
                <w:noProof/>
                <w:webHidden/>
              </w:rPr>
              <w:fldChar w:fldCharType="separate"/>
            </w:r>
            <w:r>
              <w:rPr>
                <w:noProof/>
                <w:webHidden/>
              </w:rPr>
              <w:t>11</w:t>
            </w:r>
            <w:r>
              <w:rPr>
                <w:noProof/>
                <w:webHidden/>
              </w:rPr>
              <w:fldChar w:fldCharType="end"/>
            </w:r>
          </w:hyperlink>
        </w:p>
        <w:p w14:paraId="3E965583"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09" w:history="1">
            <w:r>
              <w:rPr>
                <w:noProof/>
              </w:rPr>
              <w:t>1.4.</w:t>
            </w:r>
            <w:r>
              <w:rPr>
                <w:noProof/>
              </w:rPr>
              <w:tab/>
            </w:r>
            <w:r>
              <w:rPr>
                <w:rStyle w:val="Hyperlink"/>
                <w:noProof/>
              </w:rPr>
              <w:t>Stakeholder dan Pengguna</w:t>
            </w:r>
            <w:r>
              <w:rPr>
                <w:noProof/>
                <w:webHidden/>
              </w:rPr>
              <w:tab/>
            </w:r>
            <w:r>
              <w:rPr>
                <w:noProof/>
                <w:webHidden/>
              </w:rPr>
              <w:fldChar w:fldCharType="begin"/>
            </w:r>
            <w:r>
              <w:rPr>
                <w:noProof/>
                <w:webHidden/>
              </w:rPr>
              <w:instrText xml:space="preserve"> PAGEREF _Toc91109 \h </w:instrText>
            </w:r>
            <w:r>
              <w:rPr>
                <w:noProof/>
                <w:webHidden/>
              </w:rPr>
            </w:r>
            <w:r>
              <w:rPr>
                <w:noProof/>
                <w:webHidden/>
              </w:rPr>
              <w:fldChar w:fldCharType="separate"/>
            </w:r>
            <w:r>
              <w:rPr>
                <w:noProof/>
                <w:webHidden/>
              </w:rPr>
              <w:t>11</w:t>
            </w:r>
            <w:r>
              <w:rPr>
                <w:noProof/>
                <w:webHidden/>
              </w:rPr>
              <w:fldChar w:fldCharType="end"/>
            </w:r>
          </w:hyperlink>
        </w:p>
        <w:p w14:paraId="285B4A00"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11" w:history="1">
            <w:r>
              <w:rPr>
                <w:noProof/>
              </w:rPr>
              <w:t>1.5.</w:t>
            </w:r>
            <w:r>
              <w:rPr>
                <w:noProof/>
              </w:rPr>
              <w:tab/>
            </w:r>
            <w:r>
              <w:rPr>
                <w:rStyle w:val="Hyperlink"/>
                <w:noProof/>
              </w:rPr>
              <w:t>Dokumen Refer</w:t>
            </w:r>
            <w:r>
              <w:rPr>
                <w:rStyle w:val="Hyperlink"/>
                <w:noProof/>
              </w:rPr>
              <w:t>ensi</w:t>
            </w:r>
            <w:r>
              <w:rPr>
                <w:noProof/>
                <w:webHidden/>
              </w:rPr>
              <w:tab/>
            </w:r>
            <w:r>
              <w:rPr>
                <w:noProof/>
                <w:webHidden/>
              </w:rPr>
              <w:fldChar w:fldCharType="begin"/>
            </w:r>
            <w:r>
              <w:rPr>
                <w:noProof/>
                <w:webHidden/>
              </w:rPr>
              <w:instrText xml:space="preserve"> PAGEREF _Toc91111 \h </w:instrText>
            </w:r>
            <w:r>
              <w:rPr>
                <w:noProof/>
                <w:webHidden/>
              </w:rPr>
            </w:r>
            <w:r>
              <w:rPr>
                <w:noProof/>
                <w:webHidden/>
              </w:rPr>
              <w:fldChar w:fldCharType="separate"/>
            </w:r>
            <w:r>
              <w:rPr>
                <w:noProof/>
                <w:webHidden/>
              </w:rPr>
              <w:t>11</w:t>
            </w:r>
            <w:r>
              <w:rPr>
                <w:noProof/>
                <w:webHidden/>
              </w:rPr>
              <w:fldChar w:fldCharType="end"/>
            </w:r>
          </w:hyperlink>
        </w:p>
        <w:p w14:paraId="51329972"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13" w:history="1">
            <w:r>
              <w:rPr>
                <w:noProof/>
              </w:rPr>
              <w:t>2.</w:t>
            </w:r>
            <w:r>
              <w:rPr>
                <w:noProof/>
              </w:rPr>
              <w:tab/>
            </w:r>
            <w:r>
              <w:rPr>
                <w:rStyle w:val="Hyperlink"/>
                <w:noProof/>
              </w:rPr>
              <w:t>Kondisi Saat Ini (As-Is)</w:t>
            </w:r>
            <w:r>
              <w:rPr>
                <w:noProof/>
                <w:webHidden/>
              </w:rPr>
              <w:tab/>
            </w:r>
            <w:r>
              <w:rPr>
                <w:noProof/>
                <w:webHidden/>
              </w:rPr>
              <w:fldChar w:fldCharType="begin"/>
            </w:r>
            <w:r>
              <w:rPr>
                <w:noProof/>
                <w:webHidden/>
              </w:rPr>
              <w:instrText xml:space="preserve"> PAGEREF _Toc91113 \h </w:instrText>
            </w:r>
            <w:r>
              <w:rPr>
                <w:noProof/>
                <w:webHidden/>
              </w:rPr>
            </w:r>
            <w:r>
              <w:rPr>
                <w:noProof/>
                <w:webHidden/>
              </w:rPr>
              <w:fldChar w:fldCharType="separate"/>
            </w:r>
            <w:r>
              <w:rPr>
                <w:noProof/>
                <w:webHidden/>
              </w:rPr>
              <w:t>12</w:t>
            </w:r>
            <w:r>
              <w:rPr>
                <w:noProof/>
                <w:webHidden/>
              </w:rPr>
              <w:fldChar w:fldCharType="end"/>
            </w:r>
          </w:hyperlink>
        </w:p>
        <w:p w14:paraId="1D359424"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14" w:history="1">
            <w:r>
              <w:rPr>
                <w:noProof/>
              </w:rPr>
              <w:t>2.1.</w:t>
            </w:r>
            <w:r>
              <w:rPr>
                <w:noProof/>
              </w:rPr>
              <w:tab/>
            </w:r>
            <w:r>
              <w:rPr>
                <w:rStyle w:val="Hyperlink"/>
                <w:noProof/>
              </w:rPr>
              <w:t>Proses Bisnis Saat Ini</w:t>
            </w:r>
            <w:r>
              <w:rPr>
                <w:noProof/>
                <w:webHidden/>
              </w:rPr>
              <w:tab/>
            </w:r>
            <w:r>
              <w:rPr>
                <w:noProof/>
                <w:webHidden/>
              </w:rPr>
              <w:fldChar w:fldCharType="begin"/>
            </w:r>
            <w:r>
              <w:rPr>
                <w:noProof/>
                <w:webHidden/>
              </w:rPr>
              <w:instrText xml:space="preserve"> PAGEREF _Toc91114 \h </w:instrText>
            </w:r>
            <w:r>
              <w:rPr>
                <w:noProof/>
                <w:webHidden/>
              </w:rPr>
            </w:r>
            <w:r>
              <w:rPr>
                <w:noProof/>
                <w:webHidden/>
              </w:rPr>
              <w:fldChar w:fldCharType="separate"/>
            </w:r>
            <w:r>
              <w:rPr>
                <w:noProof/>
                <w:webHidden/>
              </w:rPr>
              <w:t>12</w:t>
            </w:r>
            <w:r>
              <w:rPr>
                <w:noProof/>
                <w:webHidden/>
              </w:rPr>
              <w:fldChar w:fldCharType="end"/>
            </w:r>
          </w:hyperlink>
        </w:p>
        <w:p w14:paraId="2B80E7DF"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16" w:history="1">
            <w:r>
              <w:rPr>
                <w:noProof/>
              </w:rPr>
              <w:t>2.2.</w:t>
            </w:r>
            <w:r>
              <w:rPr>
                <w:noProof/>
              </w:rPr>
              <w:tab/>
            </w:r>
            <w:r>
              <w:rPr>
                <w:rStyle w:val="Hyperlink"/>
                <w:noProof/>
              </w:rPr>
              <w:t>Permasalahan yang Dihadapi</w:t>
            </w:r>
            <w:r>
              <w:rPr>
                <w:noProof/>
                <w:webHidden/>
              </w:rPr>
              <w:tab/>
            </w:r>
            <w:r>
              <w:rPr>
                <w:noProof/>
                <w:webHidden/>
              </w:rPr>
              <w:fldChar w:fldCharType="begin"/>
            </w:r>
            <w:r>
              <w:rPr>
                <w:noProof/>
                <w:webHidden/>
              </w:rPr>
              <w:instrText xml:space="preserve"> PAGEREF _Toc91116 \h </w:instrText>
            </w:r>
            <w:r>
              <w:rPr>
                <w:noProof/>
                <w:webHidden/>
              </w:rPr>
            </w:r>
            <w:r>
              <w:rPr>
                <w:noProof/>
                <w:webHidden/>
              </w:rPr>
              <w:fldChar w:fldCharType="separate"/>
            </w:r>
            <w:r>
              <w:rPr>
                <w:noProof/>
                <w:webHidden/>
              </w:rPr>
              <w:t>12</w:t>
            </w:r>
            <w:r>
              <w:rPr>
                <w:noProof/>
                <w:webHidden/>
              </w:rPr>
              <w:fldChar w:fldCharType="end"/>
            </w:r>
          </w:hyperlink>
        </w:p>
        <w:p w14:paraId="0B4C11BC"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18" w:history="1">
            <w:r>
              <w:rPr>
                <w:noProof/>
              </w:rPr>
              <w:t>3.</w:t>
            </w:r>
            <w:r>
              <w:rPr>
                <w:noProof/>
              </w:rPr>
              <w:tab/>
            </w:r>
            <w:r>
              <w:rPr>
                <w:rStyle w:val="Hyperlink"/>
                <w:noProof/>
              </w:rPr>
              <w:t>Solusi yang Diusulkan (To-Be)</w:t>
            </w:r>
            <w:r>
              <w:rPr>
                <w:noProof/>
                <w:webHidden/>
              </w:rPr>
              <w:tab/>
            </w:r>
            <w:r>
              <w:rPr>
                <w:noProof/>
                <w:webHidden/>
              </w:rPr>
              <w:fldChar w:fldCharType="begin"/>
            </w:r>
            <w:r>
              <w:rPr>
                <w:noProof/>
                <w:webHidden/>
              </w:rPr>
              <w:instrText xml:space="preserve"> PAGEREF _Toc91118 \h </w:instrText>
            </w:r>
            <w:r>
              <w:rPr>
                <w:noProof/>
                <w:webHidden/>
              </w:rPr>
            </w:r>
            <w:r>
              <w:rPr>
                <w:noProof/>
                <w:webHidden/>
              </w:rPr>
              <w:fldChar w:fldCharType="separate"/>
            </w:r>
            <w:r>
              <w:rPr>
                <w:noProof/>
                <w:webHidden/>
              </w:rPr>
              <w:t>12</w:t>
            </w:r>
            <w:r>
              <w:rPr>
                <w:noProof/>
                <w:webHidden/>
              </w:rPr>
              <w:fldChar w:fldCharType="end"/>
            </w:r>
          </w:hyperlink>
        </w:p>
        <w:p w14:paraId="005103DC"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19" w:history="1">
            <w:r>
              <w:rPr>
                <w:noProof/>
              </w:rPr>
              <w:t>3.1.</w:t>
            </w:r>
            <w:r>
              <w:rPr>
                <w:noProof/>
              </w:rPr>
              <w:tab/>
            </w:r>
            <w:r>
              <w:rPr>
                <w:rStyle w:val="Hyperlink"/>
                <w:noProof/>
              </w:rPr>
              <w:t>Gambaran Umum Solusi</w:t>
            </w:r>
            <w:r>
              <w:rPr>
                <w:noProof/>
                <w:webHidden/>
              </w:rPr>
              <w:tab/>
            </w:r>
            <w:r>
              <w:rPr>
                <w:noProof/>
                <w:webHidden/>
              </w:rPr>
              <w:fldChar w:fldCharType="begin"/>
            </w:r>
            <w:r>
              <w:rPr>
                <w:noProof/>
                <w:webHidden/>
              </w:rPr>
              <w:instrText xml:space="preserve"> PAGEREF _Toc9</w:instrText>
            </w:r>
            <w:r>
              <w:rPr>
                <w:noProof/>
                <w:webHidden/>
              </w:rPr>
              <w:instrText xml:space="preserve">1119 \h </w:instrText>
            </w:r>
            <w:r>
              <w:rPr>
                <w:noProof/>
                <w:webHidden/>
              </w:rPr>
            </w:r>
            <w:r>
              <w:rPr>
                <w:noProof/>
                <w:webHidden/>
              </w:rPr>
              <w:fldChar w:fldCharType="separate"/>
            </w:r>
            <w:r>
              <w:rPr>
                <w:noProof/>
                <w:webHidden/>
              </w:rPr>
              <w:t>12</w:t>
            </w:r>
            <w:r>
              <w:rPr>
                <w:noProof/>
                <w:webHidden/>
              </w:rPr>
              <w:fldChar w:fldCharType="end"/>
            </w:r>
          </w:hyperlink>
        </w:p>
        <w:p w14:paraId="3F0DC8FE"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20" w:history="1">
            <w:r>
              <w:rPr>
                <w:noProof/>
              </w:rPr>
              <w:t>3.2.</w:t>
            </w:r>
            <w:r>
              <w:rPr>
                <w:noProof/>
              </w:rPr>
              <w:tab/>
            </w:r>
            <w:r>
              <w:rPr>
                <w:rStyle w:val="Hyperlink"/>
                <w:noProof/>
              </w:rPr>
              <w:t>Flow Global Proses</w:t>
            </w:r>
            <w:r>
              <w:rPr>
                <w:noProof/>
                <w:webHidden/>
              </w:rPr>
              <w:tab/>
            </w:r>
            <w:r>
              <w:rPr>
                <w:noProof/>
                <w:webHidden/>
              </w:rPr>
              <w:fldChar w:fldCharType="begin"/>
            </w:r>
            <w:r>
              <w:rPr>
                <w:noProof/>
                <w:webHidden/>
              </w:rPr>
              <w:instrText xml:space="preserve"> PAGEREF _Toc91120 \h </w:instrText>
            </w:r>
            <w:r>
              <w:rPr>
                <w:noProof/>
                <w:webHidden/>
              </w:rPr>
            </w:r>
            <w:r>
              <w:rPr>
                <w:noProof/>
                <w:webHidden/>
              </w:rPr>
              <w:fldChar w:fldCharType="separate"/>
            </w:r>
            <w:r>
              <w:rPr>
                <w:noProof/>
                <w:webHidden/>
              </w:rPr>
              <w:t>13</w:t>
            </w:r>
            <w:r>
              <w:rPr>
                <w:noProof/>
                <w:webHidden/>
              </w:rPr>
              <w:fldChar w:fldCharType="end"/>
            </w:r>
          </w:hyperlink>
        </w:p>
        <w:p w14:paraId="0EE4895A"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22" w:history="1">
            <w:r>
              <w:rPr>
                <w:noProof/>
              </w:rPr>
              <w:t>3.3.</w:t>
            </w:r>
            <w:r>
              <w:rPr>
                <w:noProof/>
              </w:rPr>
              <w:tab/>
            </w:r>
            <w:r>
              <w:rPr>
                <w:rStyle w:val="Hyperlink"/>
                <w:noProof/>
              </w:rPr>
              <w:t>Manfaat yang Diharapkan</w:t>
            </w:r>
            <w:r>
              <w:rPr>
                <w:noProof/>
                <w:webHidden/>
              </w:rPr>
              <w:tab/>
            </w:r>
            <w:r>
              <w:rPr>
                <w:noProof/>
                <w:webHidden/>
              </w:rPr>
              <w:fldChar w:fldCharType="begin"/>
            </w:r>
            <w:r>
              <w:rPr>
                <w:noProof/>
                <w:webHidden/>
              </w:rPr>
              <w:instrText xml:space="preserve"> PAGEREF _Toc91122 \h </w:instrText>
            </w:r>
            <w:r>
              <w:rPr>
                <w:noProof/>
                <w:webHidden/>
              </w:rPr>
            </w:r>
            <w:r>
              <w:rPr>
                <w:noProof/>
                <w:webHidden/>
              </w:rPr>
              <w:fldChar w:fldCharType="separate"/>
            </w:r>
            <w:r>
              <w:rPr>
                <w:noProof/>
                <w:webHidden/>
              </w:rPr>
              <w:t>13</w:t>
            </w:r>
            <w:r>
              <w:rPr>
                <w:noProof/>
                <w:webHidden/>
              </w:rPr>
              <w:fldChar w:fldCharType="end"/>
            </w:r>
          </w:hyperlink>
        </w:p>
        <w:p w14:paraId="7075F1B9"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24" w:history="1">
            <w:r>
              <w:rPr>
                <w:noProof/>
              </w:rPr>
              <w:t>4.</w:t>
            </w:r>
            <w:r>
              <w:rPr>
                <w:noProof/>
              </w:rPr>
              <w:tab/>
            </w:r>
            <w:r>
              <w:rPr>
                <w:rStyle w:val="Hyperlink"/>
                <w:noProof/>
              </w:rPr>
              <w:t>Scope of Work</w:t>
            </w:r>
            <w:r>
              <w:rPr>
                <w:noProof/>
                <w:webHidden/>
              </w:rPr>
              <w:tab/>
            </w:r>
            <w:r>
              <w:rPr>
                <w:noProof/>
                <w:webHidden/>
              </w:rPr>
              <w:fldChar w:fldCharType="begin"/>
            </w:r>
            <w:r>
              <w:rPr>
                <w:noProof/>
                <w:webHidden/>
              </w:rPr>
              <w:instrText xml:space="preserve"> PAGEREF _Toc91124 \h </w:instrText>
            </w:r>
            <w:r>
              <w:rPr>
                <w:noProof/>
                <w:webHidden/>
              </w:rPr>
            </w:r>
            <w:r>
              <w:rPr>
                <w:noProof/>
                <w:webHidden/>
              </w:rPr>
              <w:fldChar w:fldCharType="separate"/>
            </w:r>
            <w:r>
              <w:rPr>
                <w:noProof/>
                <w:webHidden/>
              </w:rPr>
              <w:t>13</w:t>
            </w:r>
            <w:r>
              <w:rPr>
                <w:noProof/>
                <w:webHidden/>
              </w:rPr>
              <w:fldChar w:fldCharType="end"/>
            </w:r>
          </w:hyperlink>
        </w:p>
        <w:p w14:paraId="77C7309A"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25" w:history="1">
            <w:r>
              <w:rPr>
                <w:noProof/>
              </w:rPr>
              <w:t>4.1.</w:t>
            </w:r>
            <w:r>
              <w:rPr>
                <w:noProof/>
              </w:rPr>
              <w:tab/>
            </w:r>
            <w:r>
              <w:rPr>
                <w:rStyle w:val="Hyperlink"/>
                <w:noProof/>
              </w:rPr>
              <w:t>Ringkasan Modul dan Fitur</w:t>
            </w:r>
            <w:r>
              <w:rPr>
                <w:noProof/>
                <w:webHidden/>
              </w:rPr>
              <w:tab/>
            </w:r>
            <w:r>
              <w:rPr>
                <w:noProof/>
                <w:webHidden/>
              </w:rPr>
              <w:fldChar w:fldCharType="begin"/>
            </w:r>
            <w:r>
              <w:rPr>
                <w:noProof/>
                <w:webHidden/>
              </w:rPr>
              <w:instrText xml:space="preserve"> PAGEREF _Toc91125 \h </w:instrText>
            </w:r>
            <w:r>
              <w:rPr>
                <w:noProof/>
                <w:webHidden/>
              </w:rPr>
            </w:r>
            <w:r>
              <w:rPr>
                <w:noProof/>
                <w:webHidden/>
              </w:rPr>
              <w:fldChar w:fldCharType="separate"/>
            </w:r>
            <w:r>
              <w:rPr>
                <w:noProof/>
                <w:webHidden/>
              </w:rPr>
              <w:t>13</w:t>
            </w:r>
            <w:r>
              <w:rPr>
                <w:noProof/>
                <w:webHidden/>
              </w:rPr>
              <w:fldChar w:fldCharType="end"/>
            </w:r>
          </w:hyperlink>
        </w:p>
        <w:p w14:paraId="2FA08174"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27" w:history="1">
            <w:r>
              <w:rPr>
                <w:noProof/>
              </w:rPr>
              <w:t>4.2.</w:t>
            </w:r>
            <w:r>
              <w:rPr>
                <w:noProof/>
              </w:rPr>
              <w:tab/>
            </w:r>
            <w:r>
              <w:rPr>
                <w:rStyle w:val="Hyperlink"/>
                <w:noProof/>
              </w:rPr>
              <w:t>[Nama Modul 1]</w:t>
            </w:r>
            <w:r>
              <w:rPr>
                <w:noProof/>
                <w:webHidden/>
              </w:rPr>
              <w:tab/>
            </w:r>
            <w:r>
              <w:rPr>
                <w:noProof/>
                <w:webHidden/>
              </w:rPr>
              <w:fldChar w:fldCharType="begin"/>
            </w:r>
            <w:r>
              <w:rPr>
                <w:noProof/>
                <w:webHidden/>
              </w:rPr>
              <w:instrText xml:space="preserve"> PAGEREF _Toc91127 \h </w:instrText>
            </w:r>
            <w:r>
              <w:rPr>
                <w:noProof/>
                <w:webHidden/>
              </w:rPr>
            </w:r>
            <w:r>
              <w:rPr>
                <w:noProof/>
                <w:webHidden/>
              </w:rPr>
              <w:fldChar w:fldCharType="separate"/>
            </w:r>
            <w:r>
              <w:rPr>
                <w:noProof/>
                <w:webHidden/>
              </w:rPr>
              <w:t>14</w:t>
            </w:r>
            <w:r>
              <w:rPr>
                <w:noProof/>
                <w:webHidden/>
              </w:rPr>
              <w:fldChar w:fldCharType="end"/>
            </w:r>
          </w:hyperlink>
        </w:p>
        <w:p w14:paraId="3B92FC35" w14:textId="77777777" w:rsidR="00B3692C" w:rsidRDefault="00375BAE">
          <w:pPr>
            <w:pStyle w:val="TOC3"/>
            <w:tabs>
              <w:tab w:val="left" w:pos="1200"/>
              <w:tab w:val="right" w:leader="dot" w:pos="9873"/>
            </w:tabs>
            <w:rPr>
              <w:rFonts w:eastAsiaTheme="minorEastAsia" w:cstheme="minorBidi"/>
              <w:i/>
              <w:iCs/>
              <w:noProof/>
              <w:kern w:val="2"/>
              <w:sz w:val="24"/>
              <w:szCs w:val="24"/>
              <w:lang w:val="en-ID" w:eastAsia="en-ID" w:bidi="ar-SA"/>
            </w:rPr>
          </w:pPr>
          <w:hyperlink w:anchor="_Toc91128" w:history="1">
            <w:r>
              <w:rPr>
                <w:noProof/>
              </w:rPr>
              <w:t>4.2.1.</w:t>
            </w:r>
            <w:r>
              <w:rPr>
                <w:noProof/>
              </w:rPr>
              <w:tab/>
            </w:r>
            <w:r>
              <w:rPr>
                <w:rStyle w:val="Hyperlink"/>
                <w:noProof/>
              </w:rPr>
              <w:t>[Nama Fitur 1]</w:t>
            </w:r>
            <w:r>
              <w:rPr>
                <w:noProof/>
                <w:webHidden/>
              </w:rPr>
              <w:tab/>
            </w:r>
            <w:r>
              <w:rPr>
                <w:noProof/>
                <w:webHidden/>
              </w:rPr>
              <w:fldChar w:fldCharType="begin"/>
            </w:r>
            <w:r>
              <w:rPr>
                <w:noProof/>
                <w:webHidden/>
              </w:rPr>
              <w:instrText xml:space="preserve"> PAGEREF _Toc91128 \h </w:instrText>
            </w:r>
            <w:r>
              <w:rPr>
                <w:noProof/>
                <w:webHidden/>
              </w:rPr>
            </w:r>
            <w:r>
              <w:rPr>
                <w:noProof/>
                <w:webHidden/>
              </w:rPr>
              <w:fldChar w:fldCharType="separate"/>
            </w:r>
            <w:r>
              <w:rPr>
                <w:noProof/>
                <w:webHidden/>
              </w:rPr>
              <w:t>14</w:t>
            </w:r>
            <w:r>
              <w:rPr>
                <w:noProof/>
                <w:webHidden/>
              </w:rPr>
              <w:fldChar w:fldCharType="end"/>
            </w:r>
          </w:hyperlink>
        </w:p>
        <w:p w14:paraId="10E25885" w14:textId="77777777" w:rsidR="00B3692C" w:rsidRDefault="00375BAE">
          <w:pPr>
            <w:pStyle w:val="TOC3"/>
            <w:tabs>
              <w:tab w:val="left" w:pos="1200"/>
              <w:tab w:val="right" w:leader="dot" w:pos="9873"/>
            </w:tabs>
            <w:rPr>
              <w:rFonts w:eastAsiaTheme="minorEastAsia" w:cstheme="minorBidi"/>
              <w:i/>
              <w:iCs/>
              <w:noProof/>
              <w:kern w:val="2"/>
              <w:sz w:val="24"/>
              <w:szCs w:val="24"/>
              <w:lang w:val="en-ID" w:eastAsia="en-ID" w:bidi="ar-SA"/>
            </w:rPr>
          </w:pPr>
          <w:hyperlink w:anchor="_Toc91133" w:history="1">
            <w:r>
              <w:rPr>
                <w:noProof/>
              </w:rPr>
              <w:t>4.2.2.</w:t>
            </w:r>
            <w:r>
              <w:rPr>
                <w:noProof/>
              </w:rPr>
              <w:tab/>
            </w:r>
            <w:r>
              <w:rPr>
                <w:rStyle w:val="Hyperlink"/>
                <w:noProof/>
              </w:rPr>
              <w:t>[Nama Fitur 2]</w:t>
            </w:r>
            <w:r>
              <w:rPr>
                <w:noProof/>
                <w:webHidden/>
              </w:rPr>
              <w:tab/>
            </w:r>
            <w:r>
              <w:rPr>
                <w:noProof/>
                <w:webHidden/>
              </w:rPr>
              <w:fldChar w:fldCharType="begin"/>
            </w:r>
            <w:r>
              <w:rPr>
                <w:noProof/>
                <w:webHidden/>
              </w:rPr>
              <w:instrText xml:space="preserve"> PAGEREF _Toc91133 \h </w:instrText>
            </w:r>
            <w:r>
              <w:rPr>
                <w:noProof/>
                <w:webHidden/>
              </w:rPr>
            </w:r>
            <w:r>
              <w:rPr>
                <w:noProof/>
                <w:webHidden/>
              </w:rPr>
              <w:fldChar w:fldCharType="separate"/>
            </w:r>
            <w:r>
              <w:rPr>
                <w:noProof/>
                <w:webHidden/>
              </w:rPr>
              <w:t>15</w:t>
            </w:r>
            <w:r>
              <w:rPr>
                <w:noProof/>
                <w:webHidden/>
              </w:rPr>
              <w:fldChar w:fldCharType="end"/>
            </w:r>
          </w:hyperlink>
        </w:p>
        <w:p w14:paraId="566AA2EF"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34" w:history="1">
            <w:r>
              <w:rPr>
                <w:noProof/>
              </w:rPr>
              <w:t>4.3.</w:t>
            </w:r>
            <w:r>
              <w:rPr>
                <w:noProof/>
              </w:rPr>
              <w:tab/>
            </w:r>
            <w:r>
              <w:rPr>
                <w:rStyle w:val="Hyperlink"/>
                <w:noProof/>
              </w:rPr>
              <w:t>Notifikasi dan Email Otomatis</w:t>
            </w:r>
            <w:r>
              <w:rPr>
                <w:noProof/>
                <w:webHidden/>
              </w:rPr>
              <w:tab/>
            </w:r>
            <w:r>
              <w:rPr>
                <w:noProof/>
                <w:webHidden/>
              </w:rPr>
              <w:fldChar w:fldCharType="begin"/>
            </w:r>
            <w:r>
              <w:rPr>
                <w:noProof/>
                <w:webHidden/>
              </w:rPr>
              <w:instrText xml:space="preserve"> PAGEREF _Toc91134 \h </w:instrText>
            </w:r>
            <w:r>
              <w:rPr>
                <w:noProof/>
                <w:webHidden/>
              </w:rPr>
            </w:r>
            <w:r>
              <w:rPr>
                <w:noProof/>
                <w:webHidden/>
              </w:rPr>
              <w:fldChar w:fldCharType="separate"/>
            </w:r>
            <w:r>
              <w:rPr>
                <w:noProof/>
                <w:webHidden/>
              </w:rPr>
              <w:t>15</w:t>
            </w:r>
            <w:r>
              <w:rPr>
                <w:noProof/>
                <w:webHidden/>
              </w:rPr>
              <w:fldChar w:fldCharType="end"/>
            </w:r>
          </w:hyperlink>
        </w:p>
        <w:p w14:paraId="53F982A4"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36" w:history="1">
            <w:r>
              <w:rPr>
                <w:noProof/>
              </w:rPr>
              <w:t>4.4.</w:t>
            </w:r>
            <w:r>
              <w:rPr>
                <w:noProof/>
              </w:rPr>
              <w:tab/>
            </w:r>
            <w:r>
              <w:rPr>
                <w:rStyle w:val="Hyperlink"/>
                <w:noProof/>
              </w:rPr>
              <w:t>Laporan</w:t>
            </w:r>
            <w:r>
              <w:rPr>
                <w:noProof/>
                <w:webHidden/>
              </w:rPr>
              <w:tab/>
            </w:r>
            <w:r>
              <w:rPr>
                <w:noProof/>
                <w:webHidden/>
              </w:rPr>
              <w:fldChar w:fldCharType="begin"/>
            </w:r>
            <w:r>
              <w:rPr>
                <w:noProof/>
                <w:webHidden/>
              </w:rPr>
              <w:instrText xml:space="preserve"> PAGEREF _Toc91136 \h </w:instrText>
            </w:r>
            <w:r>
              <w:rPr>
                <w:noProof/>
                <w:webHidden/>
              </w:rPr>
            </w:r>
            <w:r>
              <w:rPr>
                <w:noProof/>
                <w:webHidden/>
              </w:rPr>
              <w:fldChar w:fldCharType="separate"/>
            </w:r>
            <w:r>
              <w:rPr>
                <w:noProof/>
                <w:webHidden/>
              </w:rPr>
              <w:t>15</w:t>
            </w:r>
            <w:r>
              <w:rPr>
                <w:noProof/>
                <w:webHidden/>
              </w:rPr>
              <w:fldChar w:fldCharType="end"/>
            </w:r>
          </w:hyperlink>
        </w:p>
        <w:p w14:paraId="2615A2EC"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38" w:history="1">
            <w:r>
              <w:rPr>
                <w:noProof/>
              </w:rPr>
              <w:t>5.</w:t>
            </w:r>
            <w:r>
              <w:rPr>
                <w:noProof/>
              </w:rPr>
              <w:tab/>
            </w:r>
            <w:r>
              <w:rPr>
                <w:rStyle w:val="Hyperlink"/>
                <w:noProof/>
              </w:rPr>
              <w:t>Hak Akses dan Alur Persetujuan</w:t>
            </w:r>
            <w:r>
              <w:rPr>
                <w:noProof/>
                <w:webHidden/>
              </w:rPr>
              <w:tab/>
            </w:r>
            <w:r>
              <w:rPr>
                <w:noProof/>
                <w:webHidden/>
              </w:rPr>
              <w:fldChar w:fldCharType="begin"/>
            </w:r>
            <w:r>
              <w:rPr>
                <w:noProof/>
                <w:webHidden/>
              </w:rPr>
              <w:instrText xml:space="preserve"> PAGEREF _Toc91138 \h </w:instrText>
            </w:r>
            <w:r>
              <w:rPr>
                <w:noProof/>
                <w:webHidden/>
              </w:rPr>
            </w:r>
            <w:r>
              <w:rPr>
                <w:noProof/>
                <w:webHidden/>
              </w:rPr>
              <w:fldChar w:fldCharType="separate"/>
            </w:r>
            <w:r>
              <w:rPr>
                <w:noProof/>
                <w:webHidden/>
              </w:rPr>
              <w:t>15</w:t>
            </w:r>
            <w:r>
              <w:rPr>
                <w:noProof/>
                <w:webHidden/>
              </w:rPr>
              <w:fldChar w:fldCharType="end"/>
            </w:r>
          </w:hyperlink>
        </w:p>
        <w:p w14:paraId="27180D4E"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39" w:history="1">
            <w:r>
              <w:rPr>
                <w:noProof/>
              </w:rPr>
              <w:t>5.1.</w:t>
            </w:r>
            <w:r>
              <w:rPr>
                <w:noProof/>
              </w:rPr>
              <w:tab/>
            </w:r>
            <w:r>
              <w:rPr>
                <w:rStyle w:val="Hyperlink"/>
                <w:noProof/>
              </w:rPr>
              <w:t>Matriks Hak Akses</w:t>
            </w:r>
            <w:r>
              <w:rPr>
                <w:noProof/>
                <w:webHidden/>
              </w:rPr>
              <w:tab/>
            </w:r>
            <w:r>
              <w:rPr>
                <w:noProof/>
                <w:webHidden/>
              </w:rPr>
              <w:fldChar w:fldCharType="begin"/>
            </w:r>
            <w:r>
              <w:rPr>
                <w:noProof/>
                <w:webHidden/>
              </w:rPr>
              <w:instrText xml:space="preserve"> PAGEREF _Toc91139 \h </w:instrText>
            </w:r>
            <w:r>
              <w:rPr>
                <w:noProof/>
                <w:webHidden/>
              </w:rPr>
            </w:r>
            <w:r>
              <w:rPr>
                <w:noProof/>
                <w:webHidden/>
              </w:rPr>
              <w:fldChar w:fldCharType="separate"/>
            </w:r>
            <w:r>
              <w:rPr>
                <w:noProof/>
                <w:webHidden/>
              </w:rPr>
              <w:t>15</w:t>
            </w:r>
            <w:r>
              <w:rPr>
                <w:noProof/>
                <w:webHidden/>
              </w:rPr>
              <w:fldChar w:fldCharType="end"/>
            </w:r>
          </w:hyperlink>
        </w:p>
        <w:p w14:paraId="60C32D72"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41" w:history="1">
            <w:r>
              <w:rPr>
                <w:noProof/>
              </w:rPr>
              <w:t>5.2.</w:t>
            </w:r>
            <w:r>
              <w:rPr>
                <w:noProof/>
              </w:rPr>
              <w:tab/>
            </w:r>
            <w:r>
              <w:rPr>
                <w:rStyle w:val="Hyperlink"/>
                <w:noProof/>
              </w:rPr>
              <w:t>Alur Persetujuan (Approval)</w:t>
            </w:r>
            <w:r>
              <w:rPr>
                <w:noProof/>
                <w:webHidden/>
              </w:rPr>
              <w:tab/>
            </w:r>
            <w:r>
              <w:rPr>
                <w:noProof/>
                <w:webHidden/>
              </w:rPr>
              <w:fldChar w:fldCharType="begin"/>
            </w:r>
            <w:r>
              <w:rPr>
                <w:noProof/>
                <w:webHidden/>
              </w:rPr>
              <w:instrText xml:space="preserve"> PAGEREF _Toc91141 \h </w:instrText>
            </w:r>
            <w:r>
              <w:rPr>
                <w:noProof/>
                <w:webHidden/>
              </w:rPr>
            </w:r>
            <w:r>
              <w:rPr>
                <w:noProof/>
                <w:webHidden/>
              </w:rPr>
              <w:fldChar w:fldCharType="separate"/>
            </w:r>
            <w:r>
              <w:rPr>
                <w:noProof/>
                <w:webHidden/>
              </w:rPr>
              <w:t>16</w:t>
            </w:r>
            <w:r>
              <w:rPr>
                <w:noProof/>
                <w:webHidden/>
              </w:rPr>
              <w:fldChar w:fldCharType="end"/>
            </w:r>
          </w:hyperlink>
        </w:p>
        <w:p w14:paraId="3AB34C86"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43" w:history="1">
            <w:r>
              <w:rPr>
                <w:noProof/>
              </w:rPr>
              <w:t>6.</w:t>
            </w:r>
            <w:r>
              <w:rPr>
                <w:noProof/>
              </w:rPr>
              <w:tab/>
            </w:r>
            <w:r>
              <w:rPr>
                <w:rStyle w:val="Hyperlink"/>
                <w:noProof/>
              </w:rPr>
              <w:t>Struktur Data dan Integrasi</w:t>
            </w:r>
            <w:r>
              <w:rPr>
                <w:noProof/>
                <w:webHidden/>
              </w:rPr>
              <w:tab/>
            </w:r>
            <w:r>
              <w:rPr>
                <w:noProof/>
                <w:webHidden/>
              </w:rPr>
              <w:fldChar w:fldCharType="begin"/>
            </w:r>
            <w:r>
              <w:rPr>
                <w:noProof/>
                <w:webHidden/>
              </w:rPr>
              <w:instrText xml:space="preserve"> PAGEREF _Toc</w:instrText>
            </w:r>
            <w:r>
              <w:rPr>
                <w:noProof/>
                <w:webHidden/>
              </w:rPr>
              <w:instrText xml:space="preserve">91143 \h </w:instrText>
            </w:r>
            <w:r>
              <w:rPr>
                <w:noProof/>
                <w:webHidden/>
              </w:rPr>
            </w:r>
            <w:r>
              <w:rPr>
                <w:noProof/>
                <w:webHidden/>
              </w:rPr>
              <w:fldChar w:fldCharType="separate"/>
            </w:r>
            <w:r>
              <w:rPr>
                <w:noProof/>
                <w:webHidden/>
              </w:rPr>
              <w:t>16</w:t>
            </w:r>
            <w:r>
              <w:rPr>
                <w:noProof/>
                <w:webHidden/>
              </w:rPr>
              <w:fldChar w:fldCharType="end"/>
            </w:r>
          </w:hyperlink>
        </w:p>
        <w:p w14:paraId="0B8B8FEB"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44" w:history="1">
            <w:r>
              <w:rPr>
                <w:noProof/>
              </w:rPr>
              <w:t>6.1.</w:t>
            </w:r>
            <w:r>
              <w:rPr>
                <w:noProof/>
              </w:rPr>
              <w:tab/>
            </w:r>
            <w:r>
              <w:rPr>
                <w:rStyle w:val="Hyperlink"/>
                <w:noProof/>
              </w:rPr>
              <w:t>Struktur Data</w:t>
            </w:r>
            <w:r>
              <w:rPr>
                <w:noProof/>
                <w:webHidden/>
              </w:rPr>
              <w:tab/>
            </w:r>
            <w:r>
              <w:rPr>
                <w:noProof/>
                <w:webHidden/>
              </w:rPr>
              <w:fldChar w:fldCharType="begin"/>
            </w:r>
            <w:r>
              <w:rPr>
                <w:noProof/>
                <w:webHidden/>
              </w:rPr>
              <w:instrText xml:space="preserve"> PAGEREF _Toc91144 \h </w:instrText>
            </w:r>
            <w:r>
              <w:rPr>
                <w:noProof/>
                <w:webHidden/>
              </w:rPr>
            </w:r>
            <w:r>
              <w:rPr>
                <w:noProof/>
                <w:webHidden/>
              </w:rPr>
              <w:fldChar w:fldCharType="separate"/>
            </w:r>
            <w:r>
              <w:rPr>
                <w:noProof/>
                <w:webHidden/>
              </w:rPr>
              <w:t>16</w:t>
            </w:r>
            <w:r>
              <w:rPr>
                <w:noProof/>
                <w:webHidden/>
              </w:rPr>
              <w:fldChar w:fldCharType="end"/>
            </w:r>
          </w:hyperlink>
        </w:p>
        <w:p w14:paraId="041CD8AE"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46" w:history="1">
            <w:r>
              <w:rPr>
                <w:noProof/>
              </w:rPr>
              <w:t>6.2.</w:t>
            </w:r>
            <w:r>
              <w:rPr>
                <w:noProof/>
              </w:rPr>
              <w:tab/>
            </w:r>
            <w:r>
              <w:rPr>
                <w:rStyle w:val="Hyperlink"/>
                <w:noProof/>
              </w:rPr>
              <w:t>Interface dan Integrasi Sistem</w:t>
            </w:r>
            <w:r>
              <w:rPr>
                <w:noProof/>
                <w:webHidden/>
              </w:rPr>
              <w:tab/>
            </w:r>
            <w:r>
              <w:rPr>
                <w:noProof/>
                <w:webHidden/>
              </w:rPr>
              <w:fldChar w:fldCharType="begin"/>
            </w:r>
            <w:r>
              <w:rPr>
                <w:noProof/>
                <w:webHidden/>
              </w:rPr>
              <w:instrText xml:space="preserve"> PAGEREF _Toc91146 \h </w:instrText>
            </w:r>
            <w:r>
              <w:rPr>
                <w:noProof/>
                <w:webHidden/>
              </w:rPr>
            </w:r>
            <w:r>
              <w:rPr>
                <w:noProof/>
                <w:webHidden/>
              </w:rPr>
              <w:fldChar w:fldCharType="separate"/>
            </w:r>
            <w:r>
              <w:rPr>
                <w:noProof/>
                <w:webHidden/>
              </w:rPr>
              <w:t>16</w:t>
            </w:r>
            <w:r>
              <w:rPr>
                <w:noProof/>
                <w:webHidden/>
              </w:rPr>
              <w:fldChar w:fldCharType="end"/>
            </w:r>
          </w:hyperlink>
        </w:p>
        <w:p w14:paraId="61B1486D"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48" w:history="1">
            <w:r>
              <w:rPr>
                <w:noProof/>
              </w:rPr>
              <w:t>6.3.</w:t>
            </w:r>
            <w:r>
              <w:rPr>
                <w:noProof/>
              </w:rPr>
              <w:tab/>
            </w:r>
            <w:r>
              <w:rPr>
                <w:rStyle w:val="Hyperlink"/>
                <w:noProof/>
              </w:rPr>
              <w:t>Struktur Data Interface</w:t>
            </w:r>
            <w:r>
              <w:rPr>
                <w:noProof/>
                <w:webHidden/>
              </w:rPr>
              <w:tab/>
            </w:r>
            <w:r>
              <w:rPr>
                <w:noProof/>
                <w:webHidden/>
              </w:rPr>
              <w:fldChar w:fldCharType="begin"/>
            </w:r>
            <w:r>
              <w:rPr>
                <w:noProof/>
                <w:webHidden/>
              </w:rPr>
              <w:instrText xml:space="preserve"> PAGEREF _Toc91148 \h </w:instrText>
            </w:r>
            <w:r>
              <w:rPr>
                <w:noProof/>
                <w:webHidden/>
              </w:rPr>
            </w:r>
            <w:r>
              <w:rPr>
                <w:noProof/>
                <w:webHidden/>
              </w:rPr>
              <w:fldChar w:fldCharType="separate"/>
            </w:r>
            <w:r>
              <w:rPr>
                <w:noProof/>
                <w:webHidden/>
              </w:rPr>
              <w:t>16</w:t>
            </w:r>
            <w:r>
              <w:rPr>
                <w:noProof/>
                <w:webHidden/>
              </w:rPr>
              <w:fldChar w:fldCharType="end"/>
            </w:r>
          </w:hyperlink>
        </w:p>
        <w:p w14:paraId="693466CB"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50" w:history="1">
            <w:r>
              <w:rPr>
                <w:noProof/>
              </w:rPr>
              <w:t>7.</w:t>
            </w:r>
            <w:r>
              <w:rPr>
                <w:noProof/>
              </w:rPr>
              <w:tab/>
            </w:r>
            <w:r>
              <w:rPr>
                <w:rStyle w:val="Hyperlink"/>
                <w:noProof/>
              </w:rPr>
              <w:t>Kebutuhan Non-Fungsional</w:t>
            </w:r>
            <w:r>
              <w:rPr>
                <w:noProof/>
                <w:webHidden/>
              </w:rPr>
              <w:tab/>
            </w:r>
            <w:r>
              <w:rPr>
                <w:noProof/>
                <w:webHidden/>
              </w:rPr>
              <w:fldChar w:fldCharType="begin"/>
            </w:r>
            <w:r>
              <w:rPr>
                <w:noProof/>
                <w:webHidden/>
              </w:rPr>
              <w:instrText xml:space="preserve"> PAGEREF _Toc91150 \h </w:instrText>
            </w:r>
            <w:r>
              <w:rPr>
                <w:noProof/>
                <w:webHidden/>
              </w:rPr>
            </w:r>
            <w:r>
              <w:rPr>
                <w:noProof/>
                <w:webHidden/>
              </w:rPr>
              <w:fldChar w:fldCharType="separate"/>
            </w:r>
            <w:r>
              <w:rPr>
                <w:noProof/>
                <w:webHidden/>
              </w:rPr>
              <w:t>17</w:t>
            </w:r>
            <w:r>
              <w:rPr>
                <w:noProof/>
                <w:webHidden/>
              </w:rPr>
              <w:fldChar w:fldCharType="end"/>
            </w:r>
          </w:hyperlink>
        </w:p>
        <w:p w14:paraId="1A587ADA"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52" w:history="1">
            <w:r>
              <w:rPr>
                <w:noProof/>
              </w:rPr>
              <w:t>8.</w:t>
            </w:r>
            <w:r>
              <w:rPr>
                <w:noProof/>
              </w:rPr>
              <w:tab/>
            </w:r>
            <w:r>
              <w:rPr>
                <w:rStyle w:val="Hyperlink"/>
                <w:noProof/>
              </w:rPr>
              <w:t>Asumsi, Batasan, dan Risiko</w:t>
            </w:r>
            <w:r>
              <w:rPr>
                <w:noProof/>
                <w:webHidden/>
              </w:rPr>
              <w:tab/>
            </w:r>
            <w:r>
              <w:rPr>
                <w:noProof/>
                <w:webHidden/>
              </w:rPr>
              <w:fldChar w:fldCharType="begin"/>
            </w:r>
            <w:r>
              <w:rPr>
                <w:noProof/>
                <w:webHidden/>
              </w:rPr>
              <w:instrText xml:space="preserve"> PAGEREF </w:instrText>
            </w:r>
            <w:r>
              <w:rPr>
                <w:noProof/>
                <w:webHidden/>
              </w:rPr>
              <w:instrText xml:space="preserve">_Toc91152 \h </w:instrText>
            </w:r>
            <w:r>
              <w:rPr>
                <w:noProof/>
                <w:webHidden/>
              </w:rPr>
            </w:r>
            <w:r>
              <w:rPr>
                <w:noProof/>
                <w:webHidden/>
              </w:rPr>
              <w:fldChar w:fldCharType="separate"/>
            </w:r>
            <w:r>
              <w:rPr>
                <w:noProof/>
                <w:webHidden/>
              </w:rPr>
              <w:t>17</w:t>
            </w:r>
            <w:r>
              <w:rPr>
                <w:noProof/>
                <w:webHidden/>
              </w:rPr>
              <w:fldChar w:fldCharType="end"/>
            </w:r>
          </w:hyperlink>
        </w:p>
        <w:p w14:paraId="4F6DAF66"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53" w:history="1">
            <w:r>
              <w:rPr>
                <w:noProof/>
              </w:rPr>
              <w:t>8.1.</w:t>
            </w:r>
            <w:r>
              <w:rPr>
                <w:noProof/>
              </w:rPr>
              <w:tab/>
            </w:r>
            <w:r>
              <w:rPr>
                <w:rStyle w:val="Hyperlink"/>
                <w:noProof/>
              </w:rPr>
              <w:t>Asumsi</w:t>
            </w:r>
            <w:r>
              <w:rPr>
                <w:noProof/>
                <w:webHidden/>
              </w:rPr>
              <w:tab/>
            </w:r>
            <w:r>
              <w:rPr>
                <w:noProof/>
                <w:webHidden/>
              </w:rPr>
              <w:fldChar w:fldCharType="begin"/>
            </w:r>
            <w:r>
              <w:rPr>
                <w:noProof/>
                <w:webHidden/>
              </w:rPr>
              <w:instrText xml:space="preserve"> PAGEREF _Toc91153 \h </w:instrText>
            </w:r>
            <w:r>
              <w:rPr>
                <w:noProof/>
                <w:webHidden/>
              </w:rPr>
            </w:r>
            <w:r>
              <w:rPr>
                <w:noProof/>
                <w:webHidden/>
              </w:rPr>
              <w:fldChar w:fldCharType="separate"/>
            </w:r>
            <w:r>
              <w:rPr>
                <w:noProof/>
                <w:webHidden/>
              </w:rPr>
              <w:t>17</w:t>
            </w:r>
            <w:r>
              <w:rPr>
                <w:noProof/>
                <w:webHidden/>
              </w:rPr>
              <w:fldChar w:fldCharType="end"/>
            </w:r>
          </w:hyperlink>
        </w:p>
        <w:p w14:paraId="3DEEAA5B"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55" w:history="1">
            <w:r>
              <w:rPr>
                <w:noProof/>
              </w:rPr>
              <w:t>8.2.</w:t>
            </w:r>
            <w:r>
              <w:rPr>
                <w:noProof/>
              </w:rPr>
              <w:tab/>
            </w:r>
            <w:r>
              <w:rPr>
                <w:rStyle w:val="Hyperlink"/>
                <w:noProof/>
              </w:rPr>
              <w:t>Batasan</w:t>
            </w:r>
            <w:r>
              <w:rPr>
                <w:noProof/>
                <w:webHidden/>
              </w:rPr>
              <w:tab/>
            </w:r>
            <w:r>
              <w:rPr>
                <w:noProof/>
                <w:webHidden/>
              </w:rPr>
              <w:fldChar w:fldCharType="begin"/>
            </w:r>
            <w:r>
              <w:rPr>
                <w:noProof/>
                <w:webHidden/>
              </w:rPr>
              <w:instrText xml:space="preserve"> PAGEREF _Toc91155 \h </w:instrText>
            </w:r>
            <w:r>
              <w:rPr>
                <w:noProof/>
                <w:webHidden/>
              </w:rPr>
            </w:r>
            <w:r>
              <w:rPr>
                <w:noProof/>
                <w:webHidden/>
              </w:rPr>
              <w:fldChar w:fldCharType="separate"/>
            </w:r>
            <w:r>
              <w:rPr>
                <w:noProof/>
                <w:webHidden/>
              </w:rPr>
              <w:t>17</w:t>
            </w:r>
            <w:r>
              <w:rPr>
                <w:noProof/>
                <w:webHidden/>
              </w:rPr>
              <w:fldChar w:fldCharType="end"/>
            </w:r>
          </w:hyperlink>
        </w:p>
        <w:p w14:paraId="080A37C8"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57" w:history="1">
            <w:r>
              <w:rPr>
                <w:noProof/>
              </w:rPr>
              <w:t>8.3.</w:t>
            </w:r>
            <w:r>
              <w:rPr>
                <w:noProof/>
              </w:rPr>
              <w:tab/>
            </w:r>
            <w:r>
              <w:rPr>
                <w:rStyle w:val="Hyperlink"/>
                <w:noProof/>
              </w:rPr>
              <w:t>Risiko dan Mitigasi</w:t>
            </w:r>
            <w:r>
              <w:rPr>
                <w:noProof/>
                <w:webHidden/>
              </w:rPr>
              <w:tab/>
            </w:r>
            <w:r>
              <w:rPr>
                <w:noProof/>
                <w:webHidden/>
              </w:rPr>
              <w:fldChar w:fldCharType="begin"/>
            </w:r>
            <w:r>
              <w:rPr>
                <w:noProof/>
                <w:webHidden/>
              </w:rPr>
              <w:instrText xml:space="preserve"> PAGEREF _T</w:instrText>
            </w:r>
            <w:r>
              <w:rPr>
                <w:noProof/>
                <w:webHidden/>
              </w:rPr>
              <w:instrText xml:space="preserve">oc91157 \h </w:instrText>
            </w:r>
            <w:r>
              <w:rPr>
                <w:noProof/>
                <w:webHidden/>
              </w:rPr>
            </w:r>
            <w:r>
              <w:rPr>
                <w:noProof/>
                <w:webHidden/>
              </w:rPr>
              <w:fldChar w:fldCharType="separate"/>
            </w:r>
            <w:r>
              <w:rPr>
                <w:noProof/>
                <w:webHidden/>
              </w:rPr>
              <w:t>18</w:t>
            </w:r>
            <w:r>
              <w:rPr>
                <w:noProof/>
                <w:webHidden/>
              </w:rPr>
              <w:fldChar w:fldCharType="end"/>
            </w:r>
          </w:hyperlink>
        </w:p>
        <w:p w14:paraId="0B0ABB84"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59" w:history="1">
            <w:r>
              <w:rPr>
                <w:noProof/>
              </w:rPr>
              <w:t>9.</w:t>
            </w:r>
            <w:r>
              <w:rPr>
                <w:noProof/>
              </w:rPr>
              <w:tab/>
            </w:r>
            <w:r>
              <w:rPr>
                <w:rStyle w:val="Hyperlink"/>
                <w:noProof/>
              </w:rPr>
              <w:t>Rencana Implementasi</w:t>
            </w:r>
            <w:r>
              <w:rPr>
                <w:noProof/>
                <w:webHidden/>
              </w:rPr>
              <w:tab/>
            </w:r>
            <w:r>
              <w:rPr>
                <w:noProof/>
                <w:webHidden/>
              </w:rPr>
              <w:fldChar w:fldCharType="begin"/>
            </w:r>
            <w:r>
              <w:rPr>
                <w:noProof/>
                <w:webHidden/>
              </w:rPr>
              <w:instrText xml:space="preserve"> PAGEREF _Toc91159 \h </w:instrText>
            </w:r>
            <w:r>
              <w:rPr>
                <w:noProof/>
                <w:webHidden/>
              </w:rPr>
            </w:r>
            <w:r>
              <w:rPr>
                <w:noProof/>
                <w:webHidden/>
              </w:rPr>
              <w:fldChar w:fldCharType="separate"/>
            </w:r>
            <w:r>
              <w:rPr>
                <w:noProof/>
                <w:webHidden/>
              </w:rPr>
              <w:t>18</w:t>
            </w:r>
            <w:r>
              <w:rPr>
                <w:noProof/>
                <w:webHidden/>
              </w:rPr>
              <w:fldChar w:fldCharType="end"/>
            </w:r>
          </w:hyperlink>
        </w:p>
        <w:p w14:paraId="35C871D9"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60" w:history="1">
            <w:r>
              <w:rPr>
                <w:noProof/>
              </w:rPr>
              <w:t>9.1.</w:t>
            </w:r>
            <w:r>
              <w:rPr>
                <w:noProof/>
              </w:rPr>
              <w:tab/>
            </w:r>
            <w:r>
              <w:rPr>
                <w:rStyle w:val="Hyperlink"/>
                <w:noProof/>
              </w:rPr>
              <w:t>Jad</w:t>
            </w:r>
            <w:r>
              <w:rPr>
                <w:rStyle w:val="Hyperlink"/>
                <w:noProof/>
              </w:rPr>
              <w:t>wal dan Milestone</w:t>
            </w:r>
            <w:r>
              <w:rPr>
                <w:noProof/>
                <w:webHidden/>
              </w:rPr>
              <w:tab/>
            </w:r>
            <w:r>
              <w:rPr>
                <w:noProof/>
                <w:webHidden/>
              </w:rPr>
              <w:fldChar w:fldCharType="begin"/>
            </w:r>
            <w:r>
              <w:rPr>
                <w:noProof/>
                <w:webHidden/>
              </w:rPr>
              <w:instrText xml:space="preserve"> PAGEREF _Toc91160 \h </w:instrText>
            </w:r>
            <w:r>
              <w:rPr>
                <w:noProof/>
                <w:webHidden/>
              </w:rPr>
            </w:r>
            <w:r>
              <w:rPr>
                <w:noProof/>
                <w:webHidden/>
              </w:rPr>
              <w:fldChar w:fldCharType="separate"/>
            </w:r>
            <w:r>
              <w:rPr>
                <w:noProof/>
                <w:webHidden/>
              </w:rPr>
              <w:t>18</w:t>
            </w:r>
            <w:r>
              <w:rPr>
                <w:noProof/>
                <w:webHidden/>
              </w:rPr>
              <w:fldChar w:fldCharType="end"/>
            </w:r>
          </w:hyperlink>
        </w:p>
        <w:p w14:paraId="65C462D4"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62" w:history="1">
            <w:r>
              <w:rPr>
                <w:noProof/>
              </w:rPr>
              <w:t>9.2.</w:t>
            </w:r>
            <w:r>
              <w:rPr>
                <w:noProof/>
              </w:rPr>
              <w:tab/>
            </w:r>
            <w:r>
              <w:rPr>
                <w:rStyle w:val="Hyperlink"/>
                <w:noProof/>
              </w:rPr>
              <w:t>Rencana Pengujian (UAT)</w:t>
            </w:r>
            <w:r>
              <w:rPr>
                <w:noProof/>
                <w:webHidden/>
              </w:rPr>
              <w:tab/>
            </w:r>
            <w:r>
              <w:rPr>
                <w:noProof/>
                <w:webHidden/>
              </w:rPr>
              <w:fldChar w:fldCharType="begin"/>
            </w:r>
            <w:r>
              <w:rPr>
                <w:noProof/>
                <w:webHidden/>
              </w:rPr>
              <w:instrText xml:space="preserve"> PAGEREF _Toc91162 \h </w:instrText>
            </w:r>
            <w:r>
              <w:rPr>
                <w:noProof/>
                <w:webHidden/>
              </w:rPr>
            </w:r>
            <w:r>
              <w:rPr>
                <w:noProof/>
                <w:webHidden/>
              </w:rPr>
              <w:fldChar w:fldCharType="separate"/>
            </w:r>
            <w:r>
              <w:rPr>
                <w:noProof/>
                <w:webHidden/>
              </w:rPr>
              <w:t>18</w:t>
            </w:r>
            <w:r>
              <w:rPr>
                <w:noProof/>
                <w:webHidden/>
              </w:rPr>
              <w:fldChar w:fldCharType="end"/>
            </w:r>
          </w:hyperlink>
        </w:p>
        <w:p w14:paraId="3A10466B" w14:textId="77777777" w:rsidR="00B3692C" w:rsidRDefault="00375BAE">
          <w:pPr>
            <w:pStyle w:val="TOC2"/>
            <w:tabs>
              <w:tab w:val="left" w:pos="800"/>
              <w:tab w:val="right" w:leader="dot" w:pos="9873"/>
            </w:tabs>
            <w:rPr>
              <w:rFonts w:eastAsiaTheme="minorEastAsia" w:cstheme="minorBidi"/>
              <w:smallCaps/>
              <w:noProof/>
              <w:kern w:val="2"/>
              <w:sz w:val="24"/>
              <w:szCs w:val="24"/>
              <w:lang w:val="en-ID" w:eastAsia="en-ID" w:bidi="ar-SA"/>
            </w:rPr>
          </w:pPr>
          <w:hyperlink w:anchor="_Toc91164" w:history="1">
            <w:r>
              <w:rPr>
                <w:noProof/>
              </w:rPr>
              <w:t>9.3.</w:t>
            </w:r>
            <w:r>
              <w:rPr>
                <w:noProof/>
              </w:rPr>
              <w:tab/>
            </w:r>
            <w:r>
              <w:rPr>
                <w:rStyle w:val="Hyperlink"/>
                <w:noProof/>
              </w:rPr>
              <w:t>Kriteria Penerimaan</w:t>
            </w:r>
            <w:r>
              <w:rPr>
                <w:noProof/>
                <w:webHidden/>
              </w:rPr>
              <w:tab/>
            </w:r>
            <w:r>
              <w:rPr>
                <w:noProof/>
                <w:webHidden/>
              </w:rPr>
              <w:fldChar w:fldCharType="begin"/>
            </w:r>
            <w:r>
              <w:rPr>
                <w:noProof/>
                <w:webHidden/>
              </w:rPr>
              <w:instrText xml:space="preserve"> PAGEREF _Toc91164 \h </w:instrText>
            </w:r>
            <w:r>
              <w:rPr>
                <w:noProof/>
                <w:webHidden/>
              </w:rPr>
            </w:r>
            <w:r>
              <w:rPr>
                <w:noProof/>
                <w:webHidden/>
              </w:rPr>
              <w:fldChar w:fldCharType="separate"/>
            </w:r>
            <w:r>
              <w:rPr>
                <w:noProof/>
                <w:webHidden/>
              </w:rPr>
              <w:t>19</w:t>
            </w:r>
            <w:r>
              <w:rPr>
                <w:noProof/>
                <w:webHidden/>
              </w:rPr>
              <w:fldChar w:fldCharType="end"/>
            </w:r>
          </w:hyperlink>
        </w:p>
        <w:p w14:paraId="1D6A43D3" w14:textId="77777777" w:rsidR="00B3692C" w:rsidRDefault="00375BAE">
          <w:pPr>
            <w:pStyle w:val="TOC1"/>
            <w:tabs>
              <w:tab w:val="left" w:pos="600"/>
              <w:tab w:val="right" w:leader="dot" w:pos="9873"/>
            </w:tabs>
            <w:rPr>
              <w:rFonts w:eastAsiaTheme="minorEastAsia" w:cstheme="minorBidi"/>
              <w:b w:val="0"/>
              <w:bCs w:val="0"/>
              <w:caps/>
              <w:noProof/>
              <w:kern w:val="2"/>
              <w:sz w:val="24"/>
              <w:szCs w:val="24"/>
              <w:lang w:val="en-ID" w:eastAsia="en-ID" w:bidi="ar-SA"/>
            </w:rPr>
          </w:pPr>
          <w:hyperlink w:anchor="_Toc91165" w:history="1">
            <w:r>
              <w:rPr>
                <w:noProof/>
              </w:rPr>
              <w:t>10.</w:t>
            </w:r>
            <w:r>
              <w:rPr>
                <w:noProof/>
              </w:rPr>
              <w:tab/>
            </w:r>
            <w:r>
              <w:rPr>
                <w:rStyle w:val="Hyperlink"/>
                <w:noProof/>
              </w:rPr>
              <w:t>Lampiran</w:t>
            </w:r>
            <w:r>
              <w:rPr>
                <w:noProof/>
                <w:webHidden/>
              </w:rPr>
              <w:tab/>
            </w:r>
            <w:r>
              <w:rPr>
                <w:noProof/>
                <w:webHidden/>
              </w:rPr>
              <w:fldChar w:fldCharType="begin"/>
            </w:r>
            <w:r>
              <w:rPr>
                <w:noProof/>
                <w:webHidden/>
              </w:rPr>
              <w:instrText xml:space="preserve"> PAGEREF _T</w:instrText>
            </w:r>
            <w:r>
              <w:rPr>
                <w:noProof/>
                <w:webHidden/>
              </w:rPr>
              <w:instrText xml:space="preserve">oc91165 \h </w:instrText>
            </w:r>
            <w:r>
              <w:rPr>
                <w:noProof/>
                <w:webHidden/>
              </w:rPr>
            </w:r>
            <w:r>
              <w:rPr>
                <w:noProof/>
                <w:webHidden/>
              </w:rPr>
              <w:fldChar w:fldCharType="separate"/>
            </w:r>
            <w:r>
              <w:rPr>
                <w:noProof/>
                <w:webHidden/>
              </w:rPr>
              <w:t>19</w:t>
            </w:r>
            <w:r>
              <w:rPr>
                <w:noProof/>
                <w:webHidden/>
              </w:rPr>
              <w:fldChar w:fldCharType="end"/>
            </w:r>
          </w:hyperlink>
          <w:r>
            <w:fldChar w:fldCharType="end"/>
          </w:r>
        </w:p>
      </w:sdtContent>
    </w:sdt>
    <w:p w14:paraId="10B8BE09" w14:textId="77777777" w:rsidR="00B3692C" w:rsidRDefault="00375BAE">
      <w:pPr>
        <w:spacing w:before="0" w:after="0"/>
      </w:pPr>
      <w:r>
        <w:br w:type="page"/>
      </w:r>
    </w:p>
    <w:p w14:paraId="1A5F2495" w14:textId="77777777" w:rsidR="00B3692C" w:rsidRDefault="00375BAE">
      <w:pPr>
        <w:pStyle w:val="Heading1"/>
        <w:numPr>
          <w:ilvl w:val="0"/>
          <w:numId w:val="0"/>
        </w:numPr>
        <w:ind w:left="432" w:hanging="432"/>
      </w:pPr>
      <w:bookmarkStart w:id="10" w:name="_Toc919001"/>
      <w:r>
        <w:rPr>
          <w:rFonts w:asciiTheme="minorHAnsi" w:hAnsiTheme="minorHAnsi" w:cstheme="minorHAnsi"/>
        </w:rPr>
        <w:lastRenderedPageBreak/>
        <w:t>Daftar Gambar</w:t>
      </w:r>
      <w:bookmarkEnd w:id="10"/>
    </w:p>
    <w:p w14:paraId="4F0B1C47" w14:textId="77777777" w:rsidR="00B3692C" w:rsidRDefault="00375BAE">
      <w:pPr>
        <w:pStyle w:val="TableofFigures"/>
        <w:tabs>
          <w:tab w:val="right" w:leader="dot" w:pos="9873"/>
        </w:tabs>
      </w:pPr>
      <w:r>
        <w:fldChar w:fldCharType="begin"/>
      </w:r>
      <w:r>
        <w:instrText xml:space="preserve"> TOC \h \z \c "Gambar" </w:instrText>
      </w:r>
      <w:r>
        <w:fldChar w:fldCharType="separate"/>
      </w:r>
      <w:hyperlink w:anchor="_Toc92115" w:history="1">
        <w:r>
          <w:rPr>
            <w:rStyle w:val="Hyperlink"/>
            <w:noProof/>
          </w:rPr>
          <w:t>Gambar 1 Proses Bisnis Saat Ini (As-Is)</w:t>
        </w:r>
        <w:r>
          <w:rPr>
            <w:noProof/>
            <w:webHidden/>
          </w:rPr>
          <w:tab/>
        </w:r>
        <w:r>
          <w:rPr>
            <w:noProof/>
            <w:webHidden/>
          </w:rPr>
          <w:fldChar w:fldCharType="begin"/>
        </w:r>
        <w:r>
          <w:rPr>
            <w:noProof/>
            <w:webHidden/>
          </w:rPr>
          <w:instrText xml:space="preserve"> PAGEREF _Toc92115 \h </w:instrText>
        </w:r>
        <w:r>
          <w:rPr>
            <w:noProof/>
            <w:webHidden/>
          </w:rPr>
        </w:r>
        <w:r>
          <w:rPr>
            <w:noProof/>
            <w:webHidden/>
          </w:rPr>
          <w:fldChar w:fldCharType="separate"/>
        </w:r>
        <w:r>
          <w:rPr>
            <w:noProof/>
            <w:webHidden/>
          </w:rPr>
          <w:t>12</w:t>
        </w:r>
        <w:r>
          <w:rPr>
            <w:noProof/>
            <w:webHidden/>
          </w:rPr>
          <w:fldChar w:fldCharType="end"/>
        </w:r>
      </w:hyperlink>
    </w:p>
    <w:p w14:paraId="7848B9D0" w14:textId="77777777" w:rsidR="00B3692C" w:rsidRDefault="00375BAE">
      <w:pPr>
        <w:pStyle w:val="TableofFigures"/>
        <w:tabs>
          <w:tab w:val="right" w:leader="dot" w:pos="9873"/>
        </w:tabs>
      </w:pPr>
      <w:hyperlink w:anchor="_Toc92121" w:history="1">
        <w:r>
          <w:rPr>
            <w:rStyle w:val="Hyperlink"/>
            <w:noProof/>
          </w:rPr>
          <w:t>Gambar 2 Flow Global Proses (To-Be)</w:t>
        </w:r>
        <w:r>
          <w:rPr>
            <w:noProof/>
            <w:webHidden/>
          </w:rPr>
          <w:tab/>
        </w:r>
        <w:r>
          <w:rPr>
            <w:noProof/>
            <w:webHidden/>
          </w:rPr>
          <w:fldChar w:fldCharType="begin"/>
        </w:r>
        <w:r>
          <w:rPr>
            <w:noProof/>
            <w:webHidden/>
          </w:rPr>
          <w:instrText xml:space="preserve"> PAGEREF _Toc92121 \h </w:instrText>
        </w:r>
        <w:r>
          <w:rPr>
            <w:noProof/>
            <w:webHidden/>
          </w:rPr>
        </w:r>
        <w:r>
          <w:rPr>
            <w:noProof/>
            <w:webHidden/>
          </w:rPr>
          <w:fldChar w:fldCharType="separate"/>
        </w:r>
        <w:r>
          <w:rPr>
            <w:noProof/>
            <w:webHidden/>
          </w:rPr>
          <w:t>13</w:t>
        </w:r>
        <w:r>
          <w:rPr>
            <w:noProof/>
            <w:webHidden/>
          </w:rPr>
          <w:fldChar w:fldCharType="end"/>
        </w:r>
      </w:hyperlink>
    </w:p>
    <w:p w14:paraId="190D6197" w14:textId="77777777" w:rsidR="00B3692C" w:rsidRDefault="00375BAE">
      <w:pPr>
        <w:pStyle w:val="TableofFigures"/>
        <w:tabs>
          <w:tab w:val="right" w:leader="dot" w:pos="9873"/>
        </w:tabs>
      </w:pPr>
      <w:hyperlink w:anchor="_Toc92130" w:history="1">
        <w:r>
          <w:rPr>
            <w:rStyle w:val="Hyperlink"/>
            <w:noProof/>
          </w:rPr>
          <w:t>Gambar 3 Tam</w:t>
        </w:r>
        <w:r>
          <w:rPr>
            <w:rStyle w:val="Hyperlink"/>
            <w:noProof/>
          </w:rPr>
          <w:t>pilan Layar [Nama Fitur 1]</w:t>
        </w:r>
        <w:r>
          <w:rPr>
            <w:noProof/>
            <w:webHidden/>
          </w:rPr>
          <w:tab/>
        </w:r>
        <w:r>
          <w:rPr>
            <w:noProof/>
            <w:webHidden/>
          </w:rPr>
          <w:fldChar w:fldCharType="begin"/>
        </w:r>
        <w:r>
          <w:rPr>
            <w:noProof/>
            <w:webHidden/>
          </w:rPr>
          <w:instrText xml:space="preserve"> PAGEREF _Toc92130 \h </w:instrText>
        </w:r>
        <w:r>
          <w:rPr>
            <w:noProof/>
            <w:webHidden/>
          </w:rPr>
        </w:r>
        <w:r>
          <w:rPr>
            <w:noProof/>
            <w:webHidden/>
          </w:rPr>
          <w:fldChar w:fldCharType="separate"/>
        </w:r>
        <w:r>
          <w:rPr>
            <w:noProof/>
            <w:webHidden/>
          </w:rPr>
          <w:t>14</w:t>
        </w:r>
        <w:r>
          <w:rPr>
            <w:noProof/>
            <w:webHidden/>
          </w:rPr>
          <w:fldChar w:fldCharType="end"/>
        </w:r>
      </w:hyperlink>
      <w:r>
        <w:fldChar w:fldCharType="end"/>
      </w:r>
    </w:p>
    <w:p w14:paraId="3165AF9A" w14:textId="77777777" w:rsidR="00B3692C" w:rsidRDefault="00375BAE">
      <w:pPr>
        <w:pStyle w:val="Heading1"/>
        <w:numPr>
          <w:ilvl w:val="0"/>
          <w:numId w:val="0"/>
        </w:numPr>
        <w:ind w:left="432" w:hanging="432"/>
      </w:pPr>
      <w:bookmarkStart w:id="11" w:name="_Toc919002"/>
      <w:r>
        <w:rPr>
          <w:rFonts w:asciiTheme="minorHAnsi" w:hAnsiTheme="minorHAnsi" w:cstheme="minorHAnsi"/>
        </w:rPr>
        <w:t>Daftar Tabel</w:t>
      </w:r>
      <w:bookmarkEnd w:id="11"/>
    </w:p>
    <w:p w14:paraId="250E874E" w14:textId="77777777" w:rsidR="00B3692C" w:rsidRDefault="00375BAE">
      <w:pPr>
        <w:pStyle w:val="TableofFigures"/>
        <w:tabs>
          <w:tab w:val="right" w:leader="dot" w:pos="9873"/>
        </w:tabs>
      </w:pPr>
      <w:r>
        <w:fldChar w:fldCharType="begin"/>
      </w:r>
      <w:r>
        <w:instrText xml:space="preserve"> TOC \h \z \c "Table" </w:instrText>
      </w:r>
      <w:r>
        <w:fldChar w:fldCharType="separate"/>
      </w:r>
      <w:hyperlink w:anchor="_Toc223095481" w:history="1">
        <w:r>
          <w:rPr>
            <w:rStyle w:val="Hyperlink"/>
            <w:noProof/>
          </w:rPr>
          <w:t>Table 1 Revision History</w:t>
        </w:r>
        <w:r>
          <w:rPr>
            <w:noProof/>
            <w:webHidden/>
          </w:rPr>
          <w:tab/>
        </w:r>
        <w:r>
          <w:rPr>
            <w:noProof/>
            <w:webHidden/>
          </w:rPr>
          <w:fldChar w:fldCharType="begin"/>
        </w:r>
        <w:r>
          <w:rPr>
            <w:noProof/>
            <w:webHidden/>
          </w:rPr>
          <w:instrText xml:space="preserve"> PAGEREF _Toc223095481 \h </w:instrText>
        </w:r>
        <w:r>
          <w:rPr>
            <w:noProof/>
            <w:webHidden/>
          </w:rPr>
        </w:r>
        <w:r>
          <w:rPr>
            <w:noProof/>
            <w:webHidden/>
          </w:rPr>
          <w:fldChar w:fldCharType="separate"/>
        </w:r>
        <w:r>
          <w:rPr>
            <w:noProof/>
            <w:webHidden/>
          </w:rPr>
          <w:t>4</w:t>
        </w:r>
        <w:r>
          <w:rPr>
            <w:noProof/>
            <w:webHidden/>
          </w:rPr>
          <w:fldChar w:fldCharType="end"/>
        </w:r>
      </w:hyperlink>
    </w:p>
    <w:p w14:paraId="39698571" w14:textId="77777777" w:rsidR="00B3692C" w:rsidRDefault="00375BAE">
      <w:pPr>
        <w:pStyle w:val="TableofFigures"/>
        <w:tabs>
          <w:tab w:val="right" w:leader="dot" w:pos="9873"/>
        </w:tabs>
      </w:pPr>
      <w:hyperlink w:anchor="_Toc223095482" w:history="1">
        <w:r>
          <w:rPr>
            <w:rStyle w:val="Hyperlink"/>
            <w:noProof/>
          </w:rPr>
          <w:t>Table 2 Glosary</w:t>
        </w:r>
        <w:r>
          <w:rPr>
            <w:noProof/>
            <w:webHidden/>
          </w:rPr>
          <w:tab/>
        </w:r>
        <w:r>
          <w:rPr>
            <w:noProof/>
            <w:webHidden/>
          </w:rPr>
          <w:fldChar w:fldCharType="begin"/>
        </w:r>
        <w:r>
          <w:rPr>
            <w:noProof/>
            <w:webHidden/>
          </w:rPr>
          <w:instrText xml:space="preserve"> PAGEREF _Toc223095482 \h </w:instrText>
        </w:r>
        <w:r>
          <w:rPr>
            <w:noProof/>
            <w:webHidden/>
          </w:rPr>
        </w:r>
        <w:r>
          <w:rPr>
            <w:noProof/>
            <w:webHidden/>
          </w:rPr>
          <w:fldChar w:fldCharType="separate"/>
        </w:r>
        <w:r>
          <w:rPr>
            <w:noProof/>
            <w:webHidden/>
          </w:rPr>
          <w:t>5</w:t>
        </w:r>
        <w:r>
          <w:rPr>
            <w:noProof/>
            <w:webHidden/>
          </w:rPr>
          <w:fldChar w:fldCharType="end"/>
        </w:r>
      </w:hyperlink>
    </w:p>
    <w:p w14:paraId="20310C2E" w14:textId="77777777" w:rsidR="00B3692C" w:rsidRDefault="00375BAE">
      <w:pPr>
        <w:pStyle w:val="TableofFigures"/>
        <w:tabs>
          <w:tab w:val="right" w:leader="dot" w:pos="9873"/>
        </w:tabs>
      </w:pPr>
      <w:hyperlink w:anchor="_Toc92102" w:history="1">
        <w:r>
          <w:rPr>
            <w:rStyle w:val="Hyperlink"/>
            <w:noProof/>
          </w:rPr>
          <w:t>Table 3 Konvensi Penulisan</w:t>
        </w:r>
        <w:r>
          <w:rPr>
            <w:noProof/>
            <w:webHidden/>
          </w:rPr>
          <w:tab/>
        </w:r>
        <w:r>
          <w:rPr>
            <w:noProof/>
            <w:webHidden/>
          </w:rPr>
          <w:fldChar w:fldCharType="begin"/>
        </w:r>
        <w:r>
          <w:rPr>
            <w:noProof/>
            <w:webHidden/>
          </w:rPr>
          <w:instrText xml:space="preserve"> PAGEREF _Toc92102 \h </w:instrText>
        </w:r>
        <w:r>
          <w:rPr>
            <w:noProof/>
            <w:webHidden/>
          </w:rPr>
        </w:r>
        <w:r>
          <w:rPr>
            <w:noProof/>
            <w:webHidden/>
          </w:rPr>
          <w:fldChar w:fldCharType="separate"/>
        </w:r>
        <w:r>
          <w:rPr>
            <w:noProof/>
            <w:webHidden/>
          </w:rPr>
          <w:t>10</w:t>
        </w:r>
        <w:r>
          <w:rPr>
            <w:noProof/>
            <w:webHidden/>
          </w:rPr>
          <w:fldChar w:fldCharType="end"/>
        </w:r>
      </w:hyperlink>
    </w:p>
    <w:p w14:paraId="14AD092B" w14:textId="77777777" w:rsidR="00B3692C" w:rsidRDefault="00375BAE">
      <w:pPr>
        <w:pStyle w:val="TableofFigures"/>
        <w:tabs>
          <w:tab w:val="right" w:leader="dot" w:pos="9873"/>
        </w:tabs>
      </w:pPr>
      <w:hyperlink w:anchor="_Toc92103" w:history="1">
        <w:r>
          <w:rPr>
            <w:rStyle w:val="Hyperlink"/>
            <w:noProof/>
          </w:rPr>
          <w:t>Table 4 Langkah Pengisian Dokumen</w:t>
        </w:r>
        <w:r>
          <w:rPr>
            <w:noProof/>
            <w:webHidden/>
          </w:rPr>
          <w:tab/>
        </w:r>
        <w:r>
          <w:rPr>
            <w:noProof/>
            <w:webHidden/>
          </w:rPr>
          <w:fldChar w:fldCharType="begin"/>
        </w:r>
        <w:r>
          <w:rPr>
            <w:noProof/>
            <w:webHidden/>
          </w:rPr>
          <w:instrText xml:space="preserve"> PAGEREF _Toc92103 \h </w:instrText>
        </w:r>
        <w:r>
          <w:rPr>
            <w:noProof/>
            <w:webHidden/>
          </w:rPr>
        </w:r>
        <w:r>
          <w:rPr>
            <w:noProof/>
            <w:webHidden/>
          </w:rPr>
          <w:fldChar w:fldCharType="separate"/>
        </w:r>
        <w:r>
          <w:rPr>
            <w:noProof/>
            <w:webHidden/>
          </w:rPr>
          <w:t>10</w:t>
        </w:r>
        <w:r>
          <w:rPr>
            <w:noProof/>
            <w:webHidden/>
          </w:rPr>
          <w:fldChar w:fldCharType="end"/>
        </w:r>
      </w:hyperlink>
    </w:p>
    <w:p w14:paraId="4D4582E6" w14:textId="77777777" w:rsidR="00B3692C" w:rsidRDefault="00375BAE">
      <w:pPr>
        <w:pStyle w:val="TableofFigures"/>
        <w:tabs>
          <w:tab w:val="right" w:leader="dot" w:pos="9873"/>
        </w:tabs>
      </w:pPr>
      <w:hyperlink w:anchor="_Toc92108" w:history="1">
        <w:r>
          <w:rPr>
            <w:rStyle w:val="Hyperlink"/>
            <w:noProof/>
          </w:rPr>
          <w:t>Table 5 Ruang Lingkup Proyek</w:t>
        </w:r>
        <w:r>
          <w:rPr>
            <w:noProof/>
            <w:webHidden/>
          </w:rPr>
          <w:tab/>
        </w:r>
        <w:r>
          <w:rPr>
            <w:noProof/>
            <w:webHidden/>
          </w:rPr>
          <w:fldChar w:fldCharType="begin"/>
        </w:r>
        <w:r>
          <w:rPr>
            <w:noProof/>
            <w:webHidden/>
          </w:rPr>
          <w:instrText xml:space="preserve"> PAGEREF _Toc92108 \h </w:instrText>
        </w:r>
        <w:r>
          <w:rPr>
            <w:noProof/>
            <w:webHidden/>
          </w:rPr>
        </w:r>
        <w:r>
          <w:rPr>
            <w:noProof/>
            <w:webHidden/>
          </w:rPr>
          <w:fldChar w:fldCharType="separate"/>
        </w:r>
        <w:r>
          <w:rPr>
            <w:noProof/>
            <w:webHidden/>
          </w:rPr>
          <w:t>11</w:t>
        </w:r>
        <w:r>
          <w:rPr>
            <w:noProof/>
            <w:webHidden/>
          </w:rPr>
          <w:fldChar w:fldCharType="end"/>
        </w:r>
      </w:hyperlink>
    </w:p>
    <w:p w14:paraId="7EBB87F2" w14:textId="77777777" w:rsidR="00B3692C" w:rsidRDefault="00375BAE">
      <w:pPr>
        <w:pStyle w:val="TableofFigures"/>
        <w:tabs>
          <w:tab w:val="right" w:leader="dot" w:pos="9873"/>
        </w:tabs>
      </w:pPr>
      <w:hyperlink w:anchor="_Toc92110" w:history="1">
        <w:r>
          <w:rPr>
            <w:rStyle w:val="Hyperlink"/>
            <w:noProof/>
          </w:rPr>
          <w:t>Table 6 Daftar Stakeholder</w:t>
        </w:r>
        <w:r>
          <w:rPr>
            <w:noProof/>
            <w:webHidden/>
          </w:rPr>
          <w:tab/>
        </w:r>
        <w:r>
          <w:rPr>
            <w:noProof/>
            <w:webHidden/>
          </w:rPr>
          <w:fldChar w:fldCharType="begin"/>
        </w:r>
        <w:r>
          <w:rPr>
            <w:noProof/>
            <w:webHidden/>
          </w:rPr>
          <w:instrText xml:space="preserve"> PAGEREF _Toc92</w:instrText>
        </w:r>
        <w:r>
          <w:rPr>
            <w:noProof/>
            <w:webHidden/>
          </w:rPr>
          <w:instrText xml:space="preserve">110 \h </w:instrText>
        </w:r>
        <w:r>
          <w:rPr>
            <w:noProof/>
            <w:webHidden/>
          </w:rPr>
        </w:r>
        <w:r>
          <w:rPr>
            <w:noProof/>
            <w:webHidden/>
          </w:rPr>
          <w:fldChar w:fldCharType="separate"/>
        </w:r>
        <w:r>
          <w:rPr>
            <w:noProof/>
            <w:webHidden/>
          </w:rPr>
          <w:t>11</w:t>
        </w:r>
        <w:r>
          <w:rPr>
            <w:noProof/>
            <w:webHidden/>
          </w:rPr>
          <w:fldChar w:fldCharType="end"/>
        </w:r>
      </w:hyperlink>
    </w:p>
    <w:p w14:paraId="7B5B394F" w14:textId="77777777" w:rsidR="00B3692C" w:rsidRDefault="00375BAE">
      <w:pPr>
        <w:pStyle w:val="TableofFigures"/>
        <w:tabs>
          <w:tab w:val="right" w:leader="dot" w:pos="9873"/>
        </w:tabs>
      </w:pPr>
      <w:hyperlink w:anchor="_Toc92112" w:history="1">
        <w:r>
          <w:rPr>
            <w:rStyle w:val="Hyperlink"/>
            <w:noProof/>
          </w:rPr>
          <w:t>Table 7 Daftar Dokumen Referensi</w:t>
        </w:r>
        <w:r>
          <w:rPr>
            <w:noProof/>
            <w:webHidden/>
          </w:rPr>
          <w:tab/>
        </w:r>
        <w:r>
          <w:rPr>
            <w:noProof/>
            <w:webHidden/>
          </w:rPr>
          <w:fldChar w:fldCharType="begin"/>
        </w:r>
        <w:r>
          <w:rPr>
            <w:noProof/>
            <w:webHidden/>
          </w:rPr>
          <w:instrText xml:space="preserve"> PAGEREF _Toc92112 \h </w:instrText>
        </w:r>
        <w:r>
          <w:rPr>
            <w:noProof/>
            <w:webHidden/>
          </w:rPr>
        </w:r>
        <w:r>
          <w:rPr>
            <w:noProof/>
            <w:webHidden/>
          </w:rPr>
          <w:fldChar w:fldCharType="separate"/>
        </w:r>
        <w:r>
          <w:rPr>
            <w:noProof/>
            <w:webHidden/>
          </w:rPr>
          <w:t>11</w:t>
        </w:r>
        <w:r>
          <w:rPr>
            <w:noProof/>
            <w:webHidden/>
          </w:rPr>
          <w:fldChar w:fldCharType="end"/>
        </w:r>
      </w:hyperlink>
    </w:p>
    <w:p w14:paraId="75B28933" w14:textId="77777777" w:rsidR="00B3692C" w:rsidRDefault="00375BAE">
      <w:pPr>
        <w:pStyle w:val="TableofFigures"/>
        <w:tabs>
          <w:tab w:val="right" w:leader="dot" w:pos="9873"/>
        </w:tabs>
      </w:pPr>
      <w:hyperlink w:anchor="_Toc92117" w:history="1">
        <w:r>
          <w:rPr>
            <w:rStyle w:val="Hyperlink"/>
            <w:noProof/>
          </w:rPr>
          <w:t>Tabl</w:t>
        </w:r>
        <w:r>
          <w:rPr>
            <w:rStyle w:val="Hyperlink"/>
            <w:noProof/>
          </w:rPr>
          <w:t>e 8 Daftar Permasalahan</w:t>
        </w:r>
        <w:r>
          <w:rPr>
            <w:noProof/>
            <w:webHidden/>
          </w:rPr>
          <w:tab/>
        </w:r>
        <w:r>
          <w:rPr>
            <w:noProof/>
            <w:webHidden/>
          </w:rPr>
          <w:fldChar w:fldCharType="begin"/>
        </w:r>
        <w:r>
          <w:rPr>
            <w:noProof/>
            <w:webHidden/>
          </w:rPr>
          <w:instrText xml:space="preserve"> PAGEREF _Toc92117 \h </w:instrText>
        </w:r>
        <w:r>
          <w:rPr>
            <w:noProof/>
            <w:webHidden/>
          </w:rPr>
        </w:r>
        <w:r>
          <w:rPr>
            <w:noProof/>
            <w:webHidden/>
          </w:rPr>
          <w:fldChar w:fldCharType="separate"/>
        </w:r>
        <w:r>
          <w:rPr>
            <w:noProof/>
            <w:webHidden/>
          </w:rPr>
          <w:t>12</w:t>
        </w:r>
        <w:r>
          <w:rPr>
            <w:noProof/>
            <w:webHidden/>
          </w:rPr>
          <w:fldChar w:fldCharType="end"/>
        </w:r>
      </w:hyperlink>
    </w:p>
    <w:p w14:paraId="5D467352" w14:textId="77777777" w:rsidR="00B3692C" w:rsidRDefault="00375BAE">
      <w:pPr>
        <w:pStyle w:val="TableofFigures"/>
        <w:tabs>
          <w:tab w:val="right" w:leader="dot" w:pos="9873"/>
        </w:tabs>
      </w:pPr>
      <w:hyperlink w:anchor="_Toc92123" w:history="1">
        <w:r>
          <w:rPr>
            <w:rStyle w:val="Hyperlink"/>
            <w:noProof/>
          </w:rPr>
          <w:t>Table 9 Manfaat dan Indikator Keberhasilan</w:t>
        </w:r>
        <w:r>
          <w:rPr>
            <w:noProof/>
            <w:webHidden/>
          </w:rPr>
          <w:tab/>
        </w:r>
        <w:r>
          <w:rPr>
            <w:noProof/>
            <w:webHidden/>
          </w:rPr>
          <w:fldChar w:fldCharType="begin"/>
        </w:r>
        <w:r>
          <w:rPr>
            <w:noProof/>
            <w:webHidden/>
          </w:rPr>
          <w:instrText xml:space="preserve"> PAGEREF _Toc92123 \h </w:instrText>
        </w:r>
        <w:r>
          <w:rPr>
            <w:noProof/>
            <w:webHidden/>
          </w:rPr>
        </w:r>
        <w:r>
          <w:rPr>
            <w:noProof/>
            <w:webHidden/>
          </w:rPr>
          <w:fldChar w:fldCharType="separate"/>
        </w:r>
        <w:r>
          <w:rPr>
            <w:noProof/>
            <w:webHidden/>
          </w:rPr>
          <w:t>13</w:t>
        </w:r>
        <w:r>
          <w:rPr>
            <w:noProof/>
            <w:webHidden/>
          </w:rPr>
          <w:fldChar w:fldCharType="end"/>
        </w:r>
      </w:hyperlink>
    </w:p>
    <w:p w14:paraId="72C2EC20" w14:textId="77777777" w:rsidR="00B3692C" w:rsidRDefault="00375BAE">
      <w:pPr>
        <w:pStyle w:val="TableofFigures"/>
        <w:tabs>
          <w:tab w:val="right" w:leader="dot" w:pos="9873"/>
        </w:tabs>
      </w:pPr>
      <w:hyperlink w:anchor="_Toc92126" w:history="1">
        <w:r>
          <w:rPr>
            <w:rStyle w:val="Hyperlink"/>
            <w:noProof/>
          </w:rPr>
          <w:t>Table 10 Ringkasan Modul dan Fitur</w:t>
        </w:r>
        <w:r>
          <w:rPr>
            <w:noProof/>
            <w:webHidden/>
          </w:rPr>
          <w:tab/>
        </w:r>
        <w:r>
          <w:rPr>
            <w:noProof/>
            <w:webHidden/>
          </w:rPr>
          <w:fldChar w:fldCharType="begin"/>
        </w:r>
        <w:r>
          <w:rPr>
            <w:noProof/>
            <w:webHidden/>
          </w:rPr>
          <w:instrText xml:space="preserve"> PAGEREF _Toc92126 \h </w:instrText>
        </w:r>
        <w:r>
          <w:rPr>
            <w:noProof/>
            <w:webHidden/>
          </w:rPr>
        </w:r>
        <w:r>
          <w:rPr>
            <w:noProof/>
            <w:webHidden/>
          </w:rPr>
          <w:fldChar w:fldCharType="separate"/>
        </w:r>
        <w:r>
          <w:rPr>
            <w:noProof/>
            <w:webHidden/>
          </w:rPr>
          <w:t>13</w:t>
        </w:r>
        <w:r>
          <w:rPr>
            <w:noProof/>
            <w:webHidden/>
          </w:rPr>
          <w:fldChar w:fldCharType="end"/>
        </w:r>
      </w:hyperlink>
    </w:p>
    <w:p w14:paraId="3AE97193" w14:textId="77777777" w:rsidR="00B3692C" w:rsidRDefault="00375BAE">
      <w:pPr>
        <w:pStyle w:val="TableofFigures"/>
        <w:tabs>
          <w:tab w:val="right" w:leader="dot" w:pos="9873"/>
        </w:tabs>
      </w:pPr>
      <w:hyperlink w:anchor="_Toc92129" w:history="1">
        <w:r>
          <w:rPr>
            <w:rStyle w:val="Hyperlink"/>
            <w:noProof/>
          </w:rPr>
          <w:t>Table 11 Detai</w:t>
        </w:r>
        <w:r>
          <w:rPr>
            <w:rStyle w:val="Hyperlink"/>
            <w:noProof/>
          </w:rPr>
          <w:t>l Fitur</w:t>
        </w:r>
        <w:r>
          <w:rPr>
            <w:noProof/>
            <w:webHidden/>
          </w:rPr>
          <w:tab/>
        </w:r>
        <w:r>
          <w:rPr>
            <w:noProof/>
            <w:webHidden/>
          </w:rPr>
          <w:fldChar w:fldCharType="begin"/>
        </w:r>
        <w:r>
          <w:rPr>
            <w:noProof/>
            <w:webHidden/>
          </w:rPr>
          <w:instrText xml:space="preserve"> PAGEREF _Toc92129 \h </w:instrText>
        </w:r>
        <w:r>
          <w:rPr>
            <w:noProof/>
            <w:webHidden/>
          </w:rPr>
        </w:r>
        <w:r>
          <w:rPr>
            <w:noProof/>
            <w:webHidden/>
          </w:rPr>
          <w:fldChar w:fldCharType="separate"/>
        </w:r>
        <w:r>
          <w:rPr>
            <w:noProof/>
            <w:webHidden/>
          </w:rPr>
          <w:t>14</w:t>
        </w:r>
        <w:r>
          <w:rPr>
            <w:noProof/>
            <w:webHidden/>
          </w:rPr>
          <w:fldChar w:fldCharType="end"/>
        </w:r>
      </w:hyperlink>
    </w:p>
    <w:p w14:paraId="28B6E840" w14:textId="77777777" w:rsidR="00B3692C" w:rsidRDefault="00375BAE">
      <w:pPr>
        <w:pStyle w:val="TableofFigures"/>
        <w:tabs>
          <w:tab w:val="right" w:leader="dot" w:pos="9873"/>
        </w:tabs>
      </w:pPr>
      <w:hyperlink w:anchor="_Toc92131" w:history="1">
        <w:r>
          <w:rPr>
            <w:rStyle w:val="Hyperlink"/>
            <w:noProof/>
          </w:rPr>
          <w:t>Table 12 Spesifikasi Field [Nama Fitur 1]</w:t>
        </w:r>
        <w:r>
          <w:rPr>
            <w:noProof/>
            <w:webHidden/>
          </w:rPr>
          <w:tab/>
        </w:r>
        <w:r>
          <w:rPr>
            <w:noProof/>
            <w:webHidden/>
          </w:rPr>
          <w:fldChar w:fldCharType="begin"/>
        </w:r>
        <w:r>
          <w:rPr>
            <w:noProof/>
            <w:webHidden/>
          </w:rPr>
          <w:instrText xml:space="preserve"> PAGEREF _Toc92131 \h </w:instrText>
        </w:r>
        <w:r>
          <w:rPr>
            <w:noProof/>
            <w:webHidden/>
          </w:rPr>
        </w:r>
        <w:r>
          <w:rPr>
            <w:noProof/>
            <w:webHidden/>
          </w:rPr>
          <w:fldChar w:fldCharType="separate"/>
        </w:r>
        <w:r>
          <w:rPr>
            <w:noProof/>
            <w:webHidden/>
          </w:rPr>
          <w:t>14</w:t>
        </w:r>
        <w:r>
          <w:rPr>
            <w:noProof/>
            <w:webHidden/>
          </w:rPr>
          <w:fldChar w:fldCharType="end"/>
        </w:r>
      </w:hyperlink>
    </w:p>
    <w:p w14:paraId="0BF89C8B" w14:textId="77777777" w:rsidR="00B3692C" w:rsidRDefault="00375BAE">
      <w:pPr>
        <w:pStyle w:val="TableofFigures"/>
        <w:tabs>
          <w:tab w:val="right" w:leader="dot" w:pos="9873"/>
        </w:tabs>
      </w:pPr>
      <w:hyperlink w:anchor="_Toc92132" w:history="1">
        <w:r>
          <w:rPr>
            <w:rStyle w:val="Hyperlink"/>
            <w:noProof/>
          </w:rPr>
          <w:t>Table 13 Aksi dan Tombol [Nama Fitur 1]</w:t>
        </w:r>
        <w:r>
          <w:rPr>
            <w:noProof/>
            <w:webHidden/>
          </w:rPr>
          <w:tab/>
        </w:r>
        <w:r>
          <w:rPr>
            <w:noProof/>
            <w:webHidden/>
          </w:rPr>
          <w:fldChar w:fldCharType="begin"/>
        </w:r>
        <w:r>
          <w:rPr>
            <w:noProof/>
            <w:webHidden/>
          </w:rPr>
          <w:instrText xml:space="preserve"> PAGEREF _Toc92132 \h </w:instrText>
        </w:r>
        <w:r>
          <w:rPr>
            <w:noProof/>
            <w:webHidden/>
          </w:rPr>
        </w:r>
        <w:r>
          <w:rPr>
            <w:noProof/>
            <w:webHidden/>
          </w:rPr>
          <w:fldChar w:fldCharType="separate"/>
        </w:r>
        <w:r>
          <w:rPr>
            <w:noProof/>
            <w:webHidden/>
          </w:rPr>
          <w:t>14</w:t>
        </w:r>
        <w:r>
          <w:rPr>
            <w:noProof/>
            <w:webHidden/>
          </w:rPr>
          <w:fldChar w:fldCharType="end"/>
        </w:r>
      </w:hyperlink>
    </w:p>
    <w:p w14:paraId="5B9A4A4D" w14:textId="77777777" w:rsidR="00B3692C" w:rsidRDefault="00375BAE">
      <w:pPr>
        <w:pStyle w:val="TableofFigures"/>
        <w:tabs>
          <w:tab w:val="right" w:leader="dot" w:pos="9873"/>
        </w:tabs>
      </w:pPr>
      <w:hyperlink w:anchor="_Toc92135" w:history="1">
        <w:r>
          <w:rPr>
            <w:rStyle w:val="Hyperlink"/>
            <w:noProof/>
          </w:rPr>
          <w:t>Table 14 Daftar Notifikasi dan Email Otomatis</w:t>
        </w:r>
        <w:r>
          <w:rPr>
            <w:noProof/>
            <w:webHidden/>
          </w:rPr>
          <w:tab/>
        </w:r>
        <w:r>
          <w:rPr>
            <w:noProof/>
            <w:webHidden/>
          </w:rPr>
          <w:fldChar w:fldCharType="begin"/>
        </w:r>
        <w:r>
          <w:rPr>
            <w:noProof/>
            <w:webHidden/>
          </w:rPr>
          <w:instrText xml:space="preserve"> PAGEREF _Toc92135 \h </w:instrText>
        </w:r>
        <w:r>
          <w:rPr>
            <w:noProof/>
            <w:webHidden/>
          </w:rPr>
        </w:r>
        <w:r>
          <w:rPr>
            <w:noProof/>
            <w:webHidden/>
          </w:rPr>
          <w:fldChar w:fldCharType="separate"/>
        </w:r>
        <w:r>
          <w:rPr>
            <w:noProof/>
            <w:webHidden/>
          </w:rPr>
          <w:t>15</w:t>
        </w:r>
        <w:r>
          <w:rPr>
            <w:noProof/>
            <w:webHidden/>
          </w:rPr>
          <w:fldChar w:fldCharType="end"/>
        </w:r>
      </w:hyperlink>
    </w:p>
    <w:p w14:paraId="49214297" w14:textId="77777777" w:rsidR="00B3692C" w:rsidRDefault="00375BAE">
      <w:pPr>
        <w:pStyle w:val="TableofFigures"/>
        <w:tabs>
          <w:tab w:val="right" w:leader="dot" w:pos="9873"/>
        </w:tabs>
      </w:pPr>
      <w:hyperlink w:anchor="_Toc92137" w:history="1">
        <w:r>
          <w:rPr>
            <w:rStyle w:val="Hyperlink"/>
            <w:noProof/>
          </w:rPr>
          <w:t>Table 15 Daftar Laporan</w:t>
        </w:r>
        <w:r>
          <w:rPr>
            <w:noProof/>
            <w:webHidden/>
          </w:rPr>
          <w:tab/>
        </w:r>
        <w:r>
          <w:rPr>
            <w:noProof/>
            <w:webHidden/>
          </w:rPr>
          <w:fldChar w:fldCharType="begin"/>
        </w:r>
        <w:r>
          <w:rPr>
            <w:noProof/>
            <w:webHidden/>
          </w:rPr>
          <w:instrText xml:space="preserve"> PAGEREF _Toc92137 \h </w:instrText>
        </w:r>
        <w:r>
          <w:rPr>
            <w:noProof/>
            <w:webHidden/>
          </w:rPr>
        </w:r>
        <w:r>
          <w:rPr>
            <w:noProof/>
            <w:webHidden/>
          </w:rPr>
          <w:fldChar w:fldCharType="separate"/>
        </w:r>
        <w:r>
          <w:rPr>
            <w:noProof/>
            <w:webHidden/>
          </w:rPr>
          <w:t>15</w:t>
        </w:r>
        <w:r>
          <w:rPr>
            <w:noProof/>
            <w:webHidden/>
          </w:rPr>
          <w:fldChar w:fldCharType="end"/>
        </w:r>
      </w:hyperlink>
    </w:p>
    <w:p w14:paraId="1C0473CC" w14:textId="77777777" w:rsidR="00B3692C" w:rsidRDefault="00375BAE">
      <w:pPr>
        <w:pStyle w:val="TableofFigures"/>
        <w:tabs>
          <w:tab w:val="right" w:leader="dot" w:pos="9873"/>
        </w:tabs>
      </w:pPr>
      <w:hyperlink w:anchor="_Toc92140" w:history="1">
        <w:r>
          <w:rPr>
            <w:rStyle w:val="Hyperlink"/>
            <w:noProof/>
          </w:rPr>
          <w:t>Table 16 Matriks Hak Akses</w:t>
        </w:r>
        <w:r>
          <w:rPr>
            <w:noProof/>
            <w:webHidden/>
          </w:rPr>
          <w:tab/>
        </w:r>
        <w:r>
          <w:rPr>
            <w:noProof/>
            <w:webHidden/>
          </w:rPr>
          <w:fldChar w:fldCharType="begin"/>
        </w:r>
        <w:r>
          <w:rPr>
            <w:noProof/>
            <w:webHidden/>
          </w:rPr>
          <w:instrText xml:space="preserve"> PAGEREF _Toc92140 \h </w:instrText>
        </w:r>
        <w:r>
          <w:rPr>
            <w:noProof/>
            <w:webHidden/>
          </w:rPr>
        </w:r>
        <w:r>
          <w:rPr>
            <w:noProof/>
            <w:webHidden/>
          </w:rPr>
          <w:fldChar w:fldCharType="separate"/>
        </w:r>
        <w:r>
          <w:rPr>
            <w:noProof/>
            <w:webHidden/>
          </w:rPr>
          <w:t>15</w:t>
        </w:r>
        <w:r>
          <w:rPr>
            <w:noProof/>
            <w:webHidden/>
          </w:rPr>
          <w:fldChar w:fldCharType="end"/>
        </w:r>
      </w:hyperlink>
    </w:p>
    <w:p w14:paraId="71DB23E3" w14:textId="77777777" w:rsidR="00B3692C" w:rsidRDefault="00375BAE">
      <w:pPr>
        <w:pStyle w:val="TableofFigures"/>
        <w:tabs>
          <w:tab w:val="right" w:leader="dot" w:pos="9873"/>
        </w:tabs>
      </w:pPr>
      <w:hyperlink w:anchor="_Toc92142" w:history="1">
        <w:r>
          <w:rPr>
            <w:rStyle w:val="Hyperlink"/>
            <w:noProof/>
          </w:rPr>
          <w:t>Table 17 Tingkat Perse</w:t>
        </w:r>
        <w:r>
          <w:rPr>
            <w:rStyle w:val="Hyperlink"/>
            <w:noProof/>
          </w:rPr>
          <w:t>tujuan</w:t>
        </w:r>
        <w:r>
          <w:rPr>
            <w:noProof/>
            <w:webHidden/>
          </w:rPr>
          <w:tab/>
        </w:r>
        <w:r>
          <w:rPr>
            <w:noProof/>
            <w:webHidden/>
          </w:rPr>
          <w:fldChar w:fldCharType="begin"/>
        </w:r>
        <w:r>
          <w:rPr>
            <w:noProof/>
            <w:webHidden/>
          </w:rPr>
          <w:instrText xml:space="preserve"> PAGEREF _Toc92142 \h </w:instrText>
        </w:r>
        <w:r>
          <w:rPr>
            <w:noProof/>
            <w:webHidden/>
          </w:rPr>
        </w:r>
        <w:r>
          <w:rPr>
            <w:noProof/>
            <w:webHidden/>
          </w:rPr>
          <w:fldChar w:fldCharType="separate"/>
        </w:r>
        <w:r>
          <w:rPr>
            <w:noProof/>
            <w:webHidden/>
          </w:rPr>
          <w:t>16</w:t>
        </w:r>
        <w:r>
          <w:rPr>
            <w:noProof/>
            <w:webHidden/>
          </w:rPr>
          <w:fldChar w:fldCharType="end"/>
        </w:r>
      </w:hyperlink>
    </w:p>
    <w:p w14:paraId="7EFC9FF1" w14:textId="77777777" w:rsidR="00B3692C" w:rsidRDefault="00375BAE">
      <w:pPr>
        <w:pStyle w:val="TableofFigures"/>
        <w:tabs>
          <w:tab w:val="right" w:leader="dot" w:pos="9873"/>
        </w:tabs>
      </w:pPr>
      <w:hyperlink w:anchor="_Toc92145" w:history="1">
        <w:r>
          <w:rPr>
            <w:rStyle w:val="Hyperlink"/>
            <w:noProof/>
          </w:rPr>
          <w:t>Table 18 Daftar Entitas Data</w:t>
        </w:r>
        <w:r>
          <w:rPr>
            <w:noProof/>
            <w:webHidden/>
          </w:rPr>
          <w:tab/>
        </w:r>
        <w:r>
          <w:rPr>
            <w:noProof/>
            <w:webHidden/>
          </w:rPr>
          <w:fldChar w:fldCharType="begin"/>
        </w:r>
        <w:r>
          <w:rPr>
            <w:noProof/>
            <w:webHidden/>
          </w:rPr>
          <w:instrText xml:space="preserve"> PAGEREF _Toc92145 \h </w:instrText>
        </w:r>
        <w:r>
          <w:rPr>
            <w:noProof/>
            <w:webHidden/>
          </w:rPr>
        </w:r>
        <w:r>
          <w:rPr>
            <w:noProof/>
            <w:webHidden/>
          </w:rPr>
          <w:fldChar w:fldCharType="separate"/>
        </w:r>
        <w:r>
          <w:rPr>
            <w:noProof/>
            <w:webHidden/>
          </w:rPr>
          <w:t>16</w:t>
        </w:r>
        <w:r>
          <w:rPr>
            <w:noProof/>
            <w:webHidden/>
          </w:rPr>
          <w:fldChar w:fldCharType="end"/>
        </w:r>
      </w:hyperlink>
    </w:p>
    <w:p w14:paraId="3C90D0B8" w14:textId="77777777" w:rsidR="00B3692C" w:rsidRDefault="00375BAE">
      <w:pPr>
        <w:pStyle w:val="TableofFigures"/>
        <w:tabs>
          <w:tab w:val="right" w:leader="dot" w:pos="9873"/>
        </w:tabs>
      </w:pPr>
      <w:hyperlink w:anchor="_Toc92147" w:history="1">
        <w:r>
          <w:rPr>
            <w:rStyle w:val="Hyperlink"/>
            <w:noProof/>
          </w:rPr>
          <w:t>Table 19 Daftar Interface</w:t>
        </w:r>
        <w:r>
          <w:rPr>
            <w:noProof/>
            <w:webHidden/>
          </w:rPr>
          <w:tab/>
        </w:r>
        <w:r>
          <w:rPr>
            <w:noProof/>
            <w:webHidden/>
          </w:rPr>
          <w:fldChar w:fldCharType="begin"/>
        </w:r>
        <w:r>
          <w:rPr>
            <w:noProof/>
            <w:webHidden/>
          </w:rPr>
          <w:instrText xml:space="preserve"> PAGEREF _Toc92147 \h </w:instrText>
        </w:r>
        <w:r>
          <w:rPr>
            <w:noProof/>
            <w:webHidden/>
          </w:rPr>
        </w:r>
        <w:r>
          <w:rPr>
            <w:noProof/>
            <w:webHidden/>
          </w:rPr>
          <w:fldChar w:fldCharType="separate"/>
        </w:r>
        <w:r>
          <w:rPr>
            <w:noProof/>
            <w:webHidden/>
          </w:rPr>
          <w:t>16</w:t>
        </w:r>
        <w:r>
          <w:rPr>
            <w:noProof/>
            <w:webHidden/>
          </w:rPr>
          <w:fldChar w:fldCharType="end"/>
        </w:r>
      </w:hyperlink>
    </w:p>
    <w:p w14:paraId="1AA3F98A" w14:textId="77777777" w:rsidR="00B3692C" w:rsidRDefault="00375BAE">
      <w:pPr>
        <w:pStyle w:val="TableofFigures"/>
        <w:tabs>
          <w:tab w:val="right" w:leader="dot" w:pos="9873"/>
        </w:tabs>
      </w:pPr>
      <w:hyperlink w:anchor="_Toc92149" w:history="1">
        <w:r>
          <w:rPr>
            <w:rStyle w:val="Hyperlink"/>
            <w:noProof/>
          </w:rPr>
          <w:t>Table 20 Struktur Data Interface</w:t>
        </w:r>
        <w:r>
          <w:rPr>
            <w:noProof/>
            <w:webHidden/>
          </w:rPr>
          <w:tab/>
        </w:r>
        <w:r>
          <w:rPr>
            <w:noProof/>
            <w:webHidden/>
          </w:rPr>
          <w:fldChar w:fldCharType="begin"/>
        </w:r>
        <w:r>
          <w:rPr>
            <w:noProof/>
            <w:webHidden/>
          </w:rPr>
          <w:instrText xml:space="preserve"> PAGEREF _Toc92149 \h </w:instrText>
        </w:r>
        <w:r>
          <w:rPr>
            <w:noProof/>
            <w:webHidden/>
          </w:rPr>
        </w:r>
        <w:r>
          <w:rPr>
            <w:noProof/>
            <w:webHidden/>
          </w:rPr>
          <w:fldChar w:fldCharType="separate"/>
        </w:r>
        <w:r>
          <w:rPr>
            <w:noProof/>
            <w:webHidden/>
          </w:rPr>
          <w:t>17</w:t>
        </w:r>
        <w:r>
          <w:rPr>
            <w:noProof/>
            <w:webHidden/>
          </w:rPr>
          <w:fldChar w:fldCharType="end"/>
        </w:r>
      </w:hyperlink>
    </w:p>
    <w:p w14:paraId="1FA8DCAE" w14:textId="77777777" w:rsidR="00B3692C" w:rsidRDefault="00375BAE">
      <w:pPr>
        <w:pStyle w:val="TableofFigures"/>
        <w:tabs>
          <w:tab w:val="right" w:leader="dot" w:pos="9873"/>
        </w:tabs>
      </w:pPr>
      <w:hyperlink w:anchor="_Toc92151" w:history="1">
        <w:r>
          <w:rPr>
            <w:rStyle w:val="Hyperlink"/>
            <w:noProof/>
          </w:rPr>
          <w:t>Table 21 Kebutuhan Non-Fungsional</w:t>
        </w:r>
        <w:r>
          <w:rPr>
            <w:noProof/>
            <w:webHidden/>
          </w:rPr>
          <w:tab/>
        </w:r>
        <w:r>
          <w:rPr>
            <w:noProof/>
            <w:webHidden/>
          </w:rPr>
          <w:fldChar w:fldCharType="begin"/>
        </w:r>
        <w:r>
          <w:rPr>
            <w:noProof/>
            <w:webHidden/>
          </w:rPr>
          <w:instrText xml:space="preserve"> PAGEREF _Toc92151 \h </w:instrText>
        </w:r>
        <w:r>
          <w:rPr>
            <w:noProof/>
            <w:webHidden/>
          </w:rPr>
        </w:r>
        <w:r>
          <w:rPr>
            <w:noProof/>
            <w:webHidden/>
          </w:rPr>
          <w:fldChar w:fldCharType="separate"/>
        </w:r>
        <w:r>
          <w:rPr>
            <w:noProof/>
            <w:webHidden/>
          </w:rPr>
          <w:t>17</w:t>
        </w:r>
        <w:r>
          <w:rPr>
            <w:noProof/>
            <w:webHidden/>
          </w:rPr>
          <w:fldChar w:fldCharType="end"/>
        </w:r>
      </w:hyperlink>
    </w:p>
    <w:p w14:paraId="2C26C5DF" w14:textId="77777777" w:rsidR="00B3692C" w:rsidRDefault="00375BAE">
      <w:pPr>
        <w:pStyle w:val="TableofFigures"/>
        <w:tabs>
          <w:tab w:val="right" w:leader="dot" w:pos="9873"/>
        </w:tabs>
      </w:pPr>
      <w:hyperlink w:anchor="_Toc92154" w:history="1">
        <w:r>
          <w:rPr>
            <w:rStyle w:val="Hyperlink"/>
            <w:noProof/>
          </w:rPr>
          <w:t>Table 22 Daftar Asumsi</w:t>
        </w:r>
        <w:r>
          <w:rPr>
            <w:noProof/>
            <w:webHidden/>
          </w:rPr>
          <w:tab/>
        </w:r>
        <w:r>
          <w:rPr>
            <w:noProof/>
            <w:webHidden/>
          </w:rPr>
          <w:fldChar w:fldCharType="begin"/>
        </w:r>
        <w:r>
          <w:rPr>
            <w:noProof/>
            <w:webHidden/>
          </w:rPr>
          <w:instrText xml:space="preserve"> PAGEREF _Toc92154 \h </w:instrText>
        </w:r>
        <w:r>
          <w:rPr>
            <w:noProof/>
            <w:webHidden/>
          </w:rPr>
        </w:r>
        <w:r>
          <w:rPr>
            <w:noProof/>
            <w:webHidden/>
          </w:rPr>
          <w:fldChar w:fldCharType="separate"/>
        </w:r>
        <w:r>
          <w:rPr>
            <w:noProof/>
            <w:webHidden/>
          </w:rPr>
          <w:t>17</w:t>
        </w:r>
        <w:r>
          <w:rPr>
            <w:noProof/>
            <w:webHidden/>
          </w:rPr>
          <w:fldChar w:fldCharType="end"/>
        </w:r>
      </w:hyperlink>
    </w:p>
    <w:p w14:paraId="6681BA80" w14:textId="77777777" w:rsidR="00B3692C" w:rsidRDefault="00375BAE">
      <w:pPr>
        <w:pStyle w:val="TableofFigures"/>
        <w:tabs>
          <w:tab w:val="right" w:leader="dot" w:pos="9873"/>
        </w:tabs>
      </w:pPr>
      <w:hyperlink w:anchor="_Toc92156" w:history="1">
        <w:r>
          <w:rPr>
            <w:rStyle w:val="Hyperlink"/>
            <w:noProof/>
          </w:rPr>
          <w:t>Table 23 Daftar Batasan</w:t>
        </w:r>
        <w:r>
          <w:rPr>
            <w:noProof/>
            <w:webHidden/>
          </w:rPr>
          <w:tab/>
        </w:r>
        <w:r>
          <w:rPr>
            <w:noProof/>
            <w:webHidden/>
          </w:rPr>
          <w:fldChar w:fldCharType="begin"/>
        </w:r>
        <w:r>
          <w:rPr>
            <w:noProof/>
            <w:webHidden/>
          </w:rPr>
          <w:instrText xml:space="preserve"> P</w:instrText>
        </w:r>
        <w:r>
          <w:rPr>
            <w:noProof/>
            <w:webHidden/>
          </w:rPr>
          <w:instrText xml:space="preserve">AGEREF _Toc92156 \h </w:instrText>
        </w:r>
        <w:r>
          <w:rPr>
            <w:noProof/>
            <w:webHidden/>
          </w:rPr>
        </w:r>
        <w:r>
          <w:rPr>
            <w:noProof/>
            <w:webHidden/>
          </w:rPr>
          <w:fldChar w:fldCharType="separate"/>
        </w:r>
        <w:r>
          <w:rPr>
            <w:noProof/>
            <w:webHidden/>
          </w:rPr>
          <w:t>17</w:t>
        </w:r>
        <w:r>
          <w:rPr>
            <w:noProof/>
            <w:webHidden/>
          </w:rPr>
          <w:fldChar w:fldCharType="end"/>
        </w:r>
      </w:hyperlink>
    </w:p>
    <w:p w14:paraId="19DCAD13" w14:textId="77777777" w:rsidR="00B3692C" w:rsidRDefault="00375BAE">
      <w:pPr>
        <w:pStyle w:val="TableofFigures"/>
        <w:tabs>
          <w:tab w:val="right" w:leader="dot" w:pos="9873"/>
        </w:tabs>
      </w:pPr>
      <w:hyperlink w:anchor="_Toc92158" w:history="1">
        <w:r>
          <w:rPr>
            <w:rStyle w:val="Hyperlink"/>
            <w:noProof/>
          </w:rPr>
          <w:t>Table 24 Daftar Risiko dan Mitigasi</w:t>
        </w:r>
        <w:r>
          <w:rPr>
            <w:noProof/>
            <w:webHidden/>
          </w:rPr>
          <w:tab/>
        </w:r>
        <w:r>
          <w:rPr>
            <w:noProof/>
            <w:webHidden/>
          </w:rPr>
          <w:fldChar w:fldCharType="begin"/>
        </w:r>
        <w:r>
          <w:rPr>
            <w:noProof/>
            <w:webHidden/>
          </w:rPr>
          <w:instrText xml:space="preserve"> PAGEREF _Toc92158 \h </w:instrText>
        </w:r>
        <w:r>
          <w:rPr>
            <w:noProof/>
            <w:webHidden/>
          </w:rPr>
        </w:r>
        <w:r>
          <w:rPr>
            <w:noProof/>
            <w:webHidden/>
          </w:rPr>
          <w:fldChar w:fldCharType="separate"/>
        </w:r>
        <w:r>
          <w:rPr>
            <w:noProof/>
            <w:webHidden/>
          </w:rPr>
          <w:t>18</w:t>
        </w:r>
        <w:r>
          <w:rPr>
            <w:noProof/>
            <w:webHidden/>
          </w:rPr>
          <w:fldChar w:fldCharType="end"/>
        </w:r>
      </w:hyperlink>
    </w:p>
    <w:p w14:paraId="41E86CF2" w14:textId="77777777" w:rsidR="00B3692C" w:rsidRDefault="00375BAE">
      <w:pPr>
        <w:pStyle w:val="TableofFigures"/>
        <w:tabs>
          <w:tab w:val="right" w:leader="dot" w:pos="9873"/>
        </w:tabs>
      </w:pPr>
      <w:hyperlink w:anchor="_Toc92161" w:history="1">
        <w:r>
          <w:rPr>
            <w:rStyle w:val="Hyperlink"/>
            <w:noProof/>
          </w:rPr>
          <w:t>Table 25 Jadwal dan Milestone</w:t>
        </w:r>
        <w:r>
          <w:rPr>
            <w:noProof/>
            <w:webHidden/>
          </w:rPr>
          <w:tab/>
        </w:r>
        <w:r>
          <w:rPr>
            <w:noProof/>
            <w:webHidden/>
          </w:rPr>
          <w:fldChar w:fldCharType="begin"/>
        </w:r>
        <w:r>
          <w:rPr>
            <w:noProof/>
            <w:webHidden/>
          </w:rPr>
          <w:instrText xml:space="preserve"> PAGEREF _Toc92161 \h </w:instrText>
        </w:r>
        <w:r>
          <w:rPr>
            <w:noProof/>
            <w:webHidden/>
          </w:rPr>
        </w:r>
        <w:r>
          <w:rPr>
            <w:noProof/>
            <w:webHidden/>
          </w:rPr>
          <w:fldChar w:fldCharType="separate"/>
        </w:r>
        <w:r>
          <w:rPr>
            <w:noProof/>
            <w:webHidden/>
          </w:rPr>
          <w:t>18</w:t>
        </w:r>
        <w:r>
          <w:rPr>
            <w:noProof/>
            <w:webHidden/>
          </w:rPr>
          <w:fldChar w:fldCharType="end"/>
        </w:r>
      </w:hyperlink>
    </w:p>
    <w:p w14:paraId="0CA85EDA" w14:textId="77777777" w:rsidR="00B3692C" w:rsidRDefault="00375BAE">
      <w:pPr>
        <w:pStyle w:val="TableofFigures"/>
        <w:tabs>
          <w:tab w:val="right" w:leader="dot" w:pos="9873"/>
        </w:tabs>
      </w:pPr>
      <w:hyperlink w:anchor="_Toc92163" w:history="1">
        <w:r>
          <w:rPr>
            <w:rStyle w:val="Hyperlink"/>
            <w:noProof/>
          </w:rPr>
          <w:t>Table 26 Skenario Pengujian</w:t>
        </w:r>
        <w:r>
          <w:rPr>
            <w:noProof/>
            <w:webHidden/>
          </w:rPr>
          <w:tab/>
        </w:r>
        <w:r>
          <w:rPr>
            <w:noProof/>
            <w:webHidden/>
          </w:rPr>
          <w:fldChar w:fldCharType="begin"/>
        </w:r>
        <w:r>
          <w:rPr>
            <w:noProof/>
            <w:webHidden/>
          </w:rPr>
          <w:instrText xml:space="preserve"> PAGEREF _Toc92163 \h </w:instrText>
        </w:r>
        <w:r>
          <w:rPr>
            <w:noProof/>
            <w:webHidden/>
          </w:rPr>
        </w:r>
        <w:r>
          <w:rPr>
            <w:noProof/>
            <w:webHidden/>
          </w:rPr>
          <w:fldChar w:fldCharType="separate"/>
        </w:r>
        <w:r>
          <w:rPr>
            <w:noProof/>
            <w:webHidden/>
          </w:rPr>
          <w:t>18</w:t>
        </w:r>
        <w:r>
          <w:rPr>
            <w:noProof/>
            <w:webHidden/>
          </w:rPr>
          <w:fldChar w:fldCharType="end"/>
        </w:r>
      </w:hyperlink>
      <w:r>
        <w:fldChar w:fldCharType="end"/>
      </w:r>
    </w:p>
    <w:p w14:paraId="324B89FE" w14:textId="77777777" w:rsidR="00B3692C" w:rsidRDefault="00375BAE">
      <w:pPr>
        <w:pStyle w:val="Heading1"/>
        <w:numPr>
          <w:ilvl w:val="0"/>
          <w:numId w:val="0"/>
        </w:numPr>
        <w:ind w:left="432" w:hanging="432"/>
      </w:pPr>
      <w:bookmarkStart w:id="12" w:name="_Toc919003"/>
      <w:r>
        <w:rPr>
          <w:rFonts w:asciiTheme="minorHAnsi" w:hAnsiTheme="minorHAnsi" w:cstheme="minorHAnsi"/>
        </w:rPr>
        <w:t>Daftar Lampiran</w:t>
      </w:r>
      <w:bookmarkEnd w:id="12"/>
    </w:p>
    <w:p w14:paraId="16F9A2FA" w14:textId="77777777" w:rsidR="00B3692C" w:rsidRDefault="00375BAE">
      <w:pPr>
        <w:pStyle w:val="TableofFigures"/>
        <w:tabs>
          <w:tab w:val="right" w:leader="dot" w:pos="9873"/>
        </w:tabs>
      </w:pPr>
      <w:r>
        <w:fldChar w:fldCharType="begin"/>
      </w:r>
      <w:r>
        <w:instrText xml:space="preserve"> TOC \h \z \c "Lampiran" </w:instrText>
      </w:r>
      <w:r>
        <w:fldChar w:fldCharType="separate"/>
      </w:r>
      <w:hyperlink w:anchor="_Toc92166" w:history="1">
        <w:r>
          <w:rPr>
            <w:rStyle w:val="Hyperlink"/>
            <w:noProof/>
          </w:rPr>
          <w:t>Lampiran 1 [Judul Lampiran]</w:t>
        </w:r>
        <w:r>
          <w:rPr>
            <w:noProof/>
            <w:webHidden/>
          </w:rPr>
          <w:tab/>
        </w:r>
        <w:r>
          <w:rPr>
            <w:noProof/>
            <w:webHidden/>
          </w:rPr>
          <w:fldChar w:fldCharType="begin"/>
        </w:r>
        <w:r>
          <w:rPr>
            <w:noProof/>
            <w:webHidden/>
          </w:rPr>
          <w:instrText xml:space="preserve"> PAGEREF _Toc92166 \h </w:instrText>
        </w:r>
        <w:r>
          <w:rPr>
            <w:noProof/>
            <w:webHidden/>
          </w:rPr>
        </w:r>
        <w:r>
          <w:rPr>
            <w:noProof/>
            <w:webHidden/>
          </w:rPr>
          <w:fldChar w:fldCharType="separate"/>
        </w:r>
        <w:r>
          <w:rPr>
            <w:noProof/>
            <w:webHidden/>
          </w:rPr>
          <w:t>19</w:t>
        </w:r>
        <w:r>
          <w:rPr>
            <w:noProof/>
            <w:webHidden/>
          </w:rPr>
          <w:fldChar w:fldCharType="end"/>
        </w:r>
      </w:hyperlink>
      <w:r>
        <w:fldChar w:fldCharType="end"/>
      </w:r>
    </w:p>
    <w:p w14:paraId="01EE1229" w14:textId="77777777" w:rsidR="00B3692C" w:rsidRDefault="00375BAE">
      <w:pPr>
        <w:spacing w:before="0" w:after="0"/>
      </w:pPr>
      <w:r>
        <w:br w:type="page"/>
      </w:r>
    </w:p>
    <w:p w14:paraId="253B715C" w14:textId="77777777" w:rsidR="00B3692C" w:rsidRDefault="00375BAE">
      <w:pPr>
        <w:pStyle w:val="Heading1"/>
        <w:numPr>
          <w:ilvl w:val="0"/>
          <w:numId w:val="0"/>
        </w:numPr>
        <w:ind w:left="432" w:hanging="432"/>
      </w:pPr>
      <w:bookmarkStart w:id="13" w:name="_Toc91101"/>
      <w:r>
        <w:rPr>
          <w:rFonts w:asciiTheme="minorHAnsi" w:hAnsiTheme="minorHAnsi" w:cstheme="minorHAnsi"/>
        </w:rPr>
        <w:lastRenderedPageBreak/>
        <w:t>Petunjuk Penggunaan Template</w:t>
      </w:r>
      <w:bookmarkEnd w:id="13"/>
    </w:p>
    <w:p w14:paraId="74788E51" w14:textId="77777777" w:rsidR="00B3692C" w:rsidRDefault="00375BAE">
      <w:pPr>
        <w:spacing w:before="80" w:after="80"/>
        <w:jc w:val="left"/>
      </w:pPr>
      <w:r>
        <w:rPr>
          <w:rFonts w:asciiTheme="minorHAnsi" w:hAnsiTheme="minorHAnsi" w:cstheme="minorHAnsi"/>
        </w:rPr>
        <w:t>Dokumen ini adalah template Business Blueprint yang berfungsi sebagai panduan pengisian. Setiap bab berisi penjelasan singkat tentang apa yang perlu ditulis, dis</w:t>
      </w:r>
      <w:r>
        <w:rPr>
          <w:rFonts w:asciiTheme="minorHAnsi" w:hAnsiTheme="minorHAnsi" w:cstheme="minorHAnsi"/>
        </w:rPr>
        <w:t>ertai tabel atau kotak isian yang dapat langsung dilengkapi. Isi bersifat umum sehingga dapat dipakai untuk berbagai jenis proyek; sesuaikan, tambah, atau hapus bagian yang tidak relevan.</w:t>
      </w:r>
    </w:p>
    <w:p w14:paraId="4FF8BD99" w14:textId="77777777" w:rsidR="00B3692C" w:rsidRDefault="00375BAE">
      <w:pPr>
        <w:pStyle w:val="Caption"/>
        <w:keepNext/>
      </w:pPr>
      <w:bookmarkStart w:id="14" w:name="_Toc92102"/>
      <w:r>
        <w:t xml:space="preserve">Table </w:t>
      </w:r>
      <w:r>
        <w:fldChar w:fldCharType="begin"/>
      </w:r>
      <w:r>
        <w:instrText xml:space="preserve"> SEQ Table \* ARABIC </w:instrText>
      </w:r>
      <w:r>
        <w:fldChar w:fldCharType="separate"/>
      </w:r>
      <w:r>
        <w:rPr>
          <w:noProof/>
        </w:rPr>
        <w:t>3</w:t>
      </w:r>
      <w:r>
        <w:fldChar w:fldCharType="end"/>
      </w:r>
      <w:r>
        <w:t xml:space="preserve"> Konvensi Penulisan</w:t>
      </w:r>
      <w:bookmarkEnd w:id="14"/>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3000"/>
        <w:gridCol w:w="6800"/>
      </w:tblGrid>
      <w:tr w:rsidR="00B3692C" w14:paraId="718E3E7D" w14:textId="77777777">
        <w:trPr>
          <w:cantSplit/>
          <w:tblHeader/>
          <w:jc w:val="center"/>
        </w:trPr>
        <w:tc>
          <w:tcPr>
            <w:tcW w:w="3000" w:type="dxa"/>
            <w:shd w:val="clear" w:color="auto" w:fill="FFD6AD"/>
            <w:vAlign w:val="center"/>
          </w:tcPr>
          <w:p w14:paraId="148E804F" w14:textId="77777777" w:rsidR="00B3692C" w:rsidRDefault="00375BAE">
            <w:pPr>
              <w:spacing w:before="40" w:after="40" w:line="240" w:lineRule="auto"/>
              <w:jc w:val="center"/>
            </w:pPr>
            <w:r>
              <w:rPr>
                <w:rFonts w:asciiTheme="minorHAnsi" w:hAnsiTheme="minorHAnsi" w:cstheme="minorHAnsi"/>
                <w:b/>
                <w:bCs/>
              </w:rPr>
              <w:t>Penanda</w:t>
            </w:r>
          </w:p>
        </w:tc>
        <w:tc>
          <w:tcPr>
            <w:tcW w:w="6800" w:type="dxa"/>
            <w:shd w:val="clear" w:color="auto" w:fill="FFD6AD"/>
            <w:vAlign w:val="center"/>
          </w:tcPr>
          <w:p w14:paraId="39DD157D" w14:textId="77777777" w:rsidR="00B3692C" w:rsidRDefault="00375BAE">
            <w:pPr>
              <w:spacing w:before="40" w:after="40" w:line="240" w:lineRule="auto"/>
              <w:jc w:val="center"/>
            </w:pPr>
            <w:r>
              <w:rPr>
                <w:rFonts w:asciiTheme="minorHAnsi" w:hAnsiTheme="minorHAnsi" w:cstheme="minorHAnsi"/>
                <w:b/>
                <w:bCs/>
              </w:rPr>
              <w:t>Arti</w:t>
            </w:r>
          </w:p>
        </w:tc>
      </w:tr>
      <w:tr w:rsidR="00B3692C" w14:paraId="49E0C13B" w14:textId="77777777">
        <w:trPr>
          <w:cantSplit/>
          <w:jc w:val="center"/>
        </w:trPr>
        <w:tc>
          <w:tcPr>
            <w:tcW w:w="3000" w:type="dxa"/>
          </w:tcPr>
          <w:p w14:paraId="790038B1" w14:textId="77777777" w:rsidR="00B3692C" w:rsidRDefault="00375BAE">
            <w:pPr>
              <w:spacing w:before="40" w:after="40" w:line="240" w:lineRule="auto"/>
              <w:jc w:val="left"/>
            </w:pPr>
            <w:r>
              <w:rPr>
                <w:rFonts w:asciiTheme="minorHAnsi" w:hAnsiTheme="minorHAnsi" w:cstheme="minorHAnsi"/>
              </w:rPr>
              <w:t>Tek</w:t>
            </w:r>
            <w:r>
              <w:rPr>
                <w:rFonts w:asciiTheme="minorHAnsi" w:hAnsiTheme="minorHAnsi" w:cstheme="minorHAnsi"/>
              </w:rPr>
              <w:t>s abu-abu miring diawali "Petunjuk:"</w:t>
            </w:r>
          </w:p>
        </w:tc>
        <w:tc>
          <w:tcPr>
            <w:tcW w:w="6800" w:type="dxa"/>
          </w:tcPr>
          <w:p w14:paraId="188BE519" w14:textId="77777777" w:rsidR="00B3692C" w:rsidRDefault="00375BAE">
            <w:pPr>
              <w:spacing w:before="40" w:after="40" w:line="240" w:lineRule="auto"/>
              <w:jc w:val="left"/>
            </w:pPr>
            <w:r>
              <w:rPr>
                <w:rFonts w:asciiTheme="minorHAnsi" w:hAnsiTheme="minorHAnsi" w:cstheme="minorHAnsi"/>
              </w:rPr>
              <w:t>Panduan pengisian. Hapus seluruh petunjuk sebelum dokumen difinalisasi.</w:t>
            </w:r>
          </w:p>
        </w:tc>
      </w:tr>
      <w:tr w:rsidR="00B3692C" w14:paraId="644135B0" w14:textId="77777777">
        <w:trPr>
          <w:cantSplit/>
          <w:jc w:val="center"/>
        </w:trPr>
        <w:tc>
          <w:tcPr>
            <w:tcW w:w="3000" w:type="dxa"/>
          </w:tcPr>
          <w:p w14:paraId="4E61C368" w14:textId="77777777" w:rsidR="00B3692C" w:rsidRDefault="00375BAE">
            <w:pPr>
              <w:spacing w:before="40" w:after="40" w:line="240" w:lineRule="auto"/>
              <w:jc w:val="left"/>
            </w:pPr>
            <w:r>
              <w:rPr>
                <w:rFonts w:asciiTheme="minorHAnsi" w:hAnsiTheme="minorHAnsi" w:cstheme="minorHAnsi"/>
                <w:i/>
                <w:iCs/>
                <w:color w:val="7F7F7F"/>
              </w:rPr>
              <w:t>[Teks dalam kurung siku]</w:t>
            </w:r>
          </w:p>
        </w:tc>
        <w:tc>
          <w:tcPr>
            <w:tcW w:w="6800" w:type="dxa"/>
          </w:tcPr>
          <w:p w14:paraId="179257DB" w14:textId="77777777" w:rsidR="00B3692C" w:rsidRDefault="00375BAE">
            <w:pPr>
              <w:spacing w:before="40" w:after="40" w:line="240" w:lineRule="auto"/>
              <w:jc w:val="left"/>
            </w:pPr>
            <w:r>
              <w:rPr>
                <w:rFonts w:asciiTheme="minorHAnsi" w:hAnsiTheme="minorHAnsi" w:cstheme="minorHAnsi"/>
              </w:rPr>
              <w:t>Isian yang harus diganti dengan konten sebenarnya.</w:t>
            </w:r>
          </w:p>
        </w:tc>
      </w:tr>
      <w:tr w:rsidR="00B3692C" w14:paraId="390B6E60" w14:textId="77777777">
        <w:trPr>
          <w:cantSplit/>
          <w:jc w:val="center"/>
        </w:trPr>
        <w:tc>
          <w:tcPr>
            <w:tcW w:w="3000" w:type="dxa"/>
          </w:tcPr>
          <w:p w14:paraId="34B58591" w14:textId="77777777" w:rsidR="00B3692C" w:rsidRDefault="00375BAE">
            <w:pPr>
              <w:spacing w:before="40" w:after="40" w:line="240" w:lineRule="auto"/>
              <w:jc w:val="left"/>
            </w:pPr>
            <w:r>
              <w:rPr>
                <w:rFonts w:asciiTheme="minorHAnsi" w:hAnsiTheme="minorHAnsi" w:cstheme="minorHAnsi"/>
              </w:rPr>
              <w:t>Tabel dengan baris kosong</w:t>
            </w:r>
          </w:p>
        </w:tc>
        <w:tc>
          <w:tcPr>
            <w:tcW w:w="6800" w:type="dxa"/>
          </w:tcPr>
          <w:p w14:paraId="32D1E358" w14:textId="77777777" w:rsidR="00B3692C" w:rsidRDefault="00375BAE">
            <w:pPr>
              <w:spacing w:before="40" w:after="40" w:line="240" w:lineRule="auto"/>
              <w:jc w:val="left"/>
            </w:pPr>
            <w:r>
              <w:rPr>
                <w:rFonts w:asciiTheme="minorHAnsi" w:hAnsiTheme="minorHAnsi" w:cstheme="minorHAnsi"/>
              </w:rPr>
              <w:t>Tambahkan atau hapus baris sesuai kebutuhan.</w:t>
            </w:r>
          </w:p>
        </w:tc>
      </w:tr>
      <w:tr w:rsidR="00B3692C" w14:paraId="235065C4" w14:textId="77777777">
        <w:trPr>
          <w:cantSplit/>
          <w:jc w:val="center"/>
        </w:trPr>
        <w:tc>
          <w:tcPr>
            <w:tcW w:w="3000" w:type="dxa"/>
          </w:tcPr>
          <w:p w14:paraId="069636B0" w14:textId="77777777" w:rsidR="00B3692C" w:rsidRDefault="00375BAE">
            <w:pPr>
              <w:spacing w:before="40" w:after="40" w:line="240" w:lineRule="auto"/>
              <w:jc w:val="left"/>
            </w:pPr>
            <w:r>
              <w:rPr>
                <w:rFonts w:asciiTheme="minorHAnsi" w:hAnsiTheme="minorHAnsi" w:cstheme="minorHAnsi"/>
              </w:rPr>
              <w:t>Kotak putus-putus</w:t>
            </w:r>
          </w:p>
        </w:tc>
        <w:tc>
          <w:tcPr>
            <w:tcW w:w="6800" w:type="dxa"/>
          </w:tcPr>
          <w:p w14:paraId="4BBCC14C" w14:textId="77777777" w:rsidR="00B3692C" w:rsidRDefault="00375BAE">
            <w:pPr>
              <w:spacing w:before="40" w:after="40" w:line="240" w:lineRule="auto"/>
              <w:jc w:val="left"/>
            </w:pPr>
            <w:r>
              <w:rPr>
                <w:rFonts w:asciiTheme="minorHAnsi" w:hAnsiTheme="minorHAnsi" w:cstheme="minorHAnsi"/>
              </w:rPr>
              <w:t>Tempat menyisipkan diagram, mockup, atau screenshot.</w:t>
            </w:r>
          </w:p>
        </w:tc>
      </w:tr>
    </w:tbl>
    <w:p w14:paraId="5E5CCBEB" w14:textId="77777777" w:rsidR="00B3692C" w:rsidRDefault="00B3692C">
      <w:pPr>
        <w:spacing w:before="0" w:after="0" w:line="120" w:lineRule="exact"/>
      </w:pPr>
    </w:p>
    <w:p w14:paraId="2907EDA9" w14:textId="77777777" w:rsidR="00B3692C" w:rsidRDefault="00375BAE">
      <w:pPr>
        <w:pStyle w:val="Caption"/>
        <w:keepNext/>
      </w:pPr>
      <w:bookmarkStart w:id="15" w:name="_Toc92103"/>
      <w:r>
        <w:t xml:space="preserve">Table </w:t>
      </w:r>
      <w:r>
        <w:fldChar w:fldCharType="begin"/>
      </w:r>
      <w:r>
        <w:instrText xml:space="preserve"> SEQ Table \* ARABIC </w:instrText>
      </w:r>
      <w:r>
        <w:fldChar w:fldCharType="separate"/>
      </w:r>
      <w:r>
        <w:rPr>
          <w:noProof/>
        </w:rPr>
        <w:t>4</w:t>
      </w:r>
      <w:r>
        <w:fldChar w:fldCharType="end"/>
      </w:r>
      <w:r>
        <w:t xml:space="preserve"> Langkah Pengisian Dokumen</w:t>
      </w:r>
      <w:bookmarkEnd w:id="15"/>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700"/>
        <w:gridCol w:w="3300"/>
        <w:gridCol w:w="5800"/>
      </w:tblGrid>
      <w:tr w:rsidR="00B3692C" w14:paraId="2325A4CE" w14:textId="77777777">
        <w:trPr>
          <w:cantSplit/>
          <w:tblHeader/>
          <w:jc w:val="center"/>
        </w:trPr>
        <w:tc>
          <w:tcPr>
            <w:tcW w:w="700" w:type="dxa"/>
            <w:shd w:val="clear" w:color="auto" w:fill="FFD6AD"/>
            <w:vAlign w:val="center"/>
          </w:tcPr>
          <w:p w14:paraId="30352677" w14:textId="77777777" w:rsidR="00B3692C" w:rsidRDefault="00375BAE">
            <w:pPr>
              <w:spacing w:before="40" w:after="40" w:line="240" w:lineRule="auto"/>
              <w:jc w:val="center"/>
            </w:pPr>
            <w:r>
              <w:rPr>
                <w:rFonts w:asciiTheme="minorHAnsi" w:hAnsiTheme="minorHAnsi" w:cstheme="minorHAnsi"/>
                <w:b/>
                <w:bCs/>
              </w:rPr>
              <w:t>No</w:t>
            </w:r>
          </w:p>
        </w:tc>
        <w:tc>
          <w:tcPr>
            <w:tcW w:w="3300" w:type="dxa"/>
            <w:shd w:val="clear" w:color="auto" w:fill="FFD6AD"/>
            <w:vAlign w:val="center"/>
          </w:tcPr>
          <w:p w14:paraId="0211744F" w14:textId="77777777" w:rsidR="00B3692C" w:rsidRDefault="00375BAE">
            <w:pPr>
              <w:spacing w:before="40" w:after="40" w:line="240" w:lineRule="auto"/>
              <w:jc w:val="center"/>
            </w:pPr>
            <w:r>
              <w:rPr>
                <w:rFonts w:asciiTheme="minorHAnsi" w:hAnsiTheme="minorHAnsi" w:cstheme="minorHAnsi"/>
                <w:b/>
                <w:bCs/>
              </w:rPr>
              <w:t>Langkah</w:t>
            </w:r>
          </w:p>
        </w:tc>
        <w:tc>
          <w:tcPr>
            <w:tcW w:w="5800" w:type="dxa"/>
            <w:shd w:val="clear" w:color="auto" w:fill="FFD6AD"/>
            <w:vAlign w:val="center"/>
          </w:tcPr>
          <w:p w14:paraId="72A79C57" w14:textId="77777777" w:rsidR="00B3692C" w:rsidRDefault="00375BAE">
            <w:pPr>
              <w:spacing w:before="40" w:after="40" w:line="240" w:lineRule="auto"/>
              <w:jc w:val="center"/>
            </w:pPr>
            <w:r>
              <w:rPr>
                <w:rFonts w:asciiTheme="minorHAnsi" w:hAnsiTheme="minorHAnsi" w:cstheme="minorHAnsi"/>
                <w:b/>
                <w:bCs/>
              </w:rPr>
              <w:t>Keterangan</w:t>
            </w:r>
          </w:p>
        </w:tc>
      </w:tr>
      <w:tr w:rsidR="00B3692C" w14:paraId="1EDB4B21" w14:textId="77777777">
        <w:trPr>
          <w:cantSplit/>
          <w:jc w:val="center"/>
        </w:trPr>
        <w:tc>
          <w:tcPr>
            <w:tcW w:w="700" w:type="dxa"/>
          </w:tcPr>
          <w:p w14:paraId="76302C4E" w14:textId="77777777" w:rsidR="00B3692C" w:rsidRDefault="00375BAE">
            <w:pPr>
              <w:spacing w:before="40" w:after="40" w:line="240" w:lineRule="auto"/>
              <w:jc w:val="left"/>
            </w:pPr>
            <w:r>
              <w:rPr>
                <w:rFonts w:asciiTheme="minorHAnsi" w:hAnsiTheme="minorHAnsi" w:cstheme="minorHAnsi"/>
              </w:rPr>
              <w:t>1</w:t>
            </w:r>
          </w:p>
        </w:tc>
        <w:tc>
          <w:tcPr>
            <w:tcW w:w="3300" w:type="dxa"/>
          </w:tcPr>
          <w:p w14:paraId="31209264" w14:textId="77777777" w:rsidR="00B3692C" w:rsidRDefault="00375BAE">
            <w:pPr>
              <w:spacing w:before="40" w:after="40" w:line="240" w:lineRule="auto"/>
              <w:jc w:val="left"/>
            </w:pPr>
            <w:r>
              <w:rPr>
                <w:rFonts w:asciiTheme="minorHAnsi" w:hAnsiTheme="minorHAnsi" w:cstheme="minorHAnsi"/>
              </w:rPr>
              <w:t>Lengkapi halaman sampul dan header</w:t>
            </w:r>
          </w:p>
        </w:tc>
        <w:tc>
          <w:tcPr>
            <w:tcW w:w="5800" w:type="dxa"/>
          </w:tcPr>
          <w:p w14:paraId="499CC917" w14:textId="77777777" w:rsidR="00B3692C" w:rsidRDefault="00375BAE">
            <w:pPr>
              <w:spacing w:before="40" w:after="40" w:line="240" w:lineRule="auto"/>
              <w:jc w:val="left"/>
            </w:pPr>
            <w:r>
              <w:rPr>
                <w:rFonts w:asciiTheme="minorHAnsi" w:hAnsiTheme="minorHAnsi" w:cstheme="minorHAnsi"/>
              </w:rPr>
              <w:t>Ganti judul project, nama perusahaan customer, versi, bulan dan tahun. Ubah teks header ([Nama Sistem] – [Judul Project]).</w:t>
            </w:r>
          </w:p>
        </w:tc>
      </w:tr>
      <w:tr w:rsidR="00B3692C" w14:paraId="656891A1" w14:textId="77777777">
        <w:trPr>
          <w:cantSplit/>
          <w:jc w:val="center"/>
        </w:trPr>
        <w:tc>
          <w:tcPr>
            <w:tcW w:w="700" w:type="dxa"/>
          </w:tcPr>
          <w:p w14:paraId="5DDDE74F" w14:textId="77777777" w:rsidR="00B3692C" w:rsidRDefault="00375BAE">
            <w:pPr>
              <w:spacing w:before="40" w:after="40" w:line="240" w:lineRule="auto"/>
              <w:jc w:val="left"/>
            </w:pPr>
            <w:r>
              <w:rPr>
                <w:rFonts w:asciiTheme="minorHAnsi" w:hAnsiTheme="minorHAnsi" w:cstheme="minorHAnsi"/>
              </w:rPr>
              <w:t>2</w:t>
            </w:r>
          </w:p>
        </w:tc>
        <w:tc>
          <w:tcPr>
            <w:tcW w:w="3300" w:type="dxa"/>
          </w:tcPr>
          <w:p w14:paraId="24FFB5FD" w14:textId="77777777" w:rsidR="00B3692C" w:rsidRDefault="00375BAE">
            <w:pPr>
              <w:spacing w:before="40" w:after="40" w:line="240" w:lineRule="auto"/>
              <w:jc w:val="left"/>
            </w:pPr>
            <w:r>
              <w:rPr>
                <w:rFonts w:asciiTheme="minorHAnsi" w:hAnsiTheme="minorHAnsi" w:cstheme="minorHAnsi"/>
              </w:rPr>
              <w:t>Isi Review and Approval dan Revision History</w:t>
            </w:r>
          </w:p>
        </w:tc>
        <w:tc>
          <w:tcPr>
            <w:tcW w:w="5800" w:type="dxa"/>
          </w:tcPr>
          <w:p w14:paraId="00F58128" w14:textId="77777777" w:rsidR="00B3692C" w:rsidRDefault="00375BAE">
            <w:pPr>
              <w:spacing w:before="40" w:after="40" w:line="240" w:lineRule="auto"/>
              <w:jc w:val="left"/>
            </w:pPr>
            <w:r>
              <w:rPr>
                <w:rFonts w:asciiTheme="minorHAnsi" w:hAnsiTheme="minorHAnsi" w:cstheme="minorHAnsi"/>
              </w:rPr>
              <w:t>Cantumkan nama pihak yang mereview serta menyetujui, dan catat setiap perubahan versi dokumen.</w:t>
            </w:r>
          </w:p>
        </w:tc>
      </w:tr>
      <w:tr w:rsidR="00B3692C" w14:paraId="5D907876" w14:textId="77777777">
        <w:trPr>
          <w:cantSplit/>
          <w:jc w:val="center"/>
        </w:trPr>
        <w:tc>
          <w:tcPr>
            <w:tcW w:w="700" w:type="dxa"/>
          </w:tcPr>
          <w:p w14:paraId="77A7ACDF" w14:textId="77777777" w:rsidR="00B3692C" w:rsidRDefault="00375BAE">
            <w:pPr>
              <w:spacing w:before="40" w:after="40" w:line="240" w:lineRule="auto"/>
              <w:jc w:val="left"/>
            </w:pPr>
            <w:r>
              <w:rPr>
                <w:rFonts w:asciiTheme="minorHAnsi" w:hAnsiTheme="minorHAnsi" w:cstheme="minorHAnsi"/>
              </w:rPr>
              <w:t>3</w:t>
            </w:r>
          </w:p>
        </w:tc>
        <w:tc>
          <w:tcPr>
            <w:tcW w:w="3300" w:type="dxa"/>
          </w:tcPr>
          <w:p w14:paraId="769FD514" w14:textId="77777777" w:rsidR="00B3692C" w:rsidRDefault="00375BAE">
            <w:pPr>
              <w:spacing w:before="40" w:after="40" w:line="240" w:lineRule="auto"/>
              <w:jc w:val="left"/>
            </w:pPr>
            <w:r>
              <w:rPr>
                <w:rFonts w:asciiTheme="minorHAnsi" w:hAnsiTheme="minorHAnsi" w:cstheme="minorHAnsi"/>
              </w:rPr>
              <w:t>Isi Glosarium</w:t>
            </w:r>
          </w:p>
        </w:tc>
        <w:tc>
          <w:tcPr>
            <w:tcW w:w="5800" w:type="dxa"/>
          </w:tcPr>
          <w:p w14:paraId="6CBE5A06" w14:textId="77777777" w:rsidR="00B3692C" w:rsidRDefault="00375BAE">
            <w:pPr>
              <w:spacing w:before="40" w:after="40" w:line="240" w:lineRule="auto"/>
              <w:jc w:val="left"/>
            </w:pPr>
            <w:r>
              <w:rPr>
                <w:rFonts w:asciiTheme="minorHAnsi" w:hAnsiTheme="minorHAnsi" w:cstheme="minorHAnsi"/>
              </w:rPr>
              <w:t>Daftarkan istilah, singkatan, dan akronim yang muncul dalam dokumen.</w:t>
            </w:r>
          </w:p>
        </w:tc>
      </w:tr>
      <w:tr w:rsidR="00B3692C" w14:paraId="199611B8" w14:textId="77777777">
        <w:trPr>
          <w:cantSplit/>
          <w:jc w:val="center"/>
        </w:trPr>
        <w:tc>
          <w:tcPr>
            <w:tcW w:w="700" w:type="dxa"/>
          </w:tcPr>
          <w:p w14:paraId="0A6A3072" w14:textId="77777777" w:rsidR="00B3692C" w:rsidRDefault="00375BAE">
            <w:pPr>
              <w:spacing w:before="40" w:after="40" w:line="240" w:lineRule="auto"/>
              <w:jc w:val="left"/>
            </w:pPr>
            <w:r>
              <w:rPr>
                <w:rFonts w:asciiTheme="minorHAnsi" w:hAnsiTheme="minorHAnsi" w:cstheme="minorHAnsi"/>
              </w:rPr>
              <w:t>4</w:t>
            </w:r>
          </w:p>
        </w:tc>
        <w:tc>
          <w:tcPr>
            <w:tcW w:w="3300" w:type="dxa"/>
          </w:tcPr>
          <w:p w14:paraId="26D13645" w14:textId="77777777" w:rsidR="00B3692C" w:rsidRDefault="00375BAE">
            <w:pPr>
              <w:spacing w:before="40" w:after="40" w:line="240" w:lineRule="auto"/>
              <w:jc w:val="left"/>
            </w:pPr>
            <w:r>
              <w:rPr>
                <w:rFonts w:asciiTheme="minorHAnsi" w:hAnsiTheme="minorHAnsi" w:cstheme="minorHAnsi"/>
              </w:rPr>
              <w:t>Isi Bab 1 sampai Bab 9 secara berurutan</w:t>
            </w:r>
          </w:p>
        </w:tc>
        <w:tc>
          <w:tcPr>
            <w:tcW w:w="5800" w:type="dxa"/>
          </w:tcPr>
          <w:p w14:paraId="431BB907" w14:textId="77777777" w:rsidR="00B3692C" w:rsidRDefault="00375BAE">
            <w:pPr>
              <w:spacing w:before="40" w:after="40" w:line="240" w:lineRule="auto"/>
              <w:jc w:val="left"/>
            </w:pPr>
            <w:r>
              <w:rPr>
                <w:rFonts w:asciiTheme="minorHAnsi" w:hAnsiTheme="minorHAnsi" w:cstheme="minorHAnsi"/>
              </w:rPr>
              <w:t>Mulai dari latar belakang, kondi</w:t>
            </w:r>
            <w:r>
              <w:rPr>
                <w:rFonts w:asciiTheme="minorHAnsi" w:hAnsiTheme="minorHAnsi" w:cstheme="minorHAnsi"/>
              </w:rPr>
              <w:t>si saat ini, solusi, hingga rencana implementasi.</w:t>
            </w:r>
          </w:p>
        </w:tc>
      </w:tr>
      <w:tr w:rsidR="00B3692C" w14:paraId="5F18911B" w14:textId="77777777">
        <w:trPr>
          <w:cantSplit/>
          <w:jc w:val="center"/>
        </w:trPr>
        <w:tc>
          <w:tcPr>
            <w:tcW w:w="700" w:type="dxa"/>
          </w:tcPr>
          <w:p w14:paraId="2D3280F5" w14:textId="77777777" w:rsidR="00B3692C" w:rsidRDefault="00375BAE">
            <w:pPr>
              <w:spacing w:before="40" w:after="40" w:line="240" w:lineRule="auto"/>
              <w:jc w:val="left"/>
            </w:pPr>
            <w:r>
              <w:rPr>
                <w:rFonts w:asciiTheme="minorHAnsi" w:hAnsiTheme="minorHAnsi" w:cstheme="minorHAnsi"/>
              </w:rPr>
              <w:t>5</w:t>
            </w:r>
          </w:p>
        </w:tc>
        <w:tc>
          <w:tcPr>
            <w:tcW w:w="3300" w:type="dxa"/>
          </w:tcPr>
          <w:p w14:paraId="058A0AED" w14:textId="77777777" w:rsidR="00B3692C" w:rsidRDefault="00375BAE">
            <w:pPr>
              <w:spacing w:before="40" w:after="40" w:line="240" w:lineRule="auto"/>
              <w:jc w:val="left"/>
            </w:pPr>
            <w:r>
              <w:rPr>
                <w:rFonts w:asciiTheme="minorHAnsi" w:hAnsiTheme="minorHAnsi" w:cstheme="minorHAnsi"/>
              </w:rPr>
              <w:t>Gandakan blok "Detail Fitur" (Bab 4)</w:t>
            </w:r>
          </w:p>
        </w:tc>
        <w:tc>
          <w:tcPr>
            <w:tcW w:w="5800" w:type="dxa"/>
          </w:tcPr>
          <w:p w14:paraId="1BD1EA5C" w14:textId="77777777" w:rsidR="00B3692C" w:rsidRDefault="00375BAE">
            <w:pPr>
              <w:spacing w:before="40" w:after="40" w:line="240" w:lineRule="auto"/>
              <w:jc w:val="left"/>
            </w:pPr>
            <w:r>
              <w:rPr>
                <w:rFonts w:asciiTheme="minorHAnsi" w:hAnsiTheme="minorHAnsi" w:cstheme="minorHAnsi"/>
              </w:rPr>
              <w:t>Satu blok untuk setiap fitur atau menu yang masuk dalam scope.</w:t>
            </w:r>
          </w:p>
        </w:tc>
      </w:tr>
      <w:tr w:rsidR="00B3692C" w14:paraId="48CEE136" w14:textId="77777777">
        <w:trPr>
          <w:cantSplit/>
          <w:jc w:val="center"/>
        </w:trPr>
        <w:tc>
          <w:tcPr>
            <w:tcW w:w="700" w:type="dxa"/>
          </w:tcPr>
          <w:p w14:paraId="4C838FCD" w14:textId="77777777" w:rsidR="00B3692C" w:rsidRDefault="00375BAE">
            <w:pPr>
              <w:spacing w:before="40" w:after="40" w:line="240" w:lineRule="auto"/>
              <w:jc w:val="left"/>
            </w:pPr>
            <w:r>
              <w:rPr>
                <w:rFonts w:asciiTheme="minorHAnsi" w:hAnsiTheme="minorHAnsi" w:cstheme="minorHAnsi"/>
              </w:rPr>
              <w:t>6</w:t>
            </w:r>
          </w:p>
        </w:tc>
        <w:tc>
          <w:tcPr>
            <w:tcW w:w="3300" w:type="dxa"/>
          </w:tcPr>
          <w:p w14:paraId="6E3080E3" w14:textId="77777777" w:rsidR="00B3692C" w:rsidRDefault="00375BAE">
            <w:pPr>
              <w:spacing w:before="40" w:after="40" w:line="240" w:lineRule="auto"/>
              <w:jc w:val="left"/>
            </w:pPr>
            <w:r>
              <w:rPr>
                <w:rFonts w:asciiTheme="minorHAnsi" w:hAnsiTheme="minorHAnsi" w:cstheme="minorHAnsi"/>
              </w:rPr>
              <w:t>Perbarui daftar isi</w:t>
            </w:r>
          </w:p>
        </w:tc>
        <w:tc>
          <w:tcPr>
            <w:tcW w:w="5800" w:type="dxa"/>
          </w:tcPr>
          <w:p w14:paraId="55CD875D" w14:textId="77777777" w:rsidR="00B3692C" w:rsidRDefault="00375BAE">
            <w:pPr>
              <w:spacing w:before="40" w:after="40" w:line="240" w:lineRule="auto"/>
              <w:jc w:val="left"/>
            </w:pPr>
            <w:r>
              <w:rPr>
                <w:rFonts w:asciiTheme="minorHAnsi" w:hAnsiTheme="minorHAnsi" w:cstheme="minorHAnsi"/>
              </w:rPr>
              <w:t>Klik kanan pada daftar isi lalu pilih Update Field – Update entire table (atau t</w:t>
            </w:r>
            <w:r>
              <w:rPr>
                <w:rFonts w:asciiTheme="minorHAnsi" w:hAnsiTheme="minorHAnsi" w:cstheme="minorHAnsi"/>
              </w:rPr>
              <w:t>ekan Ctrl+A lalu F9).</w:t>
            </w:r>
          </w:p>
        </w:tc>
      </w:tr>
      <w:tr w:rsidR="00B3692C" w14:paraId="06499B51" w14:textId="77777777">
        <w:trPr>
          <w:cantSplit/>
          <w:jc w:val="center"/>
        </w:trPr>
        <w:tc>
          <w:tcPr>
            <w:tcW w:w="700" w:type="dxa"/>
          </w:tcPr>
          <w:p w14:paraId="43A2BA12" w14:textId="77777777" w:rsidR="00B3692C" w:rsidRDefault="00375BAE">
            <w:pPr>
              <w:spacing w:before="40" w:after="40" w:line="240" w:lineRule="auto"/>
              <w:jc w:val="left"/>
            </w:pPr>
            <w:r>
              <w:rPr>
                <w:rFonts w:asciiTheme="minorHAnsi" w:hAnsiTheme="minorHAnsi" w:cstheme="minorHAnsi"/>
              </w:rPr>
              <w:t>7</w:t>
            </w:r>
          </w:p>
        </w:tc>
        <w:tc>
          <w:tcPr>
            <w:tcW w:w="3300" w:type="dxa"/>
          </w:tcPr>
          <w:p w14:paraId="54C91C21" w14:textId="77777777" w:rsidR="00B3692C" w:rsidRDefault="00375BAE">
            <w:pPr>
              <w:spacing w:before="40" w:after="40" w:line="240" w:lineRule="auto"/>
              <w:jc w:val="left"/>
            </w:pPr>
            <w:r>
              <w:rPr>
                <w:rFonts w:asciiTheme="minorHAnsi" w:hAnsiTheme="minorHAnsi" w:cstheme="minorHAnsi"/>
              </w:rPr>
              <w:t>Finalisasi</w:t>
            </w:r>
          </w:p>
        </w:tc>
        <w:tc>
          <w:tcPr>
            <w:tcW w:w="5800" w:type="dxa"/>
          </w:tcPr>
          <w:p w14:paraId="424904CA" w14:textId="77777777" w:rsidR="00B3692C" w:rsidRDefault="00375BAE">
            <w:pPr>
              <w:spacing w:before="40" w:after="40" w:line="240" w:lineRule="auto"/>
              <w:jc w:val="left"/>
            </w:pPr>
            <w:r>
              <w:rPr>
                <w:rFonts w:asciiTheme="minorHAnsi" w:hAnsiTheme="minorHAnsi" w:cstheme="minorHAnsi"/>
              </w:rPr>
              <w:t>Hapus semua teks petunjuk, pastikan tidak ada [kurung siku] yang tersisa, lalu minta review dan approval.</w:t>
            </w:r>
          </w:p>
        </w:tc>
      </w:tr>
    </w:tbl>
    <w:p w14:paraId="50D83569" w14:textId="77777777" w:rsidR="00B3692C" w:rsidRDefault="00B3692C">
      <w:pPr>
        <w:spacing w:before="0" w:after="0" w:line="120" w:lineRule="exact"/>
      </w:pPr>
    </w:p>
    <w:p w14:paraId="1185E5D3" w14:textId="77777777" w:rsidR="00B3692C" w:rsidRDefault="00375BAE">
      <w:pPr>
        <w:spacing w:before="0" w:after="0"/>
      </w:pPr>
      <w:r>
        <w:br w:type="page"/>
      </w:r>
    </w:p>
    <w:p w14:paraId="58CE799C" w14:textId="77777777" w:rsidR="00B3692C" w:rsidRDefault="00375BAE">
      <w:pPr>
        <w:pStyle w:val="Heading1"/>
      </w:pPr>
      <w:bookmarkStart w:id="16" w:name="_Toc91104"/>
      <w:r>
        <w:rPr>
          <w:rFonts w:asciiTheme="minorHAnsi" w:hAnsiTheme="minorHAnsi" w:cstheme="minorHAnsi"/>
        </w:rPr>
        <w:lastRenderedPageBreak/>
        <w:t>Pendahuluan</w:t>
      </w:r>
      <w:bookmarkEnd w:id="16"/>
    </w:p>
    <w:p w14:paraId="041C4B17" w14:textId="77777777" w:rsidR="00B3692C" w:rsidRDefault="00375BAE">
      <w:pPr>
        <w:pStyle w:val="Heading2"/>
      </w:pPr>
      <w:bookmarkStart w:id="17" w:name="_Toc91105"/>
      <w:r>
        <w:rPr>
          <w:rFonts w:asciiTheme="minorHAnsi" w:hAnsiTheme="minorHAnsi" w:cstheme="minorHAnsi"/>
        </w:rPr>
        <w:t>Latar Belakang (Business Process Justification)</w:t>
      </w:r>
      <w:bookmarkEnd w:id="17"/>
    </w:p>
    <w:p w14:paraId="4C7956AB" w14:textId="77777777" w:rsidR="00B3692C" w:rsidRDefault="00375BAE">
      <w:pPr>
        <w:spacing w:before="80" w:after="80"/>
        <w:jc w:val="left"/>
      </w:pPr>
      <w:r>
        <w:rPr>
          <w:rFonts w:asciiTheme="minorHAnsi" w:hAnsiTheme="minorHAnsi" w:cstheme="minorHAnsi"/>
          <w:i/>
          <w:iCs/>
          <w:color w:val="7F7F7F"/>
        </w:rPr>
        <w:t>Petunjuk: Jelaskan kondisi bisnis yang mendasari proyek ini: masalah yang dihadapi atau peluang yang ingin dicapai, serta alasan mengapa perubahan atau sistem baru diperlukan.</w:t>
      </w:r>
    </w:p>
    <w:p w14:paraId="65FEC97E" w14:textId="77777777" w:rsidR="00B3692C" w:rsidRDefault="00375BAE">
      <w:pPr>
        <w:spacing w:before="80" w:after="80"/>
        <w:jc w:val="left"/>
      </w:pPr>
      <w:r>
        <w:rPr>
          <w:rFonts w:asciiTheme="minorHAnsi" w:hAnsiTheme="minorHAnsi" w:cstheme="minorHAnsi"/>
          <w:i/>
          <w:iCs/>
          <w:color w:val="7F7F7F"/>
        </w:rPr>
        <w:t>[Uraikan latar belakang proyek di sini.]</w:t>
      </w:r>
    </w:p>
    <w:p w14:paraId="7A84CBC6" w14:textId="77777777" w:rsidR="00B3692C" w:rsidRDefault="00375BAE">
      <w:pPr>
        <w:pStyle w:val="Heading2"/>
      </w:pPr>
      <w:bookmarkStart w:id="18" w:name="_Toc91106"/>
      <w:r>
        <w:rPr>
          <w:rFonts w:asciiTheme="minorHAnsi" w:hAnsiTheme="minorHAnsi" w:cstheme="minorHAnsi"/>
        </w:rPr>
        <w:t>Tujuan Dokumen</w:t>
      </w:r>
      <w:bookmarkEnd w:id="18"/>
    </w:p>
    <w:p w14:paraId="538A6570" w14:textId="77777777" w:rsidR="00B3692C" w:rsidRDefault="00375BAE">
      <w:pPr>
        <w:spacing w:before="80" w:after="80"/>
        <w:jc w:val="left"/>
      </w:pPr>
      <w:r>
        <w:rPr>
          <w:rFonts w:asciiTheme="minorHAnsi" w:hAnsiTheme="minorHAnsi" w:cstheme="minorHAnsi"/>
          <w:i/>
          <w:iCs/>
          <w:color w:val="7F7F7F"/>
        </w:rPr>
        <w:t>Petunjuk: Nyatakan tujua</w:t>
      </w:r>
      <w:r>
        <w:rPr>
          <w:rFonts w:asciiTheme="minorHAnsi" w:hAnsiTheme="minorHAnsi" w:cstheme="minorHAnsi"/>
          <w:i/>
          <w:iCs/>
          <w:color w:val="7F7F7F"/>
        </w:rPr>
        <w:t>n dokumen dan bagaimana dokumen ini akan digunakan (misalnya sebagai dasar pengembangan, pengujian, dan serah terima).</w:t>
      </w:r>
    </w:p>
    <w:p w14:paraId="7F6252EC" w14:textId="77777777" w:rsidR="00B3692C" w:rsidRDefault="00375BAE">
      <w:pPr>
        <w:spacing w:before="80" w:after="80"/>
        <w:jc w:val="left"/>
      </w:pPr>
      <w:r>
        <w:rPr>
          <w:rFonts w:asciiTheme="minorHAnsi" w:hAnsiTheme="minorHAnsi" w:cstheme="minorHAnsi"/>
          <w:i/>
          <w:iCs/>
          <w:color w:val="7F7F7F"/>
        </w:rPr>
        <w:t>[Uraikan tujuan dokumen di sini.]</w:t>
      </w:r>
    </w:p>
    <w:p w14:paraId="7A1434BF" w14:textId="77777777" w:rsidR="00B3692C" w:rsidRDefault="00375BAE">
      <w:pPr>
        <w:pStyle w:val="Heading2"/>
      </w:pPr>
      <w:bookmarkStart w:id="19" w:name="_Toc91107"/>
      <w:r>
        <w:rPr>
          <w:rFonts w:asciiTheme="minorHAnsi" w:hAnsiTheme="minorHAnsi" w:cstheme="minorHAnsi"/>
        </w:rPr>
        <w:t>Ruang Lingkup Dokumen</w:t>
      </w:r>
      <w:bookmarkEnd w:id="19"/>
    </w:p>
    <w:p w14:paraId="74387DE4" w14:textId="77777777" w:rsidR="00B3692C" w:rsidRDefault="00375BAE">
      <w:pPr>
        <w:spacing w:before="80" w:after="80"/>
        <w:jc w:val="left"/>
      </w:pPr>
      <w:r>
        <w:rPr>
          <w:rFonts w:asciiTheme="minorHAnsi" w:hAnsiTheme="minorHAnsi" w:cstheme="minorHAnsi"/>
          <w:i/>
          <w:iCs/>
          <w:color w:val="7F7F7F"/>
        </w:rPr>
        <w:t>Petunjuk: Tegaskan batas cakupan agar tidak terjadi perbedaan persepsi. Tulis apa yang termasuk dan apa yang tidak termasuk dalam proyek.</w:t>
      </w:r>
    </w:p>
    <w:p w14:paraId="3642936F" w14:textId="77777777" w:rsidR="00B3692C" w:rsidRDefault="00375BAE">
      <w:pPr>
        <w:pStyle w:val="Caption"/>
        <w:keepNext/>
      </w:pPr>
      <w:bookmarkStart w:id="20" w:name="_Toc92108"/>
      <w:r>
        <w:t xml:space="preserve">Table </w:t>
      </w:r>
      <w:r>
        <w:fldChar w:fldCharType="begin"/>
      </w:r>
      <w:r>
        <w:instrText xml:space="preserve"> SEQ Table \* ARABIC </w:instrText>
      </w:r>
      <w:r>
        <w:fldChar w:fldCharType="separate"/>
      </w:r>
      <w:r>
        <w:rPr>
          <w:noProof/>
        </w:rPr>
        <w:t>5</w:t>
      </w:r>
      <w:r>
        <w:fldChar w:fldCharType="end"/>
      </w:r>
      <w:r>
        <w:t xml:space="preserve"> Ruang Lingkup Proyek</w:t>
      </w:r>
      <w:bookmarkEnd w:id="20"/>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4900"/>
        <w:gridCol w:w="4900"/>
      </w:tblGrid>
      <w:tr w:rsidR="00B3692C" w14:paraId="1F9C4807" w14:textId="77777777">
        <w:trPr>
          <w:cantSplit/>
          <w:tblHeader/>
          <w:jc w:val="center"/>
        </w:trPr>
        <w:tc>
          <w:tcPr>
            <w:tcW w:w="4900" w:type="dxa"/>
            <w:shd w:val="clear" w:color="auto" w:fill="FFD6AD"/>
            <w:vAlign w:val="center"/>
          </w:tcPr>
          <w:p w14:paraId="331EC9B0" w14:textId="77777777" w:rsidR="00B3692C" w:rsidRDefault="00375BAE">
            <w:pPr>
              <w:spacing w:before="40" w:after="40" w:line="240" w:lineRule="auto"/>
              <w:jc w:val="center"/>
            </w:pPr>
            <w:r>
              <w:rPr>
                <w:rFonts w:asciiTheme="minorHAnsi" w:hAnsiTheme="minorHAnsi" w:cstheme="minorHAnsi"/>
                <w:b/>
                <w:bCs/>
              </w:rPr>
              <w:t>Termasuk (In Scope)</w:t>
            </w:r>
          </w:p>
        </w:tc>
        <w:tc>
          <w:tcPr>
            <w:tcW w:w="4900" w:type="dxa"/>
            <w:shd w:val="clear" w:color="auto" w:fill="FFD6AD"/>
            <w:vAlign w:val="center"/>
          </w:tcPr>
          <w:p w14:paraId="3F2C3FE7" w14:textId="77777777" w:rsidR="00B3692C" w:rsidRDefault="00375BAE">
            <w:pPr>
              <w:spacing w:before="40" w:after="40" w:line="240" w:lineRule="auto"/>
              <w:jc w:val="center"/>
            </w:pPr>
            <w:r>
              <w:rPr>
                <w:rFonts w:asciiTheme="minorHAnsi" w:hAnsiTheme="minorHAnsi" w:cstheme="minorHAnsi"/>
                <w:b/>
                <w:bCs/>
              </w:rPr>
              <w:t>Tidak Termasuk (Out of Scope)</w:t>
            </w:r>
          </w:p>
        </w:tc>
      </w:tr>
      <w:tr w:rsidR="00B3692C" w14:paraId="48823EB3" w14:textId="77777777">
        <w:trPr>
          <w:cantSplit/>
          <w:jc w:val="center"/>
        </w:trPr>
        <w:tc>
          <w:tcPr>
            <w:tcW w:w="4900" w:type="dxa"/>
          </w:tcPr>
          <w:p w14:paraId="4983F67B" w14:textId="77777777" w:rsidR="00B3692C" w:rsidRDefault="00375BAE">
            <w:pPr>
              <w:spacing w:before="40" w:after="40" w:line="240" w:lineRule="auto"/>
              <w:jc w:val="left"/>
            </w:pPr>
            <w:r>
              <w:rPr>
                <w:rFonts w:asciiTheme="minorHAnsi" w:hAnsiTheme="minorHAnsi" w:cstheme="minorHAnsi"/>
                <w:i/>
                <w:iCs/>
                <w:color w:val="7F7F7F"/>
              </w:rPr>
              <w:t>[Item yang dikerjakan]</w:t>
            </w:r>
          </w:p>
        </w:tc>
        <w:tc>
          <w:tcPr>
            <w:tcW w:w="4900" w:type="dxa"/>
          </w:tcPr>
          <w:p w14:paraId="6693A087" w14:textId="77777777" w:rsidR="00B3692C" w:rsidRDefault="00375BAE">
            <w:pPr>
              <w:spacing w:before="40" w:after="40" w:line="240" w:lineRule="auto"/>
              <w:jc w:val="left"/>
            </w:pPr>
            <w:r>
              <w:rPr>
                <w:rFonts w:asciiTheme="minorHAnsi" w:hAnsiTheme="minorHAnsi" w:cstheme="minorHAnsi"/>
                <w:i/>
                <w:iCs/>
                <w:color w:val="7F7F7F"/>
              </w:rPr>
              <w:t>[Item yang tidak dikerjakan]</w:t>
            </w:r>
          </w:p>
        </w:tc>
      </w:tr>
      <w:tr w:rsidR="00B3692C" w14:paraId="585BDE93" w14:textId="77777777">
        <w:trPr>
          <w:cantSplit/>
          <w:jc w:val="center"/>
        </w:trPr>
        <w:tc>
          <w:tcPr>
            <w:tcW w:w="4900" w:type="dxa"/>
          </w:tcPr>
          <w:p w14:paraId="47AC22D5" w14:textId="77777777" w:rsidR="00B3692C" w:rsidRDefault="00B3692C">
            <w:pPr>
              <w:spacing w:before="40" w:after="40" w:line="240" w:lineRule="auto"/>
              <w:jc w:val="left"/>
            </w:pPr>
          </w:p>
        </w:tc>
        <w:tc>
          <w:tcPr>
            <w:tcW w:w="4900" w:type="dxa"/>
          </w:tcPr>
          <w:p w14:paraId="31C11BFF" w14:textId="77777777" w:rsidR="00B3692C" w:rsidRDefault="00B3692C">
            <w:pPr>
              <w:spacing w:before="40" w:after="40" w:line="240" w:lineRule="auto"/>
              <w:jc w:val="left"/>
            </w:pPr>
          </w:p>
        </w:tc>
      </w:tr>
      <w:tr w:rsidR="00B3692C" w14:paraId="188A268D" w14:textId="77777777">
        <w:trPr>
          <w:cantSplit/>
          <w:jc w:val="center"/>
        </w:trPr>
        <w:tc>
          <w:tcPr>
            <w:tcW w:w="4900" w:type="dxa"/>
          </w:tcPr>
          <w:p w14:paraId="57769E8B" w14:textId="77777777" w:rsidR="00B3692C" w:rsidRDefault="00B3692C">
            <w:pPr>
              <w:spacing w:before="40" w:after="40" w:line="240" w:lineRule="auto"/>
              <w:jc w:val="left"/>
            </w:pPr>
          </w:p>
        </w:tc>
        <w:tc>
          <w:tcPr>
            <w:tcW w:w="4900" w:type="dxa"/>
          </w:tcPr>
          <w:p w14:paraId="7CAD1EF9" w14:textId="77777777" w:rsidR="00B3692C" w:rsidRDefault="00B3692C">
            <w:pPr>
              <w:spacing w:before="40" w:after="40" w:line="240" w:lineRule="auto"/>
              <w:jc w:val="left"/>
            </w:pPr>
          </w:p>
        </w:tc>
      </w:tr>
    </w:tbl>
    <w:p w14:paraId="06F5BEE0" w14:textId="77777777" w:rsidR="00B3692C" w:rsidRDefault="00B3692C">
      <w:pPr>
        <w:spacing w:before="0" w:after="0" w:line="120" w:lineRule="exact"/>
      </w:pPr>
    </w:p>
    <w:p w14:paraId="1CA84E13" w14:textId="77777777" w:rsidR="00B3692C" w:rsidRDefault="00375BAE">
      <w:pPr>
        <w:pStyle w:val="Heading2"/>
      </w:pPr>
      <w:bookmarkStart w:id="21" w:name="_Toc91109"/>
      <w:r>
        <w:rPr>
          <w:rFonts w:asciiTheme="minorHAnsi" w:hAnsiTheme="minorHAnsi" w:cstheme="minorHAnsi"/>
        </w:rPr>
        <w:t>Stakeholder dan Pengguna</w:t>
      </w:r>
      <w:bookmarkEnd w:id="21"/>
    </w:p>
    <w:p w14:paraId="7FC7F94D" w14:textId="77777777" w:rsidR="00B3692C" w:rsidRDefault="00375BAE">
      <w:pPr>
        <w:spacing w:before="80" w:after="80"/>
        <w:jc w:val="left"/>
      </w:pPr>
      <w:r>
        <w:rPr>
          <w:rFonts w:asciiTheme="minorHAnsi" w:hAnsiTheme="minorHAnsi" w:cstheme="minorHAnsi"/>
          <w:i/>
          <w:iCs/>
          <w:color w:val="7F7F7F"/>
        </w:rPr>
        <w:t>Petunjuk: Daftar pihak yang terlibat atau terdampak, beserta perannya dalam proyek.</w:t>
      </w:r>
    </w:p>
    <w:p w14:paraId="35B40D56" w14:textId="77777777" w:rsidR="00B3692C" w:rsidRDefault="00375BAE">
      <w:pPr>
        <w:pStyle w:val="Caption"/>
        <w:keepNext/>
      </w:pPr>
      <w:bookmarkStart w:id="22" w:name="_Toc92110"/>
      <w:r>
        <w:t xml:space="preserve">Table </w:t>
      </w:r>
      <w:r>
        <w:fldChar w:fldCharType="begin"/>
      </w:r>
      <w:r>
        <w:instrText xml:space="preserve"> SEQ Table \* ARABIC </w:instrText>
      </w:r>
      <w:r>
        <w:fldChar w:fldCharType="separate"/>
      </w:r>
      <w:r>
        <w:rPr>
          <w:noProof/>
        </w:rPr>
        <w:t>6</w:t>
      </w:r>
      <w:r>
        <w:fldChar w:fldCharType="end"/>
      </w:r>
      <w:r>
        <w:t xml:space="preserve"> Daftar Stakeholder</w:t>
      </w:r>
      <w:bookmarkEnd w:id="22"/>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700"/>
        <w:gridCol w:w="2400"/>
        <w:gridCol w:w="4100"/>
      </w:tblGrid>
      <w:tr w:rsidR="00B3692C" w14:paraId="1579A2FC" w14:textId="77777777">
        <w:trPr>
          <w:cantSplit/>
          <w:tblHeader/>
          <w:jc w:val="center"/>
        </w:trPr>
        <w:tc>
          <w:tcPr>
            <w:tcW w:w="600" w:type="dxa"/>
            <w:shd w:val="clear" w:color="auto" w:fill="FFD6AD"/>
            <w:vAlign w:val="center"/>
          </w:tcPr>
          <w:p w14:paraId="57707A93" w14:textId="77777777" w:rsidR="00B3692C" w:rsidRDefault="00375BAE">
            <w:pPr>
              <w:spacing w:before="40" w:after="40" w:line="240" w:lineRule="auto"/>
              <w:jc w:val="center"/>
            </w:pPr>
            <w:r>
              <w:rPr>
                <w:rFonts w:asciiTheme="minorHAnsi" w:hAnsiTheme="minorHAnsi" w:cstheme="minorHAnsi"/>
                <w:b/>
                <w:bCs/>
              </w:rPr>
              <w:t>No</w:t>
            </w:r>
          </w:p>
        </w:tc>
        <w:tc>
          <w:tcPr>
            <w:tcW w:w="2700" w:type="dxa"/>
            <w:shd w:val="clear" w:color="auto" w:fill="FFD6AD"/>
            <w:vAlign w:val="center"/>
          </w:tcPr>
          <w:p w14:paraId="111B4D8B" w14:textId="77777777" w:rsidR="00B3692C" w:rsidRDefault="00375BAE">
            <w:pPr>
              <w:spacing w:before="40" w:after="40" w:line="240" w:lineRule="auto"/>
              <w:jc w:val="center"/>
            </w:pPr>
            <w:r>
              <w:rPr>
                <w:rFonts w:asciiTheme="minorHAnsi" w:hAnsiTheme="minorHAnsi" w:cstheme="minorHAnsi"/>
                <w:b/>
                <w:bCs/>
              </w:rPr>
              <w:t>Peran / Jabatan</w:t>
            </w:r>
          </w:p>
        </w:tc>
        <w:tc>
          <w:tcPr>
            <w:tcW w:w="2400" w:type="dxa"/>
            <w:shd w:val="clear" w:color="auto" w:fill="FFD6AD"/>
            <w:vAlign w:val="center"/>
          </w:tcPr>
          <w:p w14:paraId="5F7A95CD" w14:textId="77777777" w:rsidR="00B3692C" w:rsidRDefault="00375BAE">
            <w:pPr>
              <w:spacing w:before="40" w:after="40" w:line="240" w:lineRule="auto"/>
              <w:jc w:val="center"/>
            </w:pPr>
            <w:r>
              <w:rPr>
                <w:rFonts w:asciiTheme="minorHAnsi" w:hAnsiTheme="minorHAnsi" w:cstheme="minorHAnsi"/>
                <w:b/>
                <w:bCs/>
              </w:rPr>
              <w:t>Departemen</w:t>
            </w:r>
          </w:p>
        </w:tc>
        <w:tc>
          <w:tcPr>
            <w:tcW w:w="4100" w:type="dxa"/>
            <w:shd w:val="clear" w:color="auto" w:fill="FFD6AD"/>
            <w:vAlign w:val="center"/>
          </w:tcPr>
          <w:p w14:paraId="7CD1BE2C" w14:textId="77777777" w:rsidR="00B3692C" w:rsidRDefault="00375BAE">
            <w:pPr>
              <w:spacing w:before="40" w:after="40" w:line="240" w:lineRule="auto"/>
              <w:jc w:val="center"/>
            </w:pPr>
            <w:r>
              <w:rPr>
                <w:rFonts w:asciiTheme="minorHAnsi" w:hAnsiTheme="minorHAnsi" w:cstheme="minorHAnsi"/>
                <w:b/>
                <w:bCs/>
              </w:rPr>
              <w:t>Tanggung Jawab dalam Proyek</w:t>
            </w:r>
          </w:p>
        </w:tc>
      </w:tr>
      <w:tr w:rsidR="00B3692C" w14:paraId="407D0C9B" w14:textId="77777777">
        <w:trPr>
          <w:cantSplit/>
          <w:jc w:val="center"/>
        </w:trPr>
        <w:tc>
          <w:tcPr>
            <w:tcW w:w="600" w:type="dxa"/>
          </w:tcPr>
          <w:p w14:paraId="766E60E8" w14:textId="77777777" w:rsidR="00B3692C" w:rsidRDefault="00375BAE">
            <w:pPr>
              <w:spacing w:before="40" w:after="40" w:line="240" w:lineRule="auto"/>
              <w:jc w:val="center"/>
            </w:pPr>
            <w:r>
              <w:rPr>
                <w:rFonts w:asciiTheme="minorHAnsi" w:hAnsiTheme="minorHAnsi" w:cstheme="minorHAnsi"/>
              </w:rPr>
              <w:t>1</w:t>
            </w:r>
          </w:p>
        </w:tc>
        <w:tc>
          <w:tcPr>
            <w:tcW w:w="2700" w:type="dxa"/>
          </w:tcPr>
          <w:p w14:paraId="03888970" w14:textId="77777777" w:rsidR="00B3692C" w:rsidRDefault="00B3692C">
            <w:pPr>
              <w:spacing w:before="40" w:after="40" w:line="240" w:lineRule="auto"/>
              <w:jc w:val="left"/>
            </w:pPr>
          </w:p>
        </w:tc>
        <w:tc>
          <w:tcPr>
            <w:tcW w:w="2400" w:type="dxa"/>
          </w:tcPr>
          <w:p w14:paraId="280D498F" w14:textId="77777777" w:rsidR="00B3692C" w:rsidRDefault="00B3692C">
            <w:pPr>
              <w:spacing w:before="40" w:after="40" w:line="240" w:lineRule="auto"/>
              <w:jc w:val="left"/>
            </w:pPr>
          </w:p>
        </w:tc>
        <w:tc>
          <w:tcPr>
            <w:tcW w:w="4100" w:type="dxa"/>
          </w:tcPr>
          <w:p w14:paraId="20CBAB73" w14:textId="77777777" w:rsidR="00B3692C" w:rsidRDefault="00B3692C">
            <w:pPr>
              <w:spacing w:before="40" w:after="40" w:line="240" w:lineRule="auto"/>
              <w:jc w:val="left"/>
            </w:pPr>
          </w:p>
        </w:tc>
      </w:tr>
      <w:tr w:rsidR="00B3692C" w14:paraId="5FFE233D" w14:textId="77777777">
        <w:trPr>
          <w:cantSplit/>
          <w:jc w:val="center"/>
        </w:trPr>
        <w:tc>
          <w:tcPr>
            <w:tcW w:w="600" w:type="dxa"/>
          </w:tcPr>
          <w:p w14:paraId="18596822" w14:textId="77777777" w:rsidR="00B3692C" w:rsidRDefault="00375BAE">
            <w:pPr>
              <w:spacing w:before="40" w:after="40" w:line="240" w:lineRule="auto"/>
              <w:jc w:val="center"/>
            </w:pPr>
            <w:r>
              <w:rPr>
                <w:rFonts w:asciiTheme="minorHAnsi" w:hAnsiTheme="minorHAnsi" w:cstheme="minorHAnsi"/>
              </w:rPr>
              <w:t>2</w:t>
            </w:r>
          </w:p>
        </w:tc>
        <w:tc>
          <w:tcPr>
            <w:tcW w:w="2700" w:type="dxa"/>
          </w:tcPr>
          <w:p w14:paraId="38FCA151" w14:textId="77777777" w:rsidR="00B3692C" w:rsidRDefault="00B3692C">
            <w:pPr>
              <w:spacing w:before="40" w:after="40" w:line="240" w:lineRule="auto"/>
              <w:jc w:val="left"/>
            </w:pPr>
          </w:p>
        </w:tc>
        <w:tc>
          <w:tcPr>
            <w:tcW w:w="2400" w:type="dxa"/>
          </w:tcPr>
          <w:p w14:paraId="4EC56669" w14:textId="77777777" w:rsidR="00B3692C" w:rsidRDefault="00B3692C">
            <w:pPr>
              <w:spacing w:before="40" w:after="40" w:line="240" w:lineRule="auto"/>
              <w:jc w:val="left"/>
            </w:pPr>
          </w:p>
        </w:tc>
        <w:tc>
          <w:tcPr>
            <w:tcW w:w="4100" w:type="dxa"/>
          </w:tcPr>
          <w:p w14:paraId="05F696A6" w14:textId="77777777" w:rsidR="00B3692C" w:rsidRDefault="00B3692C">
            <w:pPr>
              <w:spacing w:before="40" w:after="40" w:line="240" w:lineRule="auto"/>
              <w:jc w:val="left"/>
            </w:pPr>
          </w:p>
        </w:tc>
      </w:tr>
      <w:tr w:rsidR="00B3692C" w14:paraId="13A4305D" w14:textId="77777777">
        <w:trPr>
          <w:cantSplit/>
          <w:jc w:val="center"/>
        </w:trPr>
        <w:tc>
          <w:tcPr>
            <w:tcW w:w="600" w:type="dxa"/>
          </w:tcPr>
          <w:p w14:paraId="339AB932" w14:textId="77777777" w:rsidR="00B3692C" w:rsidRDefault="00375BAE">
            <w:pPr>
              <w:spacing w:before="40" w:after="40" w:line="240" w:lineRule="auto"/>
              <w:jc w:val="center"/>
            </w:pPr>
            <w:r>
              <w:rPr>
                <w:rFonts w:asciiTheme="minorHAnsi" w:hAnsiTheme="minorHAnsi" w:cstheme="minorHAnsi"/>
              </w:rPr>
              <w:t>3</w:t>
            </w:r>
          </w:p>
        </w:tc>
        <w:tc>
          <w:tcPr>
            <w:tcW w:w="2700" w:type="dxa"/>
          </w:tcPr>
          <w:p w14:paraId="51BF8B6E" w14:textId="77777777" w:rsidR="00B3692C" w:rsidRDefault="00B3692C">
            <w:pPr>
              <w:spacing w:before="40" w:after="40" w:line="240" w:lineRule="auto"/>
              <w:jc w:val="left"/>
            </w:pPr>
          </w:p>
        </w:tc>
        <w:tc>
          <w:tcPr>
            <w:tcW w:w="2400" w:type="dxa"/>
          </w:tcPr>
          <w:p w14:paraId="3C54D3C0" w14:textId="77777777" w:rsidR="00B3692C" w:rsidRDefault="00B3692C">
            <w:pPr>
              <w:spacing w:before="40" w:after="40" w:line="240" w:lineRule="auto"/>
              <w:jc w:val="left"/>
            </w:pPr>
          </w:p>
        </w:tc>
        <w:tc>
          <w:tcPr>
            <w:tcW w:w="4100" w:type="dxa"/>
          </w:tcPr>
          <w:p w14:paraId="1D4C4FF5" w14:textId="77777777" w:rsidR="00B3692C" w:rsidRDefault="00B3692C">
            <w:pPr>
              <w:spacing w:before="40" w:after="40" w:line="240" w:lineRule="auto"/>
              <w:jc w:val="left"/>
            </w:pPr>
          </w:p>
        </w:tc>
      </w:tr>
      <w:tr w:rsidR="00B3692C" w14:paraId="1B35704D" w14:textId="77777777">
        <w:trPr>
          <w:cantSplit/>
          <w:jc w:val="center"/>
        </w:trPr>
        <w:tc>
          <w:tcPr>
            <w:tcW w:w="600" w:type="dxa"/>
          </w:tcPr>
          <w:p w14:paraId="1CE028C5" w14:textId="77777777" w:rsidR="00B3692C" w:rsidRDefault="00375BAE">
            <w:pPr>
              <w:spacing w:before="40" w:after="40" w:line="240" w:lineRule="auto"/>
              <w:jc w:val="center"/>
            </w:pPr>
            <w:r>
              <w:rPr>
                <w:rFonts w:asciiTheme="minorHAnsi" w:hAnsiTheme="minorHAnsi" w:cstheme="minorHAnsi"/>
              </w:rPr>
              <w:t>4</w:t>
            </w:r>
          </w:p>
        </w:tc>
        <w:tc>
          <w:tcPr>
            <w:tcW w:w="2700" w:type="dxa"/>
          </w:tcPr>
          <w:p w14:paraId="5E88BDE5" w14:textId="77777777" w:rsidR="00B3692C" w:rsidRDefault="00B3692C">
            <w:pPr>
              <w:spacing w:before="40" w:after="40" w:line="240" w:lineRule="auto"/>
              <w:jc w:val="left"/>
            </w:pPr>
          </w:p>
        </w:tc>
        <w:tc>
          <w:tcPr>
            <w:tcW w:w="2400" w:type="dxa"/>
          </w:tcPr>
          <w:p w14:paraId="3EE9DA1A" w14:textId="77777777" w:rsidR="00B3692C" w:rsidRDefault="00B3692C">
            <w:pPr>
              <w:spacing w:before="40" w:after="40" w:line="240" w:lineRule="auto"/>
              <w:jc w:val="left"/>
            </w:pPr>
          </w:p>
        </w:tc>
        <w:tc>
          <w:tcPr>
            <w:tcW w:w="4100" w:type="dxa"/>
          </w:tcPr>
          <w:p w14:paraId="2C60DE1B" w14:textId="77777777" w:rsidR="00B3692C" w:rsidRDefault="00B3692C">
            <w:pPr>
              <w:spacing w:before="40" w:after="40" w:line="240" w:lineRule="auto"/>
              <w:jc w:val="left"/>
            </w:pPr>
          </w:p>
        </w:tc>
      </w:tr>
    </w:tbl>
    <w:p w14:paraId="6C22002E" w14:textId="77777777" w:rsidR="00B3692C" w:rsidRDefault="00B3692C">
      <w:pPr>
        <w:spacing w:before="0" w:after="0" w:line="120" w:lineRule="exact"/>
      </w:pPr>
    </w:p>
    <w:p w14:paraId="6F6DC61D" w14:textId="77777777" w:rsidR="00B3692C" w:rsidRDefault="00375BAE">
      <w:pPr>
        <w:pStyle w:val="Heading2"/>
      </w:pPr>
      <w:bookmarkStart w:id="23" w:name="_Toc91111"/>
      <w:r>
        <w:rPr>
          <w:rFonts w:asciiTheme="minorHAnsi" w:hAnsiTheme="minorHAnsi" w:cstheme="minorHAnsi"/>
        </w:rPr>
        <w:t>Dokumen Referensi</w:t>
      </w:r>
      <w:bookmarkEnd w:id="23"/>
    </w:p>
    <w:p w14:paraId="61564BD5" w14:textId="77777777" w:rsidR="00B3692C" w:rsidRDefault="00375BAE">
      <w:pPr>
        <w:spacing w:before="80" w:after="80"/>
        <w:jc w:val="left"/>
      </w:pPr>
      <w:r>
        <w:rPr>
          <w:rFonts w:asciiTheme="minorHAnsi" w:hAnsiTheme="minorHAnsi" w:cstheme="minorHAnsi"/>
          <w:i/>
          <w:iCs/>
          <w:color w:val="7F7F7F"/>
        </w:rPr>
        <w:t>Petunjuk: Dokumen lain yang menjadi acuan, misalnya notulen meeting, SOP, kebijakan, atau dokumen proposal.</w:t>
      </w:r>
    </w:p>
    <w:p w14:paraId="46A8099D" w14:textId="77777777" w:rsidR="00B3692C" w:rsidRDefault="00375BAE">
      <w:pPr>
        <w:pStyle w:val="Caption"/>
        <w:keepNext/>
      </w:pPr>
      <w:bookmarkStart w:id="24" w:name="_Toc92112"/>
      <w:r>
        <w:lastRenderedPageBreak/>
        <w:t xml:space="preserve">Table </w:t>
      </w:r>
      <w:r>
        <w:fldChar w:fldCharType="begin"/>
      </w:r>
      <w:r>
        <w:instrText xml:space="preserve"> SEQ Table \* ARABIC </w:instrText>
      </w:r>
      <w:r>
        <w:fldChar w:fldCharType="separate"/>
      </w:r>
      <w:r>
        <w:rPr>
          <w:noProof/>
        </w:rPr>
        <w:t>7</w:t>
      </w:r>
      <w:r>
        <w:fldChar w:fldCharType="end"/>
      </w:r>
      <w:r>
        <w:t xml:space="preserve"> Daftar Dokumen Referensi</w:t>
      </w:r>
      <w:bookmarkEnd w:id="24"/>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4200"/>
        <w:gridCol w:w="1300"/>
        <w:gridCol w:w="3700"/>
      </w:tblGrid>
      <w:tr w:rsidR="00B3692C" w14:paraId="1CD3CE1E" w14:textId="77777777">
        <w:trPr>
          <w:cantSplit/>
          <w:tblHeader/>
          <w:jc w:val="center"/>
        </w:trPr>
        <w:tc>
          <w:tcPr>
            <w:tcW w:w="600" w:type="dxa"/>
            <w:shd w:val="clear" w:color="auto" w:fill="FFD6AD"/>
            <w:vAlign w:val="center"/>
          </w:tcPr>
          <w:p w14:paraId="3785A0B4" w14:textId="77777777" w:rsidR="00B3692C" w:rsidRDefault="00375BAE">
            <w:pPr>
              <w:spacing w:before="40" w:after="40" w:line="240" w:lineRule="auto"/>
              <w:jc w:val="center"/>
            </w:pPr>
            <w:r>
              <w:rPr>
                <w:rFonts w:asciiTheme="minorHAnsi" w:hAnsiTheme="minorHAnsi" w:cstheme="minorHAnsi"/>
                <w:b/>
                <w:bCs/>
              </w:rPr>
              <w:t>No</w:t>
            </w:r>
          </w:p>
        </w:tc>
        <w:tc>
          <w:tcPr>
            <w:tcW w:w="4200" w:type="dxa"/>
            <w:shd w:val="clear" w:color="auto" w:fill="FFD6AD"/>
            <w:vAlign w:val="center"/>
          </w:tcPr>
          <w:p w14:paraId="1C72FCF9" w14:textId="77777777" w:rsidR="00B3692C" w:rsidRDefault="00375BAE">
            <w:pPr>
              <w:spacing w:before="40" w:after="40" w:line="240" w:lineRule="auto"/>
              <w:jc w:val="center"/>
            </w:pPr>
            <w:r>
              <w:rPr>
                <w:rFonts w:asciiTheme="minorHAnsi" w:hAnsiTheme="minorHAnsi" w:cstheme="minorHAnsi"/>
                <w:b/>
                <w:bCs/>
              </w:rPr>
              <w:t>Nama Dokumen</w:t>
            </w:r>
          </w:p>
        </w:tc>
        <w:tc>
          <w:tcPr>
            <w:tcW w:w="1300" w:type="dxa"/>
            <w:shd w:val="clear" w:color="auto" w:fill="FFD6AD"/>
            <w:vAlign w:val="center"/>
          </w:tcPr>
          <w:p w14:paraId="025F9F4C" w14:textId="77777777" w:rsidR="00B3692C" w:rsidRDefault="00375BAE">
            <w:pPr>
              <w:spacing w:before="40" w:after="40" w:line="240" w:lineRule="auto"/>
              <w:jc w:val="center"/>
            </w:pPr>
            <w:r>
              <w:rPr>
                <w:rFonts w:asciiTheme="minorHAnsi" w:hAnsiTheme="minorHAnsi" w:cstheme="minorHAnsi"/>
                <w:b/>
                <w:bCs/>
              </w:rPr>
              <w:t>Versi</w:t>
            </w:r>
          </w:p>
        </w:tc>
        <w:tc>
          <w:tcPr>
            <w:tcW w:w="3700" w:type="dxa"/>
            <w:shd w:val="clear" w:color="auto" w:fill="FFD6AD"/>
            <w:vAlign w:val="center"/>
          </w:tcPr>
          <w:p w14:paraId="296EDAFC" w14:textId="77777777" w:rsidR="00B3692C" w:rsidRDefault="00375BAE">
            <w:pPr>
              <w:spacing w:before="40" w:after="40" w:line="240" w:lineRule="auto"/>
              <w:jc w:val="center"/>
            </w:pPr>
            <w:r>
              <w:rPr>
                <w:rFonts w:asciiTheme="minorHAnsi" w:hAnsiTheme="minorHAnsi" w:cstheme="minorHAnsi"/>
                <w:b/>
                <w:bCs/>
              </w:rPr>
              <w:t>Keterangan</w:t>
            </w:r>
          </w:p>
        </w:tc>
      </w:tr>
      <w:tr w:rsidR="00B3692C" w14:paraId="56217C9A" w14:textId="77777777">
        <w:trPr>
          <w:cantSplit/>
          <w:jc w:val="center"/>
        </w:trPr>
        <w:tc>
          <w:tcPr>
            <w:tcW w:w="600" w:type="dxa"/>
          </w:tcPr>
          <w:p w14:paraId="049713D8" w14:textId="77777777" w:rsidR="00B3692C" w:rsidRDefault="00375BAE">
            <w:pPr>
              <w:spacing w:before="40" w:after="40" w:line="240" w:lineRule="auto"/>
              <w:jc w:val="center"/>
            </w:pPr>
            <w:r>
              <w:rPr>
                <w:rFonts w:asciiTheme="minorHAnsi" w:hAnsiTheme="minorHAnsi" w:cstheme="minorHAnsi"/>
              </w:rPr>
              <w:t>1</w:t>
            </w:r>
          </w:p>
        </w:tc>
        <w:tc>
          <w:tcPr>
            <w:tcW w:w="4200" w:type="dxa"/>
          </w:tcPr>
          <w:p w14:paraId="32E0E8C3" w14:textId="77777777" w:rsidR="00B3692C" w:rsidRDefault="00B3692C">
            <w:pPr>
              <w:spacing w:before="40" w:after="40" w:line="240" w:lineRule="auto"/>
              <w:jc w:val="left"/>
            </w:pPr>
          </w:p>
        </w:tc>
        <w:tc>
          <w:tcPr>
            <w:tcW w:w="1300" w:type="dxa"/>
          </w:tcPr>
          <w:p w14:paraId="794E4984" w14:textId="77777777" w:rsidR="00B3692C" w:rsidRDefault="00B3692C">
            <w:pPr>
              <w:spacing w:before="40" w:after="40" w:line="240" w:lineRule="auto"/>
              <w:jc w:val="left"/>
            </w:pPr>
          </w:p>
        </w:tc>
        <w:tc>
          <w:tcPr>
            <w:tcW w:w="3700" w:type="dxa"/>
          </w:tcPr>
          <w:p w14:paraId="4B67547F" w14:textId="77777777" w:rsidR="00B3692C" w:rsidRDefault="00B3692C">
            <w:pPr>
              <w:spacing w:before="40" w:after="40" w:line="240" w:lineRule="auto"/>
              <w:jc w:val="left"/>
            </w:pPr>
          </w:p>
        </w:tc>
      </w:tr>
      <w:tr w:rsidR="00B3692C" w14:paraId="53B9E332" w14:textId="77777777">
        <w:trPr>
          <w:cantSplit/>
          <w:jc w:val="center"/>
        </w:trPr>
        <w:tc>
          <w:tcPr>
            <w:tcW w:w="600" w:type="dxa"/>
          </w:tcPr>
          <w:p w14:paraId="5DB6126F" w14:textId="77777777" w:rsidR="00B3692C" w:rsidRDefault="00375BAE">
            <w:pPr>
              <w:spacing w:before="40" w:after="40" w:line="240" w:lineRule="auto"/>
              <w:jc w:val="center"/>
            </w:pPr>
            <w:r>
              <w:rPr>
                <w:rFonts w:asciiTheme="minorHAnsi" w:hAnsiTheme="minorHAnsi" w:cstheme="minorHAnsi"/>
              </w:rPr>
              <w:t>2</w:t>
            </w:r>
          </w:p>
        </w:tc>
        <w:tc>
          <w:tcPr>
            <w:tcW w:w="4200" w:type="dxa"/>
          </w:tcPr>
          <w:p w14:paraId="2CEE1B25" w14:textId="77777777" w:rsidR="00B3692C" w:rsidRDefault="00B3692C">
            <w:pPr>
              <w:spacing w:before="40" w:after="40" w:line="240" w:lineRule="auto"/>
              <w:jc w:val="left"/>
            </w:pPr>
          </w:p>
        </w:tc>
        <w:tc>
          <w:tcPr>
            <w:tcW w:w="1300" w:type="dxa"/>
          </w:tcPr>
          <w:p w14:paraId="459426B8" w14:textId="77777777" w:rsidR="00B3692C" w:rsidRDefault="00B3692C">
            <w:pPr>
              <w:spacing w:before="40" w:after="40" w:line="240" w:lineRule="auto"/>
              <w:jc w:val="left"/>
            </w:pPr>
          </w:p>
        </w:tc>
        <w:tc>
          <w:tcPr>
            <w:tcW w:w="3700" w:type="dxa"/>
          </w:tcPr>
          <w:p w14:paraId="5F9E373C" w14:textId="77777777" w:rsidR="00B3692C" w:rsidRDefault="00B3692C">
            <w:pPr>
              <w:spacing w:before="40" w:after="40" w:line="240" w:lineRule="auto"/>
              <w:jc w:val="left"/>
            </w:pPr>
          </w:p>
        </w:tc>
      </w:tr>
      <w:tr w:rsidR="00B3692C" w14:paraId="65256C3A" w14:textId="77777777">
        <w:trPr>
          <w:cantSplit/>
          <w:jc w:val="center"/>
        </w:trPr>
        <w:tc>
          <w:tcPr>
            <w:tcW w:w="600" w:type="dxa"/>
          </w:tcPr>
          <w:p w14:paraId="1D4DCC4F" w14:textId="77777777" w:rsidR="00B3692C" w:rsidRDefault="00375BAE">
            <w:pPr>
              <w:spacing w:before="40" w:after="40" w:line="240" w:lineRule="auto"/>
              <w:jc w:val="center"/>
            </w:pPr>
            <w:r>
              <w:rPr>
                <w:rFonts w:asciiTheme="minorHAnsi" w:hAnsiTheme="minorHAnsi" w:cstheme="minorHAnsi"/>
              </w:rPr>
              <w:t>3</w:t>
            </w:r>
          </w:p>
        </w:tc>
        <w:tc>
          <w:tcPr>
            <w:tcW w:w="4200" w:type="dxa"/>
          </w:tcPr>
          <w:p w14:paraId="4CA3AFB1" w14:textId="77777777" w:rsidR="00B3692C" w:rsidRDefault="00B3692C">
            <w:pPr>
              <w:spacing w:before="40" w:after="40" w:line="240" w:lineRule="auto"/>
              <w:jc w:val="left"/>
            </w:pPr>
          </w:p>
        </w:tc>
        <w:tc>
          <w:tcPr>
            <w:tcW w:w="1300" w:type="dxa"/>
          </w:tcPr>
          <w:p w14:paraId="3E97ED98" w14:textId="77777777" w:rsidR="00B3692C" w:rsidRDefault="00B3692C">
            <w:pPr>
              <w:spacing w:before="40" w:after="40" w:line="240" w:lineRule="auto"/>
              <w:jc w:val="left"/>
            </w:pPr>
          </w:p>
        </w:tc>
        <w:tc>
          <w:tcPr>
            <w:tcW w:w="3700" w:type="dxa"/>
          </w:tcPr>
          <w:p w14:paraId="6582C751" w14:textId="77777777" w:rsidR="00B3692C" w:rsidRDefault="00B3692C">
            <w:pPr>
              <w:spacing w:before="40" w:after="40" w:line="240" w:lineRule="auto"/>
              <w:jc w:val="left"/>
            </w:pPr>
          </w:p>
        </w:tc>
      </w:tr>
    </w:tbl>
    <w:p w14:paraId="67B5EC4C" w14:textId="77777777" w:rsidR="00B3692C" w:rsidRDefault="00B3692C">
      <w:pPr>
        <w:spacing w:before="0" w:after="0" w:line="120" w:lineRule="exact"/>
      </w:pPr>
    </w:p>
    <w:p w14:paraId="493709C8" w14:textId="77777777" w:rsidR="00B3692C" w:rsidRDefault="00375BAE">
      <w:pPr>
        <w:pStyle w:val="Heading1"/>
      </w:pPr>
      <w:bookmarkStart w:id="25" w:name="_Toc91113"/>
      <w:r>
        <w:rPr>
          <w:rFonts w:asciiTheme="minorHAnsi" w:hAnsiTheme="minorHAnsi" w:cstheme="minorHAnsi"/>
        </w:rPr>
        <w:t>Kondisi Saat Ini (As-Is)</w:t>
      </w:r>
      <w:bookmarkEnd w:id="25"/>
    </w:p>
    <w:p w14:paraId="5F7F2641" w14:textId="77777777" w:rsidR="00B3692C" w:rsidRDefault="00375BAE">
      <w:pPr>
        <w:pStyle w:val="Heading2"/>
      </w:pPr>
      <w:bookmarkStart w:id="26" w:name="_Toc91114"/>
      <w:r>
        <w:rPr>
          <w:rFonts w:asciiTheme="minorHAnsi" w:hAnsiTheme="minorHAnsi" w:cstheme="minorHAnsi"/>
        </w:rPr>
        <w:t>Proses Bisnis Saat Ini</w:t>
      </w:r>
      <w:bookmarkEnd w:id="26"/>
    </w:p>
    <w:p w14:paraId="2BEB7B55" w14:textId="77777777" w:rsidR="00B3692C" w:rsidRDefault="00375BAE">
      <w:pPr>
        <w:spacing w:before="80" w:after="80"/>
        <w:jc w:val="left"/>
      </w:pPr>
      <w:r>
        <w:rPr>
          <w:rFonts w:asciiTheme="minorHAnsi" w:hAnsiTheme="minorHAnsi" w:cstheme="minorHAnsi"/>
          <w:i/>
          <w:iCs/>
          <w:color w:val="7F7F7F"/>
        </w:rPr>
        <w:t>Petunjuk: Gambarkan cara kerja yang berjalan saat ini secara ringkas: siapa melakukan apa, menggunakan alat atau sistem apa, dan bagaimana alurnya.</w:t>
      </w:r>
    </w:p>
    <w:p w14:paraId="03E73F0E" w14:textId="77777777" w:rsidR="00B3692C" w:rsidRDefault="00375BAE">
      <w:pPr>
        <w:spacing w:before="80" w:after="80"/>
        <w:jc w:val="left"/>
      </w:pPr>
      <w:r>
        <w:rPr>
          <w:rFonts w:asciiTheme="minorHAnsi" w:hAnsiTheme="minorHAnsi" w:cstheme="minorHAnsi"/>
          <w:i/>
          <w:iCs/>
          <w:color w:val="7F7F7F"/>
        </w:rPr>
        <w:t>[Uraikan proses bisnis saat ini di sini.]</w:t>
      </w:r>
    </w:p>
    <w:tbl>
      <w:tblPr>
        <w:tblW w:w="9800" w:type="dxa"/>
        <w:jc w:val="center"/>
        <w:tblBorders>
          <w:top w:val="dashed" w:sz="6" w:space="0" w:color="BFBFBF"/>
          <w:left w:val="dashed" w:sz="6" w:space="0" w:color="BFBFBF"/>
          <w:bottom w:val="dashed" w:sz="6" w:space="0" w:color="BFBFBF"/>
          <w:right w:val="dashed" w:sz="6" w:space="0" w:color="BFBFBF"/>
        </w:tblBorders>
        <w:tblLayout w:type="fixed"/>
        <w:tblLook w:val="04A0" w:firstRow="1" w:lastRow="0" w:firstColumn="1" w:lastColumn="0" w:noHBand="0" w:noVBand="1"/>
      </w:tblPr>
      <w:tblGrid>
        <w:gridCol w:w="9800"/>
      </w:tblGrid>
      <w:tr w:rsidR="00B3692C" w14:paraId="6AB05212" w14:textId="77777777">
        <w:trPr>
          <w:cantSplit/>
          <w:trHeight w:val="2400"/>
          <w:jc w:val="center"/>
        </w:trPr>
        <w:tc>
          <w:tcPr>
            <w:tcW w:w="9800" w:type="dxa"/>
            <w:vAlign w:val="center"/>
          </w:tcPr>
          <w:p w14:paraId="596AA106" w14:textId="77777777" w:rsidR="00B3692C" w:rsidRDefault="00375BAE">
            <w:pPr>
              <w:spacing w:before="40" w:after="40" w:line="240" w:lineRule="auto"/>
              <w:jc w:val="center"/>
            </w:pPr>
            <w:r>
              <w:rPr>
                <w:rFonts w:asciiTheme="minorHAnsi" w:hAnsiTheme="minorHAnsi" w:cstheme="minorHAnsi"/>
                <w:i/>
                <w:iCs/>
                <w:color w:val="7F7F7F"/>
              </w:rPr>
              <w:t>[Sisipkan diagram alur proses As-Is]</w:t>
            </w:r>
          </w:p>
        </w:tc>
      </w:tr>
    </w:tbl>
    <w:p w14:paraId="09497627" w14:textId="77777777" w:rsidR="00B3692C" w:rsidRDefault="00375BAE">
      <w:pPr>
        <w:pStyle w:val="Caption"/>
      </w:pPr>
      <w:bookmarkStart w:id="27" w:name="_Toc92115"/>
      <w:r>
        <w:t xml:space="preserve">Gambar </w:t>
      </w:r>
      <w:r>
        <w:fldChar w:fldCharType="begin"/>
      </w:r>
      <w:r>
        <w:instrText xml:space="preserve"> SEQ Gambar \* ARABIC</w:instrText>
      </w:r>
      <w:r>
        <w:instrText xml:space="preserve"> </w:instrText>
      </w:r>
      <w:r>
        <w:fldChar w:fldCharType="separate"/>
      </w:r>
      <w:r>
        <w:rPr>
          <w:noProof/>
        </w:rPr>
        <w:t>1</w:t>
      </w:r>
      <w:r>
        <w:fldChar w:fldCharType="end"/>
      </w:r>
      <w:r>
        <w:t xml:space="preserve"> Proses Bisnis Saat Ini (As-Is)</w:t>
      </w:r>
      <w:bookmarkEnd w:id="27"/>
    </w:p>
    <w:p w14:paraId="62466213" w14:textId="77777777" w:rsidR="00B3692C" w:rsidRDefault="00B3692C">
      <w:pPr>
        <w:spacing w:before="0" w:after="0" w:line="120" w:lineRule="exact"/>
      </w:pPr>
    </w:p>
    <w:p w14:paraId="412D5DAD" w14:textId="77777777" w:rsidR="00B3692C" w:rsidRDefault="00375BAE">
      <w:pPr>
        <w:pStyle w:val="Heading2"/>
      </w:pPr>
      <w:bookmarkStart w:id="28" w:name="_Toc91116"/>
      <w:r>
        <w:rPr>
          <w:rFonts w:asciiTheme="minorHAnsi" w:hAnsiTheme="minorHAnsi" w:cstheme="minorHAnsi"/>
        </w:rPr>
        <w:t>Permasalahan yang Dihadapi</w:t>
      </w:r>
      <w:bookmarkEnd w:id="28"/>
    </w:p>
    <w:p w14:paraId="046F8979" w14:textId="77777777" w:rsidR="00B3692C" w:rsidRDefault="00375BAE">
      <w:pPr>
        <w:spacing w:before="80" w:after="80"/>
        <w:jc w:val="left"/>
      </w:pPr>
      <w:r>
        <w:rPr>
          <w:rFonts w:asciiTheme="minorHAnsi" w:hAnsiTheme="minorHAnsi" w:cstheme="minorHAnsi"/>
          <w:i/>
          <w:iCs/>
          <w:color w:val="7F7F7F"/>
        </w:rPr>
        <w:t>Petunjuk: Rangkum kendala pada proses saat ini beserta dampaknya terhadap bisnis.</w:t>
      </w:r>
    </w:p>
    <w:p w14:paraId="45F98F58" w14:textId="77777777" w:rsidR="00B3692C" w:rsidRDefault="00375BAE">
      <w:pPr>
        <w:pStyle w:val="Caption"/>
        <w:keepNext/>
      </w:pPr>
      <w:bookmarkStart w:id="29" w:name="_Toc92117"/>
      <w:r>
        <w:t xml:space="preserve">Table </w:t>
      </w:r>
      <w:r>
        <w:fldChar w:fldCharType="begin"/>
      </w:r>
      <w:r>
        <w:instrText xml:space="preserve"> SEQ Table \* ARABIC </w:instrText>
      </w:r>
      <w:r>
        <w:fldChar w:fldCharType="separate"/>
      </w:r>
      <w:r>
        <w:rPr>
          <w:noProof/>
        </w:rPr>
        <w:t>8</w:t>
      </w:r>
      <w:r>
        <w:fldChar w:fldCharType="end"/>
      </w:r>
      <w:r>
        <w:t xml:space="preserve"> Daftar Permasalahan</w:t>
      </w:r>
      <w:bookmarkEnd w:id="29"/>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3800"/>
        <w:gridCol w:w="3800"/>
        <w:gridCol w:w="1600"/>
      </w:tblGrid>
      <w:tr w:rsidR="00B3692C" w14:paraId="3E2CC39D" w14:textId="77777777">
        <w:trPr>
          <w:cantSplit/>
          <w:tblHeader/>
          <w:jc w:val="center"/>
        </w:trPr>
        <w:tc>
          <w:tcPr>
            <w:tcW w:w="600" w:type="dxa"/>
            <w:shd w:val="clear" w:color="auto" w:fill="FFD6AD"/>
            <w:vAlign w:val="center"/>
          </w:tcPr>
          <w:p w14:paraId="11FCF924" w14:textId="77777777" w:rsidR="00B3692C" w:rsidRDefault="00375BAE">
            <w:pPr>
              <w:spacing w:before="40" w:after="40" w:line="240" w:lineRule="auto"/>
              <w:jc w:val="center"/>
            </w:pPr>
            <w:r>
              <w:rPr>
                <w:rFonts w:asciiTheme="minorHAnsi" w:hAnsiTheme="minorHAnsi" w:cstheme="minorHAnsi"/>
                <w:b/>
                <w:bCs/>
              </w:rPr>
              <w:t>No</w:t>
            </w:r>
          </w:p>
        </w:tc>
        <w:tc>
          <w:tcPr>
            <w:tcW w:w="3800" w:type="dxa"/>
            <w:shd w:val="clear" w:color="auto" w:fill="FFD6AD"/>
            <w:vAlign w:val="center"/>
          </w:tcPr>
          <w:p w14:paraId="30EE8936" w14:textId="77777777" w:rsidR="00B3692C" w:rsidRDefault="00375BAE">
            <w:pPr>
              <w:spacing w:before="40" w:after="40" w:line="240" w:lineRule="auto"/>
              <w:jc w:val="center"/>
            </w:pPr>
            <w:r>
              <w:rPr>
                <w:rFonts w:asciiTheme="minorHAnsi" w:hAnsiTheme="minorHAnsi" w:cstheme="minorHAnsi"/>
                <w:b/>
                <w:bCs/>
              </w:rPr>
              <w:t>Permasalahan</w:t>
            </w:r>
          </w:p>
        </w:tc>
        <w:tc>
          <w:tcPr>
            <w:tcW w:w="3800" w:type="dxa"/>
            <w:shd w:val="clear" w:color="auto" w:fill="FFD6AD"/>
            <w:vAlign w:val="center"/>
          </w:tcPr>
          <w:p w14:paraId="4A1299C2" w14:textId="77777777" w:rsidR="00B3692C" w:rsidRDefault="00375BAE">
            <w:pPr>
              <w:spacing w:before="40" w:after="40" w:line="240" w:lineRule="auto"/>
              <w:jc w:val="center"/>
            </w:pPr>
            <w:r>
              <w:rPr>
                <w:rFonts w:asciiTheme="minorHAnsi" w:hAnsiTheme="minorHAnsi" w:cstheme="minorHAnsi"/>
                <w:b/>
                <w:bCs/>
              </w:rPr>
              <w:t>Dampak</w:t>
            </w:r>
          </w:p>
        </w:tc>
        <w:tc>
          <w:tcPr>
            <w:tcW w:w="1600" w:type="dxa"/>
            <w:shd w:val="clear" w:color="auto" w:fill="FFD6AD"/>
            <w:vAlign w:val="center"/>
          </w:tcPr>
          <w:p w14:paraId="46A189B5" w14:textId="77777777" w:rsidR="00B3692C" w:rsidRDefault="00375BAE">
            <w:pPr>
              <w:spacing w:before="40" w:after="40" w:line="240" w:lineRule="auto"/>
              <w:jc w:val="center"/>
            </w:pPr>
            <w:r>
              <w:rPr>
                <w:rFonts w:asciiTheme="minorHAnsi" w:hAnsiTheme="minorHAnsi" w:cstheme="minorHAnsi"/>
                <w:b/>
                <w:bCs/>
              </w:rPr>
              <w:t>Prioritas</w:t>
            </w:r>
          </w:p>
        </w:tc>
      </w:tr>
      <w:tr w:rsidR="00B3692C" w14:paraId="5ED38A74" w14:textId="77777777">
        <w:trPr>
          <w:cantSplit/>
          <w:jc w:val="center"/>
        </w:trPr>
        <w:tc>
          <w:tcPr>
            <w:tcW w:w="600" w:type="dxa"/>
          </w:tcPr>
          <w:p w14:paraId="5659363A" w14:textId="77777777" w:rsidR="00B3692C" w:rsidRDefault="00375BAE">
            <w:pPr>
              <w:spacing w:before="40" w:after="40" w:line="240" w:lineRule="auto"/>
              <w:jc w:val="center"/>
            </w:pPr>
            <w:r>
              <w:rPr>
                <w:rFonts w:asciiTheme="minorHAnsi" w:hAnsiTheme="minorHAnsi" w:cstheme="minorHAnsi"/>
              </w:rPr>
              <w:t>1</w:t>
            </w:r>
          </w:p>
        </w:tc>
        <w:tc>
          <w:tcPr>
            <w:tcW w:w="3800" w:type="dxa"/>
          </w:tcPr>
          <w:p w14:paraId="378220E5" w14:textId="77777777" w:rsidR="00B3692C" w:rsidRDefault="00B3692C">
            <w:pPr>
              <w:spacing w:before="40" w:after="40" w:line="240" w:lineRule="auto"/>
              <w:jc w:val="left"/>
            </w:pPr>
          </w:p>
        </w:tc>
        <w:tc>
          <w:tcPr>
            <w:tcW w:w="3800" w:type="dxa"/>
          </w:tcPr>
          <w:p w14:paraId="1634B228" w14:textId="77777777" w:rsidR="00B3692C" w:rsidRDefault="00B3692C">
            <w:pPr>
              <w:spacing w:before="40" w:after="40" w:line="240" w:lineRule="auto"/>
              <w:jc w:val="left"/>
            </w:pPr>
          </w:p>
        </w:tc>
        <w:tc>
          <w:tcPr>
            <w:tcW w:w="1600" w:type="dxa"/>
          </w:tcPr>
          <w:p w14:paraId="7EA36E83" w14:textId="77777777" w:rsidR="00B3692C" w:rsidRDefault="00B3692C">
            <w:pPr>
              <w:spacing w:before="40" w:after="40" w:line="240" w:lineRule="auto"/>
              <w:jc w:val="left"/>
            </w:pPr>
          </w:p>
        </w:tc>
      </w:tr>
      <w:tr w:rsidR="00B3692C" w14:paraId="7138E1F5" w14:textId="77777777">
        <w:trPr>
          <w:cantSplit/>
          <w:jc w:val="center"/>
        </w:trPr>
        <w:tc>
          <w:tcPr>
            <w:tcW w:w="600" w:type="dxa"/>
          </w:tcPr>
          <w:p w14:paraId="74736F83" w14:textId="77777777" w:rsidR="00B3692C" w:rsidRDefault="00375BAE">
            <w:pPr>
              <w:spacing w:before="40" w:after="40" w:line="240" w:lineRule="auto"/>
              <w:jc w:val="center"/>
            </w:pPr>
            <w:r>
              <w:rPr>
                <w:rFonts w:asciiTheme="minorHAnsi" w:hAnsiTheme="minorHAnsi" w:cstheme="minorHAnsi"/>
              </w:rPr>
              <w:t>2</w:t>
            </w:r>
          </w:p>
        </w:tc>
        <w:tc>
          <w:tcPr>
            <w:tcW w:w="3800" w:type="dxa"/>
          </w:tcPr>
          <w:p w14:paraId="0B89D999" w14:textId="77777777" w:rsidR="00B3692C" w:rsidRDefault="00B3692C">
            <w:pPr>
              <w:spacing w:before="40" w:after="40" w:line="240" w:lineRule="auto"/>
              <w:jc w:val="left"/>
            </w:pPr>
          </w:p>
        </w:tc>
        <w:tc>
          <w:tcPr>
            <w:tcW w:w="3800" w:type="dxa"/>
          </w:tcPr>
          <w:p w14:paraId="426D705D" w14:textId="77777777" w:rsidR="00B3692C" w:rsidRDefault="00B3692C">
            <w:pPr>
              <w:spacing w:before="40" w:after="40" w:line="240" w:lineRule="auto"/>
              <w:jc w:val="left"/>
            </w:pPr>
          </w:p>
        </w:tc>
        <w:tc>
          <w:tcPr>
            <w:tcW w:w="1600" w:type="dxa"/>
          </w:tcPr>
          <w:p w14:paraId="7B7C78F2" w14:textId="77777777" w:rsidR="00B3692C" w:rsidRDefault="00B3692C">
            <w:pPr>
              <w:spacing w:before="40" w:after="40" w:line="240" w:lineRule="auto"/>
              <w:jc w:val="left"/>
            </w:pPr>
          </w:p>
        </w:tc>
      </w:tr>
      <w:tr w:rsidR="00B3692C" w14:paraId="441F4F0D" w14:textId="77777777">
        <w:trPr>
          <w:cantSplit/>
          <w:jc w:val="center"/>
        </w:trPr>
        <w:tc>
          <w:tcPr>
            <w:tcW w:w="600" w:type="dxa"/>
          </w:tcPr>
          <w:p w14:paraId="2E41728F" w14:textId="77777777" w:rsidR="00B3692C" w:rsidRDefault="00375BAE">
            <w:pPr>
              <w:spacing w:before="40" w:after="40" w:line="240" w:lineRule="auto"/>
              <w:jc w:val="center"/>
            </w:pPr>
            <w:r>
              <w:rPr>
                <w:rFonts w:asciiTheme="minorHAnsi" w:hAnsiTheme="minorHAnsi" w:cstheme="minorHAnsi"/>
              </w:rPr>
              <w:t>3</w:t>
            </w:r>
          </w:p>
        </w:tc>
        <w:tc>
          <w:tcPr>
            <w:tcW w:w="3800" w:type="dxa"/>
          </w:tcPr>
          <w:p w14:paraId="1FD4A9D9" w14:textId="77777777" w:rsidR="00B3692C" w:rsidRDefault="00B3692C">
            <w:pPr>
              <w:spacing w:before="40" w:after="40" w:line="240" w:lineRule="auto"/>
              <w:jc w:val="left"/>
            </w:pPr>
          </w:p>
        </w:tc>
        <w:tc>
          <w:tcPr>
            <w:tcW w:w="3800" w:type="dxa"/>
          </w:tcPr>
          <w:p w14:paraId="3C84B1C4" w14:textId="77777777" w:rsidR="00B3692C" w:rsidRDefault="00B3692C">
            <w:pPr>
              <w:spacing w:before="40" w:after="40" w:line="240" w:lineRule="auto"/>
              <w:jc w:val="left"/>
            </w:pPr>
          </w:p>
        </w:tc>
        <w:tc>
          <w:tcPr>
            <w:tcW w:w="1600" w:type="dxa"/>
          </w:tcPr>
          <w:p w14:paraId="49A46E11" w14:textId="77777777" w:rsidR="00B3692C" w:rsidRDefault="00B3692C">
            <w:pPr>
              <w:spacing w:before="40" w:after="40" w:line="240" w:lineRule="auto"/>
              <w:jc w:val="left"/>
            </w:pPr>
          </w:p>
        </w:tc>
      </w:tr>
      <w:tr w:rsidR="00B3692C" w14:paraId="19BBC537" w14:textId="77777777">
        <w:trPr>
          <w:cantSplit/>
          <w:jc w:val="center"/>
        </w:trPr>
        <w:tc>
          <w:tcPr>
            <w:tcW w:w="600" w:type="dxa"/>
          </w:tcPr>
          <w:p w14:paraId="00288D81" w14:textId="77777777" w:rsidR="00B3692C" w:rsidRDefault="00375BAE">
            <w:pPr>
              <w:spacing w:before="40" w:after="40" w:line="240" w:lineRule="auto"/>
              <w:jc w:val="center"/>
            </w:pPr>
            <w:r>
              <w:rPr>
                <w:rFonts w:asciiTheme="minorHAnsi" w:hAnsiTheme="minorHAnsi" w:cstheme="minorHAnsi"/>
              </w:rPr>
              <w:t>4</w:t>
            </w:r>
          </w:p>
        </w:tc>
        <w:tc>
          <w:tcPr>
            <w:tcW w:w="3800" w:type="dxa"/>
          </w:tcPr>
          <w:p w14:paraId="2EC930EE" w14:textId="77777777" w:rsidR="00B3692C" w:rsidRDefault="00B3692C">
            <w:pPr>
              <w:spacing w:before="40" w:after="40" w:line="240" w:lineRule="auto"/>
              <w:jc w:val="left"/>
            </w:pPr>
          </w:p>
        </w:tc>
        <w:tc>
          <w:tcPr>
            <w:tcW w:w="3800" w:type="dxa"/>
          </w:tcPr>
          <w:p w14:paraId="7766F499" w14:textId="77777777" w:rsidR="00B3692C" w:rsidRDefault="00B3692C">
            <w:pPr>
              <w:spacing w:before="40" w:after="40" w:line="240" w:lineRule="auto"/>
              <w:jc w:val="left"/>
            </w:pPr>
          </w:p>
        </w:tc>
        <w:tc>
          <w:tcPr>
            <w:tcW w:w="1600" w:type="dxa"/>
          </w:tcPr>
          <w:p w14:paraId="43C28D83" w14:textId="77777777" w:rsidR="00B3692C" w:rsidRDefault="00B3692C">
            <w:pPr>
              <w:spacing w:before="40" w:after="40" w:line="240" w:lineRule="auto"/>
              <w:jc w:val="left"/>
            </w:pPr>
          </w:p>
        </w:tc>
      </w:tr>
    </w:tbl>
    <w:p w14:paraId="538994AA" w14:textId="77777777" w:rsidR="00B3692C" w:rsidRDefault="00B3692C">
      <w:pPr>
        <w:spacing w:before="0" w:after="0" w:line="120" w:lineRule="exact"/>
      </w:pPr>
    </w:p>
    <w:p w14:paraId="601914BF" w14:textId="77777777" w:rsidR="00B3692C" w:rsidRDefault="00375BAE">
      <w:pPr>
        <w:pStyle w:val="Heading1"/>
      </w:pPr>
      <w:bookmarkStart w:id="30" w:name="_Toc91118"/>
      <w:r>
        <w:rPr>
          <w:rFonts w:asciiTheme="minorHAnsi" w:hAnsiTheme="minorHAnsi" w:cstheme="minorHAnsi"/>
        </w:rPr>
        <w:lastRenderedPageBreak/>
        <w:t>Solusi yang Diusulkan (To-Be)</w:t>
      </w:r>
      <w:bookmarkEnd w:id="30"/>
    </w:p>
    <w:p w14:paraId="3D3DDF2B" w14:textId="77777777" w:rsidR="00B3692C" w:rsidRDefault="00375BAE">
      <w:pPr>
        <w:pStyle w:val="Heading2"/>
      </w:pPr>
      <w:bookmarkStart w:id="31" w:name="_Toc91119"/>
      <w:r>
        <w:rPr>
          <w:rFonts w:asciiTheme="minorHAnsi" w:hAnsiTheme="minorHAnsi" w:cstheme="minorHAnsi"/>
        </w:rPr>
        <w:t>Gambaran Umum Solusi</w:t>
      </w:r>
      <w:bookmarkEnd w:id="31"/>
    </w:p>
    <w:p w14:paraId="09A75129" w14:textId="77777777" w:rsidR="00B3692C" w:rsidRDefault="00375BAE">
      <w:pPr>
        <w:spacing w:before="80" w:after="80"/>
        <w:jc w:val="left"/>
      </w:pPr>
      <w:r>
        <w:rPr>
          <w:rFonts w:asciiTheme="minorHAnsi" w:hAnsiTheme="minorHAnsi" w:cstheme="minorHAnsi"/>
          <w:i/>
          <w:iCs/>
          <w:color w:val="7F7F7F"/>
        </w:rPr>
        <w:t>Petunjuk: Jelaskan solusi secara garis besar: apa yang akan dibangun atau diubah, dan bagaimana solusi tersebut menjawab permasalahan pada bab sebelumnya.</w:t>
      </w:r>
    </w:p>
    <w:p w14:paraId="72E151E1" w14:textId="77777777" w:rsidR="00B3692C" w:rsidRDefault="00375BAE">
      <w:pPr>
        <w:spacing w:before="80" w:after="80"/>
        <w:jc w:val="left"/>
      </w:pPr>
      <w:r>
        <w:rPr>
          <w:rFonts w:asciiTheme="minorHAnsi" w:hAnsiTheme="minorHAnsi" w:cstheme="minorHAnsi"/>
          <w:i/>
          <w:iCs/>
          <w:color w:val="7F7F7F"/>
        </w:rPr>
        <w:t>[Uraikan gambaran umum solusi di sini.]</w:t>
      </w:r>
    </w:p>
    <w:p w14:paraId="490F2996" w14:textId="77777777" w:rsidR="00B3692C" w:rsidRDefault="00375BAE">
      <w:pPr>
        <w:pStyle w:val="Heading2"/>
      </w:pPr>
      <w:bookmarkStart w:id="32" w:name="_Toc91120"/>
      <w:r>
        <w:rPr>
          <w:rFonts w:asciiTheme="minorHAnsi" w:hAnsiTheme="minorHAnsi" w:cstheme="minorHAnsi"/>
        </w:rPr>
        <w:t>Flow Global Proses</w:t>
      </w:r>
      <w:bookmarkEnd w:id="32"/>
    </w:p>
    <w:p w14:paraId="65BB3B47" w14:textId="77777777" w:rsidR="00B3692C" w:rsidRDefault="00375BAE">
      <w:pPr>
        <w:spacing w:before="80" w:after="80"/>
        <w:jc w:val="left"/>
      </w:pPr>
      <w:r>
        <w:rPr>
          <w:rFonts w:asciiTheme="minorHAnsi" w:hAnsiTheme="minorHAnsi" w:cstheme="minorHAnsi"/>
          <w:i/>
          <w:iCs/>
          <w:color w:val="7F7F7F"/>
        </w:rPr>
        <w:t>Petunjuk: Sisipkan alur proses tingkat tin</w:t>
      </w:r>
      <w:r>
        <w:rPr>
          <w:rFonts w:asciiTheme="minorHAnsi" w:hAnsiTheme="minorHAnsi" w:cstheme="minorHAnsi"/>
          <w:i/>
          <w:iCs/>
          <w:color w:val="7F7F7F"/>
        </w:rPr>
        <w:t>ggi setelah solusi diterapkan. Sertakan seluruh peran yang terlibat dan titik keputusan utama.</w:t>
      </w:r>
    </w:p>
    <w:tbl>
      <w:tblPr>
        <w:tblW w:w="9800" w:type="dxa"/>
        <w:jc w:val="center"/>
        <w:tblBorders>
          <w:top w:val="dashed" w:sz="6" w:space="0" w:color="BFBFBF"/>
          <w:left w:val="dashed" w:sz="6" w:space="0" w:color="BFBFBF"/>
          <w:bottom w:val="dashed" w:sz="6" w:space="0" w:color="BFBFBF"/>
          <w:right w:val="dashed" w:sz="6" w:space="0" w:color="BFBFBF"/>
        </w:tblBorders>
        <w:tblLayout w:type="fixed"/>
        <w:tblLook w:val="04A0" w:firstRow="1" w:lastRow="0" w:firstColumn="1" w:lastColumn="0" w:noHBand="0" w:noVBand="1"/>
      </w:tblPr>
      <w:tblGrid>
        <w:gridCol w:w="9800"/>
      </w:tblGrid>
      <w:tr w:rsidR="00B3692C" w14:paraId="11BA12C6" w14:textId="77777777">
        <w:trPr>
          <w:cantSplit/>
          <w:trHeight w:val="2400"/>
          <w:jc w:val="center"/>
        </w:trPr>
        <w:tc>
          <w:tcPr>
            <w:tcW w:w="9800" w:type="dxa"/>
            <w:vAlign w:val="center"/>
          </w:tcPr>
          <w:p w14:paraId="5ADE0030" w14:textId="77777777" w:rsidR="00B3692C" w:rsidRDefault="00375BAE">
            <w:pPr>
              <w:spacing w:before="40" w:after="40" w:line="240" w:lineRule="auto"/>
              <w:jc w:val="center"/>
            </w:pPr>
            <w:r>
              <w:rPr>
                <w:rFonts w:asciiTheme="minorHAnsi" w:hAnsiTheme="minorHAnsi" w:cstheme="minorHAnsi"/>
                <w:i/>
                <w:iCs/>
                <w:color w:val="7F7F7F"/>
              </w:rPr>
              <w:t>[Sisipkan diagram alur proses To-Be]</w:t>
            </w:r>
          </w:p>
        </w:tc>
      </w:tr>
    </w:tbl>
    <w:p w14:paraId="2A6EE789" w14:textId="77777777" w:rsidR="00B3692C" w:rsidRDefault="00375BAE">
      <w:pPr>
        <w:pStyle w:val="Caption"/>
      </w:pPr>
      <w:bookmarkStart w:id="33" w:name="_Toc92121"/>
      <w:r>
        <w:t xml:space="preserve">Gambar </w:t>
      </w:r>
      <w:r>
        <w:fldChar w:fldCharType="begin"/>
      </w:r>
      <w:r>
        <w:instrText xml:space="preserve"> SEQ Gambar \* ARABIC </w:instrText>
      </w:r>
      <w:r>
        <w:fldChar w:fldCharType="separate"/>
      </w:r>
      <w:r>
        <w:rPr>
          <w:noProof/>
        </w:rPr>
        <w:t>2</w:t>
      </w:r>
      <w:r>
        <w:fldChar w:fldCharType="end"/>
      </w:r>
      <w:r>
        <w:t xml:space="preserve"> Flow Global Proses (To-Be)</w:t>
      </w:r>
      <w:bookmarkEnd w:id="33"/>
    </w:p>
    <w:p w14:paraId="7BB52FAF" w14:textId="77777777" w:rsidR="00B3692C" w:rsidRDefault="00B3692C">
      <w:pPr>
        <w:spacing w:before="0" w:after="0" w:line="120" w:lineRule="exact"/>
      </w:pPr>
    </w:p>
    <w:p w14:paraId="70F34043" w14:textId="77777777" w:rsidR="00B3692C" w:rsidRDefault="00375BAE">
      <w:pPr>
        <w:pStyle w:val="Heading2"/>
      </w:pPr>
      <w:bookmarkStart w:id="34" w:name="_Toc91122"/>
      <w:r>
        <w:rPr>
          <w:rFonts w:asciiTheme="minorHAnsi" w:hAnsiTheme="minorHAnsi" w:cstheme="minorHAnsi"/>
        </w:rPr>
        <w:t>Manfaat yang Diharapkan</w:t>
      </w:r>
      <w:bookmarkEnd w:id="34"/>
    </w:p>
    <w:p w14:paraId="3EF53590" w14:textId="77777777" w:rsidR="00B3692C" w:rsidRDefault="00375BAE">
      <w:pPr>
        <w:spacing w:before="80" w:after="80"/>
        <w:jc w:val="left"/>
      </w:pPr>
      <w:r>
        <w:rPr>
          <w:rFonts w:asciiTheme="minorHAnsi" w:hAnsiTheme="minorHAnsi" w:cstheme="minorHAnsi"/>
          <w:i/>
          <w:iCs/>
          <w:color w:val="7F7F7F"/>
        </w:rPr>
        <w:t>Petunjuk: Tulis manfaat yang terukur agar keberhasilan proyek dapat dievaluasi.</w:t>
      </w:r>
    </w:p>
    <w:p w14:paraId="6014AC74" w14:textId="77777777" w:rsidR="00B3692C" w:rsidRDefault="00375BAE">
      <w:pPr>
        <w:pStyle w:val="Caption"/>
        <w:keepNext/>
      </w:pPr>
      <w:bookmarkStart w:id="35" w:name="_Toc92123"/>
      <w:r>
        <w:t xml:space="preserve">Table </w:t>
      </w:r>
      <w:r>
        <w:fldChar w:fldCharType="begin"/>
      </w:r>
      <w:r>
        <w:instrText xml:space="preserve"> SEQ Table \* ARABIC </w:instrText>
      </w:r>
      <w:r>
        <w:fldChar w:fldCharType="separate"/>
      </w:r>
      <w:r>
        <w:rPr>
          <w:noProof/>
        </w:rPr>
        <w:t>9</w:t>
      </w:r>
      <w:r>
        <w:fldChar w:fldCharType="end"/>
      </w:r>
      <w:r>
        <w:t xml:space="preserve"> Manfaat dan Indikator Keberhasilan</w:t>
      </w:r>
      <w:bookmarkEnd w:id="35"/>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4400"/>
        <w:gridCol w:w="4800"/>
      </w:tblGrid>
      <w:tr w:rsidR="00B3692C" w14:paraId="1571B542" w14:textId="77777777">
        <w:trPr>
          <w:cantSplit/>
          <w:tblHeader/>
          <w:jc w:val="center"/>
        </w:trPr>
        <w:tc>
          <w:tcPr>
            <w:tcW w:w="600" w:type="dxa"/>
            <w:shd w:val="clear" w:color="auto" w:fill="FFD6AD"/>
            <w:vAlign w:val="center"/>
          </w:tcPr>
          <w:p w14:paraId="1428C180" w14:textId="77777777" w:rsidR="00B3692C" w:rsidRDefault="00375BAE">
            <w:pPr>
              <w:spacing w:before="40" w:after="40" w:line="240" w:lineRule="auto"/>
              <w:jc w:val="center"/>
            </w:pPr>
            <w:r>
              <w:rPr>
                <w:rFonts w:asciiTheme="minorHAnsi" w:hAnsiTheme="minorHAnsi" w:cstheme="minorHAnsi"/>
                <w:b/>
                <w:bCs/>
              </w:rPr>
              <w:t>No</w:t>
            </w:r>
          </w:p>
        </w:tc>
        <w:tc>
          <w:tcPr>
            <w:tcW w:w="4400" w:type="dxa"/>
            <w:shd w:val="clear" w:color="auto" w:fill="FFD6AD"/>
            <w:vAlign w:val="center"/>
          </w:tcPr>
          <w:p w14:paraId="7A93F96E" w14:textId="77777777" w:rsidR="00B3692C" w:rsidRDefault="00375BAE">
            <w:pPr>
              <w:spacing w:before="40" w:after="40" w:line="240" w:lineRule="auto"/>
              <w:jc w:val="center"/>
            </w:pPr>
            <w:r>
              <w:rPr>
                <w:rFonts w:asciiTheme="minorHAnsi" w:hAnsiTheme="minorHAnsi" w:cstheme="minorHAnsi"/>
                <w:b/>
                <w:bCs/>
              </w:rPr>
              <w:t>Manfaat</w:t>
            </w:r>
          </w:p>
        </w:tc>
        <w:tc>
          <w:tcPr>
            <w:tcW w:w="4800" w:type="dxa"/>
            <w:shd w:val="clear" w:color="auto" w:fill="FFD6AD"/>
            <w:vAlign w:val="center"/>
          </w:tcPr>
          <w:p w14:paraId="19D4D811" w14:textId="77777777" w:rsidR="00B3692C" w:rsidRDefault="00375BAE">
            <w:pPr>
              <w:spacing w:before="40" w:after="40" w:line="240" w:lineRule="auto"/>
              <w:jc w:val="center"/>
            </w:pPr>
            <w:r>
              <w:rPr>
                <w:rFonts w:asciiTheme="minorHAnsi" w:hAnsiTheme="minorHAnsi" w:cstheme="minorHAnsi"/>
                <w:b/>
                <w:bCs/>
              </w:rPr>
              <w:t>Indikator Keberhasilan</w:t>
            </w:r>
          </w:p>
        </w:tc>
      </w:tr>
      <w:tr w:rsidR="00B3692C" w14:paraId="7F54833A" w14:textId="77777777">
        <w:trPr>
          <w:cantSplit/>
          <w:jc w:val="center"/>
        </w:trPr>
        <w:tc>
          <w:tcPr>
            <w:tcW w:w="600" w:type="dxa"/>
          </w:tcPr>
          <w:p w14:paraId="4643577A" w14:textId="77777777" w:rsidR="00B3692C" w:rsidRDefault="00375BAE">
            <w:pPr>
              <w:spacing w:before="40" w:after="40" w:line="240" w:lineRule="auto"/>
              <w:jc w:val="center"/>
            </w:pPr>
            <w:r>
              <w:rPr>
                <w:rFonts w:asciiTheme="minorHAnsi" w:hAnsiTheme="minorHAnsi" w:cstheme="minorHAnsi"/>
              </w:rPr>
              <w:t>1</w:t>
            </w:r>
          </w:p>
        </w:tc>
        <w:tc>
          <w:tcPr>
            <w:tcW w:w="4400" w:type="dxa"/>
          </w:tcPr>
          <w:p w14:paraId="207FCD7F" w14:textId="77777777" w:rsidR="00B3692C" w:rsidRDefault="00B3692C">
            <w:pPr>
              <w:spacing w:before="40" w:after="40" w:line="240" w:lineRule="auto"/>
              <w:jc w:val="left"/>
            </w:pPr>
          </w:p>
        </w:tc>
        <w:tc>
          <w:tcPr>
            <w:tcW w:w="4800" w:type="dxa"/>
          </w:tcPr>
          <w:p w14:paraId="61FB435F" w14:textId="77777777" w:rsidR="00B3692C" w:rsidRDefault="00B3692C">
            <w:pPr>
              <w:spacing w:before="40" w:after="40" w:line="240" w:lineRule="auto"/>
              <w:jc w:val="left"/>
            </w:pPr>
          </w:p>
        </w:tc>
      </w:tr>
      <w:tr w:rsidR="00B3692C" w14:paraId="408346B4" w14:textId="77777777">
        <w:trPr>
          <w:cantSplit/>
          <w:jc w:val="center"/>
        </w:trPr>
        <w:tc>
          <w:tcPr>
            <w:tcW w:w="600" w:type="dxa"/>
          </w:tcPr>
          <w:p w14:paraId="683B419A" w14:textId="77777777" w:rsidR="00B3692C" w:rsidRDefault="00375BAE">
            <w:pPr>
              <w:spacing w:before="40" w:after="40" w:line="240" w:lineRule="auto"/>
              <w:jc w:val="center"/>
            </w:pPr>
            <w:r>
              <w:rPr>
                <w:rFonts w:asciiTheme="minorHAnsi" w:hAnsiTheme="minorHAnsi" w:cstheme="minorHAnsi"/>
              </w:rPr>
              <w:t>2</w:t>
            </w:r>
          </w:p>
        </w:tc>
        <w:tc>
          <w:tcPr>
            <w:tcW w:w="4400" w:type="dxa"/>
          </w:tcPr>
          <w:p w14:paraId="4450A2C3" w14:textId="77777777" w:rsidR="00B3692C" w:rsidRDefault="00B3692C">
            <w:pPr>
              <w:spacing w:before="40" w:after="40" w:line="240" w:lineRule="auto"/>
              <w:jc w:val="left"/>
            </w:pPr>
          </w:p>
        </w:tc>
        <w:tc>
          <w:tcPr>
            <w:tcW w:w="4800" w:type="dxa"/>
          </w:tcPr>
          <w:p w14:paraId="6480E94E" w14:textId="77777777" w:rsidR="00B3692C" w:rsidRDefault="00B3692C">
            <w:pPr>
              <w:spacing w:before="40" w:after="40" w:line="240" w:lineRule="auto"/>
              <w:jc w:val="left"/>
            </w:pPr>
          </w:p>
        </w:tc>
      </w:tr>
      <w:tr w:rsidR="00B3692C" w14:paraId="68D1174C" w14:textId="77777777">
        <w:trPr>
          <w:cantSplit/>
          <w:jc w:val="center"/>
        </w:trPr>
        <w:tc>
          <w:tcPr>
            <w:tcW w:w="600" w:type="dxa"/>
          </w:tcPr>
          <w:p w14:paraId="073C3A6A" w14:textId="77777777" w:rsidR="00B3692C" w:rsidRDefault="00375BAE">
            <w:pPr>
              <w:spacing w:before="40" w:after="40" w:line="240" w:lineRule="auto"/>
              <w:jc w:val="center"/>
            </w:pPr>
            <w:r>
              <w:rPr>
                <w:rFonts w:asciiTheme="minorHAnsi" w:hAnsiTheme="minorHAnsi" w:cstheme="minorHAnsi"/>
              </w:rPr>
              <w:t>3</w:t>
            </w:r>
          </w:p>
        </w:tc>
        <w:tc>
          <w:tcPr>
            <w:tcW w:w="4400" w:type="dxa"/>
          </w:tcPr>
          <w:p w14:paraId="2C99B1E0" w14:textId="77777777" w:rsidR="00B3692C" w:rsidRDefault="00B3692C">
            <w:pPr>
              <w:spacing w:before="40" w:after="40" w:line="240" w:lineRule="auto"/>
              <w:jc w:val="left"/>
            </w:pPr>
          </w:p>
        </w:tc>
        <w:tc>
          <w:tcPr>
            <w:tcW w:w="4800" w:type="dxa"/>
          </w:tcPr>
          <w:p w14:paraId="1F49AF26" w14:textId="77777777" w:rsidR="00B3692C" w:rsidRDefault="00B3692C">
            <w:pPr>
              <w:spacing w:before="40" w:after="40" w:line="240" w:lineRule="auto"/>
              <w:jc w:val="left"/>
            </w:pPr>
          </w:p>
        </w:tc>
      </w:tr>
    </w:tbl>
    <w:p w14:paraId="3877BE4A" w14:textId="77777777" w:rsidR="00B3692C" w:rsidRDefault="00B3692C">
      <w:pPr>
        <w:spacing w:before="0" w:after="0" w:line="120" w:lineRule="exact"/>
      </w:pPr>
    </w:p>
    <w:p w14:paraId="64CBE423" w14:textId="77777777" w:rsidR="00B3692C" w:rsidRDefault="00375BAE">
      <w:pPr>
        <w:pStyle w:val="Heading1"/>
      </w:pPr>
      <w:bookmarkStart w:id="36" w:name="_Toc91124"/>
      <w:r>
        <w:rPr>
          <w:rFonts w:asciiTheme="minorHAnsi" w:hAnsiTheme="minorHAnsi" w:cstheme="minorHAnsi"/>
        </w:rPr>
        <w:t>Scope of Work</w:t>
      </w:r>
      <w:bookmarkEnd w:id="36"/>
    </w:p>
    <w:p w14:paraId="7CFC08F3" w14:textId="77777777" w:rsidR="00B3692C" w:rsidRDefault="00375BAE">
      <w:pPr>
        <w:pStyle w:val="Heading2"/>
      </w:pPr>
      <w:bookmarkStart w:id="37" w:name="_Toc91125"/>
      <w:r>
        <w:rPr>
          <w:rFonts w:asciiTheme="minorHAnsi" w:hAnsiTheme="minorHAnsi" w:cstheme="minorHAnsi"/>
        </w:rPr>
        <w:t>Ringkasan Modul dan Fitur</w:t>
      </w:r>
      <w:bookmarkEnd w:id="37"/>
    </w:p>
    <w:p w14:paraId="6BF0443E" w14:textId="77777777" w:rsidR="00B3692C" w:rsidRDefault="00375BAE">
      <w:pPr>
        <w:spacing w:before="80" w:after="80"/>
        <w:jc w:val="left"/>
      </w:pPr>
      <w:r>
        <w:rPr>
          <w:rFonts w:asciiTheme="minorHAnsi" w:hAnsiTheme="minorHAnsi" w:cstheme="minorHAnsi"/>
          <w:i/>
          <w:iCs/>
          <w:color w:val="7F7F7F"/>
        </w:rPr>
        <w:t>Petunjuk: Daftar seluruh modul atau fitur yang dikerjakan. Bagian ini menjadi daftar induk; penjelasan rinci setiap fitur ditulis pada sub-bab berikutnya.</w:t>
      </w:r>
    </w:p>
    <w:p w14:paraId="7B76E300" w14:textId="77777777" w:rsidR="00B3692C" w:rsidRDefault="00375BAE">
      <w:pPr>
        <w:pStyle w:val="Caption"/>
        <w:keepNext/>
      </w:pPr>
      <w:bookmarkStart w:id="38" w:name="_Toc92126"/>
      <w:r>
        <w:lastRenderedPageBreak/>
        <w:t xml:space="preserve">Table </w:t>
      </w:r>
      <w:r>
        <w:fldChar w:fldCharType="begin"/>
      </w:r>
      <w:r>
        <w:instrText xml:space="preserve"> SEQ Table \* ARABIC </w:instrText>
      </w:r>
      <w:r>
        <w:fldChar w:fldCharType="separate"/>
      </w:r>
      <w:r>
        <w:rPr>
          <w:noProof/>
        </w:rPr>
        <w:t>10</w:t>
      </w:r>
      <w:r>
        <w:fldChar w:fldCharType="end"/>
      </w:r>
      <w:r>
        <w:t xml:space="preserve"> Ringkasan Modul dan Fitur</w:t>
      </w:r>
      <w:bookmarkEnd w:id="38"/>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600"/>
        <w:gridCol w:w="3600"/>
        <w:gridCol w:w="1400"/>
        <w:gridCol w:w="1600"/>
      </w:tblGrid>
      <w:tr w:rsidR="00B3692C" w14:paraId="63146989" w14:textId="77777777">
        <w:trPr>
          <w:cantSplit/>
          <w:tblHeader/>
          <w:jc w:val="center"/>
        </w:trPr>
        <w:tc>
          <w:tcPr>
            <w:tcW w:w="600" w:type="dxa"/>
            <w:shd w:val="clear" w:color="auto" w:fill="FFD6AD"/>
            <w:vAlign w:val="center"/>
          </w:tcPr>
          <w:p w14:paraId="1AEF672C" w14:textId="77777777" w:rsidR="00B3692C" w:rsidRDefault="00375BAE">
            <w:pPr>
              <w:spacing w:before="40" w:after="40" w:line="240" w:lineRule="auto"/>
              <w:jc w:val="center"/>
            </w:pPr>
            <w:r>
              <w:rPr>
                <w:rFonts w:asciiTheme="minorHAnsi" w:hAnsiTheme="minorHAnsi" w:cstheme="minorHAnsi"/>
                <w:b/>
                <w:bCs/>
              </w:rPr>
              <w:t>No</w:t>
            </w:r>
          </w:p>
        </w:tc>
        <w:tc>
          <w:tcPr>
            <w:tcW w:w="2600" w:type="dxa"/>
            <w:shd w:val="clear" w:color="auto" w:fill="FFD6AD"/>
            <w:vAlign w:val="center"/>
          </w:tcPr>
          <w:p w14:paraId="6D55B350" w14:textId="77777777" w:rsidR="00B3692C" w:rsidRDefault="00375BAE">
            <w:pPr>
              <w:spacing w:before="40" w:after="40" w:line="240" w:lineRule="auto"/>
              <w:jc w:val="center"/>
            </w:pPr>
            <w:r>
              <w:rPr>
                <w:rFonts w:asciiTheme="minorHAnsi" w:hAnsiTheme="minorHAnsi" w:cstheme="minorHAnsi"/>
                <w:b/>
                <w:bCs/>
              </w:rPr>
              <w:t>Modul / Fitur</w:t>
            </w:r>
          </w:p>
        </w:tc>
        <w:tc>
          <w:tcPr>
            <w:tcW w:w="3600" w:type="dxa"/>
            <w:shd w:val="clear" w:color="auto" w:fill="FFD6AD"/>
            <w:vAlign w:val="center"/>
          </w:tcPr>
          <w:p w14:paraId="0BCCE3F9" w14:textId="77777777" w:rsidR="00B3692C" w:rsidRDefault="00375BAE">
            <w:pPr>
              <w:spacing w:before="40" w:after="40" w:line="240" w:lineRule="auto"/>
              <w:jc w:val="center"/>
            </w:pPr>
            <w:r>
              <w:rPr>
                <w:rFonts w:asciiTheme="minorHAnsi" w:hAnsiTheme="minorHAnsi" w:cstheme="minorHAnsi"/>
                <w:b/>
                <w:bCs/>
              </w:rPr>
              <w:t>Deskripsi Singkat</w:t>
            </w:r>
          </w:p>
        </w:tc>
        <w:tc>
          <w:tcPr>
            <w:tcW w:w="1400" w:type="dxa"/>
            <w:shd w:val="clear" w:color="auto" w:fill="FFD6AD"/>
            <w:vAlign w:val="center"/>
          </w:tcPr>
          <w:p w14:paraId="4E528E1D" w14:textId="77777777" w:rsidR="00B3692C" w:rsidRDefault="00375BAE">
            <w:pPr>
              <w:spacing w:before="40" w:after="40" w:line="240" w:lineRule="auto"/>
              <w:jc w:val="center"/>
            </w:pPr>
            <w:r>
              <w:rPr>
                <w:rFonts w:asciiTheme="minorHAnsi" w:hAnsiTheme="minorHAnsi" w:cstheme="minorHAnsi"/>
                <w:b/>
                <w:bCs/>
              </w:rPr>
              <w:t>Prioritas</w:t>
            </w:r>
          </w:p>
        </w:tc>
        <w:tc>
          <w:tcPr>
            <w:tcW w:w="1600" w:type="dxa"/>
            <w:shd w:val="clear" w:color="auto" w:fill="FFD6AD"/>
            <w:vAlign w:val="center"/>
          </w:tcPr>
          <w:p w14:paraId="5022D363" w14:textId="77777777" w:rsidR="00B3692C" w:rsidRDefault="00375BAE">
            <w:pPr>
              <w:spacing w:before="40" w:after="40" w:line="240" w:lineRule="auto"/>
              <w:jc w:val="center"/>
            </w:pPr>
            <w:r>
              <w:rPr>
                <w:rFonts w:asciiTheme="minorHAnsi" w:hAnsiTheme="minorHAnsi" w:cstheme="minorHAnsi"/>
                <w:b/>
                <w:bCs/>
              </w:rPr>
              <w:t>Pengguna</w:t>
            </w:r>
          </w:p>
        </w:tc>
      </w:tr>
      <w:tr w:rsidR="00B3692C" w14:paraId="52A088FA" w14:textId="77777777">
        <w:trPr>
          <w:cantSplit/>
          <w:jc w:val="center"/>
        </w:trPr>
        <w:tc>
          <w:tcPr>
            <w:tcW w:w="600" w:type="dxa"/>
          </w:tcPr>
          <w:p w14:paraId="21218E2E" w14:textId="77777777" w:rsidR="00B3692C" w:rsidRDefault="00375BAE">
            <w:pPr>
              <w:spacing w:before="40" w:after="40" w:line="240" w:lineRule="auto"/>
              <w:jc w:val="center"/>
            </w:pPr>
            <w:r>
              <w:rPr>
                <w:rFonts w:asciiTheme="minorHAnsi" w:hAnsiTheme="minorHAnsi" w:cstheme="minorHAnsi"/>
              </w:rPr>
              <w:t>1</w:t>
            </w:r>
          </w:p>
        </w:tc>
        <w:tc>
          <w:tcPr>
            <w:tcW w:w="2600" w:type="dxa"/>
          </w:tcPr>
          <w:p w14:paraId="1F583349" w14:textId="77777777" w:rsidR="00B3692C" w:rsidRDefault="00B3692C">
            <w:pPr>
              <w:spacing w:before="40" w:after="40" w:line="240" w:lineRule="auto"/>
              <w:jc w:val="left"/>
            </w:pPr>
          </w:p>
        </w:tc>
        <w:tc>
          <w:tcPr>
            <w:tcW w:w="3600" w:type="dxa"/>
          </w:tcPr>
          <w:p w14:paraId="15B43051" w14:textId="77777777" w:rsidR="00B3692C" w:rsidRDefault="00B3692C">
            <w:pPr>
              <w:spacing w:before="40" w:after="40" w:line="240" w:lineRule="auto"/>
              <w:jc w:val="left"/>
            </w:pPr>
          </w:p>
        </w:tc>
        <w:tc>
          <w:tcPr>
            <w:tcW w:w="1400" w:type="dxa"/>
          </w:tcPr>
          <w:p w14:paraId="3CAE6120" w14:textId="77777777" w:rsidR="00B3692C" w:rsidRDefault="00B3692C">
            <w:pPr>
              <w:spacing w:before="40" w:after="40" w:line="240" w:lineRule="auto"/>
              <w:jc w:val="left"/>
            </w:pPr>
          </w:p>
        </w:tc>
        <w:tc>
          <w:tcPr>
            <w:tcW w:w="1600" w:type="dxa"/>
          </w:tcPr>
          <w:p w14:paraId="08D0F054" w14:textId="77777777" w:rsidR="00B3692C" w:rsidRDefault="00B3692C">
            <w:pPr>
              <w:spacing w:before="40" w:after="40" w:line="240" w:lineRule="auto"/>
              <w:jc w:val="left"/>
            </w:pPr>
          </w:p>
        </w:tc>
      </w:tr>
      <w:tr w:rsidR="00B3692C" w14:paraId="1515C126" w14:textId="77777777">
        <w:trPr>
          <w:cantSplit/>
          <w:jc w:val="center"/>
        </w:trPr>
        <w:tc>
          <w:tcPr>
            <w:tcW w:w="600" w:type="dxa"/>
          </w:tcPr>
          <w:p w14:paraId="73B3BD14" w14:textId="77777777" w:rsidR="00B3692C" w:rsidRDefault="00375BAE">
            <w:pPr>
              <w:spacing w:before="40" w:after="40" w:line="240" w:lineRule="auto"/>
              <w:jc w:val="center"/>
            </w:pPr>
            <w:r>
              <w:rPr>
                <w:rFonts w:asciiTheme="minorHAnsi" w:hAnsiTheme="minorHAnsi" w:cstheme="minorHAnsi"/>
              </w:rPr>
              <w:t>2</w:t>
            </w:r>
          </w:p>
        </w:tc>
        <w:tc>
          <w:tcPr>
            <w:tcW w:w="2600" w:type="dxa"/>
          </w:tcPr>
          <w:p w14:paraId="5169956F" w14:textId="77777777" w:rsidR="00B3692C" w:rsidRDefault="00B3692C">
            <w:pPr>
              <w:spacing w:before="40" w:after="40" w:line="240" w:lineRule="auto"/>
              <w:jc w:val="left"/>
            </w:pPr>
          </w:p>
        </w:tc>
        <w:tc>
          <w:tcPr>
            <w:tcW w:w="3600" w:type="dxa"/>
          </w:tcPr>
          <w:p w14:paraId="5A96B630" w14:textId="77777777" w:rsidR="00B3692C" w:rsidRDefault="00B3692C">
            <w:pPr>
              <w:spacing w:before="40" w:after="40" w:line="240" w:lineRule="auto"/>
              <w:jc w:val="left"/>
            </w:pPr>
          </w:p>
        </w:tc>
        <w:tc>
          <w:tcPr>
            <w:tcW w:w="1400" w:type="dxa"/>
          </w:tcPr>
          <w:p w14:paraId="62D83ABC" w14:textId="77777777" w:rsidR="00B3692C" w:rsidRDefault="00B3692C">
            <w:pPr>
              <w:spacing w:before="40" w:after="40" w:line="240" w:lineRule="auto"/>
              <w:jc w:val="left"/>
            </w:pPr>
          </w:p>
        </w:tc>
        <w:tc>
          <w:tcPr>
            <w:tcW w:w="1600" w:type="dxa"/>
          </w:tcPr>
          <w:p w14:paraId="1C521C56" w14:textId="77777777" w:rsidR="00B3692C" w:rsidRDefault="00B3692C">
            <w:pPr>
              <w:spacing w:before="40" w:after="40" w:line="240" w:lineRule="auto"/>
              <w:jc w:val="left"/>
            </w:pPr>
          </w:p>
        </w:tc>
      </w:tr>
      <w:tr w:rsidR="00B3692C" w14:paraId="1A0CC8FA" w14:textId="77777777">
        <w:trPr>
          <w:cantSplit/>
          <w:jc w:val="center"/>
        </w:trPr>
        <w:tc>
          <w:tcPr>
            <w:tcW w:w="600" w:type="dxa"/>
          </w:tcPr>
          <w:p w14:paraId="7E9F813A" w14:textId="77777777" w:rsidR="00B3692C" w:rsidRDefault="00375BAE">
            <w:pPr>
              <w:spacing w:before="40" w:after="40" w:line="240" w:lineRule="auto"/>
              <w:jc w:val="center"/>
            </w:pPr>
            <w:r>
              <w:rPr>
                <w:rFonts w:asciiTheme="minorHAnsi" w:hAnsiTheme="minorHAnsi" w:cstheme="minorHAnsi"/>
              </w:rPr>
              <w:t>3</w:t>
            </w:r>
          </w:p>
        </w:tc>
        <w:tc>
          <w:tcPr>
            <w:tcW w:w="2600" w:type="dxa"/>
          </w:tcPr>
          <w:p w14:paraId="482D97A3" w14:textId="77777777" w:rsidR="00B3692C" w:rsidRDefault="00B3692C">
            <w:pPr>
              <w:spacing w:before="40" w:after="40" w:line="240" w:lineRule="auto"/>
              <w:jc w:val="left"/>
            </w:pPr>
          </w:p>
        </w:tc>
        <w:tc>
          <w:tcPr>
            <w:tcW w:w="3600" w:type="dxa"/>
          </w:tcPr>
          <w:p w14:paraId="181F34F0" w14:textId="77777777" w:rsidR="00B3692C" w:rsidRDefault="00B3692C">
            <w:pPr>
              <w:spacing w:before="40" w:after="40" w:line="240" w:lineRule="auto"/>
              <w:jc w:val="left"/>
            </w:pPr>
          </w:p>
        </w:tc>
        <w:tc>
          <w:tcPr>
            <w:tcW w:w="1400" w:type="dxa"/>
          </w:tcPr>
          <w:p w14:paraId="003EA42C" w14:textId="77777777" w:rsidR="00B3692C" w:rsidRDefault="00B3692C">
            <w:pPr>
              <w:spacing w:before="40" w:after="40" w:line="240" w:lineRule="auto"/>
              <w:jc w:val="left"/>
            </w:pPr>
          </w:p>
        </w:tc>
        <w:tc>
          <w:tcPr>
            <w:tcW w:w="1600" w:type="dxa"/>
          </w:tcPr>
          <w:p w14:paraId="7E2CDC4F" w14:textId="77777777" w:rsidR="00B3692C" w:rsidRDefault="00B3692C">
            <w:pPr>
              <w:spacing w:before="40" w:after="40" w:line="240" w:lineRule="auto"/>
              <w:jc w:val="left"/>
            </w:pPr>
          </w:p>
        </w:tc>
      </w:tr>
      <w:tr w:rsidR="00B3692C" w14:paraId="304C5BC2" w14:textId="77777777">
        <w:trPr>
          <w:cantSplit/>
          <w:jc w:val="center"/>
        </w:trPr>
        <w:tc>
          <w:tcPr>
            <w:tcW w:w="600" w:type="dxa"/>
          </w:tcPr>
          <w:p w14:paraId="7786CD7F" w14:textId="77777777" w:rsidR="00B3692C" w:rsidRDefault="00375BAE">
            <w:pPr>
              <w:spacing w:before="40" w:after="40" w:line="240" w:lineRule="auto"/>
              <w:jc w:val="center"/>
            </w:pPr>
            <w:r>
              <w:rPr>
                <w:rFonts w:asciiTheme="minorHAnsi" w:hAnsiTheme="minorHAnsi" w:cstheme="minorHAnsi"/>
              </w:rPr>
              <w:t>4</w:t>
            </w:r>
          </w:p>
        </w:tc>
        <w:tc>
          <w:tcPr>
            <w:tcW w:w="2600" w:type="dxa"/>
          </w:tcPr>
          <w:p w14:paraId="09868790" w14:textId="77777777" w:rsidR="00B3692C" w:rsidRDefault="00B3692C">
            <w:pPr>
              <w:spacing w:before="40" w:after="40" w:line="240" w:lineRule="auto"/>
              <w:jc w:val="left"/>
            </w:pPr>
          </w:p>
        </w:tc>
        <w:tc>
          <w:tcPr>
            <w:tcW w:w="3600" w:type="dxa"/>
          </w:tcPr>
          <w:p w14:paraId="090B4DB2" w14:textId="77777777" w:rsidR="00B3692C" w:rsidRDefault="00B3692C">
            <w:pPr>
              <w:spacing w:before="40" w:after="40" w:line="240" w:lineRule="auto"/>
              <w:jc w:val="left"/>
            </w:pPr>
          </w:p>
        </w:tc>
        <w:tc>
          <w:tcPr>
            <w:tcW w:w="1400" w:type="dxa"/>
          </w:tcPr>
          <w:p w14:paraId="11B069DA" w14:textId="77777777" w:rsidR="00B3692C" w:rsidRDefault="00B3692C">
            <w:pPr>
              <w:spacing w:before="40" w:after="40" w:line="240" w:lineRule="auto"/>
              <w:jc w:val="left"/>
            </w:pPr>
          </w:p>
        </w:tc>
        <w:tc>
          <w:tcPr>
            <w:tcW w:w="1600" w:type="dxa"/>
          </w:tcPr>
          <w:p w14:paraId="37D98EE9" w14:textId="77777777" w:rsidR="00B3692C" w:rsidRDefault="00B3692C">
            <w:pPr>
              <w:spacing w:before="40" w:after="40" w:line="240" w:lineRule="auto"/>
              <w:jc w:val="left"/>
            </w:pPr>
          </w:p>
        </w:tc>
      </w:tr>
      <w:tr w:rsidR="00B3692C" w14:paraId="72320162" w14:textId="77777777">
        <w:trPr>
          <w:cantSplit/>
          <w:jc w:val="center"/>
        </w:trPr>
        <w:tc>
          <w:tcPr>
            <w:tcW w:w="600" w:type="dxa"/>
          </w:tcPr>
          <w:p w14:paraId="7C68F684" w14:textId="77777777" w:rsidR="00B3692C" w:rsidRDefault="00375BAE">
            <w:pPr>
              <w:spacing w:before="40" w:after="40" w:line="240" w:lineRule="auto"/>
              <w:jc w:val="center"/>
            </w:pPr>
            <w:r>
              <w:rPr>
                <w:rFonts w:asciiTheme="minorHAnsi" w:hAnsiTheme="minorHAnsi" w:cstheme="minorHAnsi"/>
              </w:rPr>
              <w:t>5</w:t>
            </w:r>
          </w:p>
        </w:tc>
        <w:tc>
          <w:tcPr>
            <w:tcW w:w="2600" w:type="dxa"/>
          </w:tcPr>
          <w:p w14:paraId="61C62C5F" w14:textId="77777777" w:rsidR="00B3692C" w:rsidRDefault="00B3692C">
            <w:pPr>
              <w:spacing w:before="40" w:after="40" w:line="240" w:lineRule="auto"/>
              <w:jc w:val="left"/>
            </w:pPr>
          </w:p>
        </w:tc>
        <w:tc>
          <w:tcPr>
            <w:tcW w:w="3600" w:type="dxa"/>
          </w:tcPr>
          <w:p w14:paraId="0AA1339F" w14:textId="77777777" w:rsidR="00B3692C" w:rsidRDefault="00B3692C">
            <w:pPr>
              <w:spacing w:before="40" w:after="40" w:line="240" w:lineRule="auto"/>
              <w:jc w:val="left"/>
            </w:pPr>
          </w:p>
        </w:tc>
        <w:tc>
          <w:tcPr>
            <w:tcW w:w="1400" w:type="dxa"/>
          </w:tcPr>
          <w:p w14:paraId="65461EF2" w14:textId="77777777" w:rsidR="00B3692C" w:rsidRDefault="00B3692C">
            <w:pPr>
              <w:spacing w:before="40" w:after="40" w:line="240" w:lineRule="auto"/>
              <w:jc w:val="left"/>
            </w:pPr>
          </w:p>
        </w:tc>
        <w:tc>
          <w:tcPr>
            <w:tcW w:w="1600" w:type="dxa"/>
          </w:tcPr>
          <w:p w14:paraId="4E1E0EFE" w14:textId="77777777" w:rsidR="00B3692C" w:rsidRDefault="00B3692C">
            <w:pPr>
              <w:spacing w:before="40" w:after="40" w:line="240" w:lineRule="auto"/>
              <w:jc w:val="left"/>
            </w:pPr>
          </w:p>
        </w:tc>
      </w:tr>
    </w:tbl>
    <w:p w14:paraId="036C0803" w14:textId="77777777" w:rsidR="00B3692C" w:rsidRDefault="00B3692C">
      <w:pPr>
        <w:spacing w:before="0" w:after="0" w:line="120" w:lineRule="exact"/>
      </w:pPr>
    </w:p>
    <w:p w14:paraId="627C14DC" w14:textId="77777777" w:rsidR="00B3692C" w:rsidRDefault="00375BAE">
      <w:pPr>
        <w:pStyle w:val="Heading2"/>
      </w:pPr>
      <w:bookmarkStart w:id="39" w:name="_Toc91127"/>
      <w:r>
        <w:rPr>
          <w:rFonts w:asciiTheme="minorHAnsi" w:hAnsiTheme="minorHAnsi" w:cstheme="minorHAnsi"/>
        </w:rPr>
        <w:t>[Nama Modul 1]</w:t>
      </w:r>
      <w:bookmarkEnd w:id="39"/>
    </w:p>
    <w:p w14:paraId="4D39177C" w14:textId="77777777" w:rsidR="00B3692C" w:rsidRDefault="00375BAE">
      <w:pPr>
        <w:spacing w:before="80" w:after="80"/>
        <w:jc w:val="left"/>
      </w:pPr>
      <w:r>
        <w:rPr>
          <w:rFonts w:asciiTheme="minorHAnsi" w:hAnsiTheme="minorHAnsi" w:cstheme="minorHAnsi"/>
          <w:i/>
          <w:iCs/>
          <w:color w:val="7F7F7F"/>
        </w:rPr>
        <w:t>Petunjuk: Gunakan satu sub-bab untuk setiap modul atau kelompok menu. Di dalamnya, buat satu blok "Detail Fitur" untuk setiap fitur.</w:t>
      </w:r>
    </w:p>
    <w:p w14:paraId="2246C88A" w14:textId="77777777" w:rsidR="00B3692C" w:rsidRDefault="00375BAE">
      <w:pPr>
        <w:pStyle w:val="Heading3"/>
      </w:pPr>
      <w:bookmarkStart w:id="40" w:name="_Toc91128"/>
      <w:r>
        <w:rPr>
          <w:rFonts w:asciiTheme="minorHAnsi" w:hAnsiTheme="minorHAnsi" w:cstheme="minorHAnsi"/>
        </w:rPr>
        <w:t>[Nama Fitur 1]</w:t>
      </w:r>
      <w:bookmarkEnd w:id="40"/>
    </w:p>
    <w:p w14:paraId="10881D78" w14:textId="77777777" w:rsidR="00B3692C" w:rsidRDefault="00375BAE">
      <w:pPr>
        <w:spacing w:before="80" w:after="80"/>
        <w:jc w:val="left"/>
      </w:pPr>
      <w:r>
        <w:rPr>
          <w:rFonts w:asciiTheme="minorHAnsi" w:hAnsiTheme="minorHAnsi" w:cstheme="minorHAnsi"/>
          <w:i/>
          <w:iCs/>
          <w:color w:val="7F7F7F"/>
        </w:rPr>
        <w:t>Petunjuk: Isi tabel di bawah ini untuk setiap fitur, lalu lampirkan tampilan layar dan spesifikasi field.</w:t>
      </w:r>
    </w:p>
    <w:p w14:paraId="50DF3512" w14:textId="77777777" w:rsidR="00B3692C" w:rsidRDefault="00375BAE">
      <w:pPr>
        <w:pStyle w:val="Caption"/>
        <w:keepNext/>
      </w:pPr>
      <w:bookmarkStart w:id="41" w:name="_Toc92129"/>
      <w:r>
        <w:t>Ta</w:t>
      </w:r>
      <w:r>
        <w:t xml:space="preserve">ble </w:t>
      </w:r>
      <w:r>
        <w:fldChar w:fldCharType="begin"/>
      </w:r>
      <w:r>
        <w:instrText xml:space="preserve"> SEQ Table \* ARABIC </w:instrText>
      </w:r>
      <w:r>
        <w:fldChar w:fldCharType="separate"/>
      </w:r>
      <w:r>
        <w:rPr>
          <w:noProof/>
        </w:rPr>
        <w:t>11</w:t>
      </w:r>
      <w:r>
        <w:fldChar w:fldCharType="end"/>
      </w:r>
      <w:r>
        <w:t xml:space="preserve"> Detail Fitur</w:t>
      </w:r>
      <w:bookmarkEnd w:id="41"/>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2400"/>
        <w:gridCol w:w="7400"/>
      </w:tblGrid>
      <w:tr w:rsidR="00B3692C" w14:paraId="5940DBD7" w14:textId="77777777">
        <w:trPr>
          <w:cantSplit/>
          <w:tblHeader/>
          <w:jc w:val="center"/>
        </w:trPr>
        <w:tc>
          <w:tcPr>
            <w:tcW w:w="2400" w:type="dxa"/>
            <w:shd w:val="clear" w:color="auto" w:fill="FFD6AD"/>
            <w:vAlign w:val="center"/>
          </w:tcPr>
          <w:p w14:paraId="1E03E163" w14:textId="77777777" w:rsidR="00B3692C" w:rsidRDefault="00375BAE">
            <w:pPr>
              <w:spacing w:before="40" w:after="40" w:line="240" w:lineRule="auto"/>
              <w:jc w:val="center"/>
            </w:pPr>
            <w:r>
              <w:rPr>
                <w:rFonts w:asciiTheme="minorHAnsi" w:hAnsiTheme="minorHAnsi" w:cstheme="minorHAnsi"/>
                <w:b/>
                <w:bCs/>
              </w:rPr>
              <w:t>Item</w:t>
            </w:r>
          </w:p>
        </w:tc>
        <w:tc>
          <w:tcPr>
            <w:tcW w:w="7400" w:type="dxa"/>
            <w:shd w:val="clear" w:color="auto" w:fill="FFD6AD"/>
            <w:vAlign w:val="center"/>
          </w:tcPr>
          <w:p w14:paraId="15EA5162" w14:textId="77777777" w:rsidR="00B3692C" w:rsidRDefault="00375BAE">
            <w:pPr>
              <w:spacing w:before="40" w:after="40" w:line="240" w:lineRule="auto"/>
              <w:jc w:val="center"/>
            </w:pPr>
            <w:r>
              <w:rPr>
                <w:rFonts w:asciiTheme="minorHAnsi" w:hAnsiTheme="minorHAnsi" w:cstheme="minorHAnsi"/>
                <w:b/>
                <w:bCs/>
              </w:rPr>
              <w:t>Uraian</w:t>
            </w:r>
          </w:p>
        </w:tc>
      </w:tr>
      <w:tr w:rsidR="00B3692C" w14:paraId="2D4A1BD4" w14:textId="77777777">
        <w:trPr>
          <w:cantSplit/>
          <w:jc w:val="center"/>
        </w:trPr>
        <w:tc>
          <w:tcPr>
            <w:tcW w:w="2400" w:type="dxa"/>
            <w:shd w:val="clear" w:color="auto" w:fill="FFF2E6"/>
          </w:tcPr>
          <w:p w14:paraId="283EACA3" w14:textId="77777777" w:rsidR="00B3692C" w:rsidRDefault="00375BAE">
            <w:pPr>
              <w:spacing w:before="40" w:after="40" w:line="240" w:lineRule="auto"/>
              <w:jc w:val="left"/>
            </w:pPr>
            <w:r>
              <w:rPr>
                <w:rFonts w:asciiTheme="minorHAnsi" w:hAnsiTheme="minorHAnsi" w:cstheme="minorHAnsi"/>
                <w:b/>
                <w:bCs/>
              </w:rPr>
              <w:t>Deskripsi Fitur</w:t>
            </w:r>
          </w:p>
        </w:tc>
        <w:tc>
          <w:tcPr>
            <w:tcW w:w="7400" w:type="dxa"/>
          </w:tcPr>
          <w:p w14:paraId="0771A16A" w14:textId="77777777" w:rsidR="00B3692C" w:rsidRDefault="00375BAE">
            <w:pPr>
              <w:spacing w:before="40" w:after="40" w:line="240" w:lineRule="auto"/>
              <w:jc w:val="left"/>
            </w:pPr>
            <w:r>
              <w:rPr>
                <w:rFonts w:asciiTheme="minorHAnsi" w:hAnsiTheme="minorHAnsi" w:cstheme="minorHAnsi"/>
                <w:i/>
                <w:iCs/>
                <w:color w:val="7F7F7F"/>
              </w:rPr>
              <w:t>[Jelaskan fungsi fitur]</w:t>
            </w:r>
          </w:p>
        </w:tc>
      </w:tr>
      <w:tr w:rsidR="00B3692C" w14:paraId="12557274" w14:textId="77777777">
        <w:trPr>
          <w:cantSplit/>
          <w:jc w:val="center"/>
        </w:trPr>
        <w:tc>
          <w:tcPr>
            <w:tcW w:w="2400" w:type="dxa"/>
            <w:shd w:val="clear" w:color="auto" w:fill="FFF2E6"/>
          </w:tcPr>
          <w:p w14:paraId="0F1A4FF6" w14:textId="77777777" w:rsidR="00B3692C" w:rsidRDefault="00375BAE">
            <w:pPr>
              <w:spacing w:before="40" w:after="40" w:line="240" w:lineRule="auto"/>
              <w:jc w:val="left"/>
            </w:pPr>
            <w:r>
              <w:rPr>
                <w:rFonts w:asciiTheme="minorHAnsi" w:hAnsiTheme="minorHAnsi" w:cstheme="minorHAnsi"/>
                <w:b/>
                <w:bCs/>
              </w:rPr>
              <w:t>Aktor / Hak Akses</w:t>
            </w:r>
          </w:p>
        </w:tc>
        <w:tc>
          <w:tcPr>
            <w:tcW w:w="7400" w:type="dxa"/>
          </w:tcPr>
          <w:p w14:paraId="7F7A4FD4" w14:textId="77777777" w:rsidR="00B3692C" w:rsidRDefault="00375BAE">
            <w:pPr>
              <w:spacing w:before="40" w:after="40" w:line="240" w:lineRule="auto"/>
              <w:jc w:val="left"/>
            </w:pPr>
            <w:r>
              <w:rPr>
                <w:rFonts w:asciiTheme="minorHAnsi" w:hAnsiTheme="minorHAnsi" w:cstheme="minorHAnsi"/>
                <w:i/>
                <w:iCs/>
                <w:color w:val="7F7F7F"/>
              </w:rPr>
              <w:t>[Peran yang dapat mengakses fitur ini]</w:t>
            </w:r>
          </w:p>
        </w:tc>
      </w:tr>
      <w:tr w:rsidR="00B3692C" w14:paraId="0C850904" w14:textId="77777777">
        <w:trPr>
          <w:cantSplit/>
          <w:jc w:val="center"/>
        </w:trPr>
        <w:tc>
          <w:tcPr>
            <w:tcW w:w="2400" w:type="dxa"/>
            <w:shd w:val="clear" w:color="auto" w:fill="FFF2E6"/>
          </w:tcPr>
          <w:p w14:paraId="7314781F" w14:textId="77777777" w:rsidR="00B3692C" w:rsidRDefault="00375BAE">
            <w:pPr>
              <w:spacing w:before="40" w:after="40" w:line="240" w:lineRule="auto"/>
              <w:jc w:val="left"/>
            </w:pPr>
            <w:r>
              <w:rPr>
                <w:rFonts w:asciiTheme="minorHAnsi" w:hAnsiTheme="minorHAnsi" w:cstheme="minorHAnsi"/>
                <w:b/>
                <w:bCs/>
              </w:rPr>
              <w:t>Pre-kondisi</w:t>
            </w:r>
          </w:p>
        </w:tc>
        <w:tc>
          <w:tcPr>
            <w:tcW w:w="7400" w:type="dxa"/>
          </w:tcPr>
          <w:p w14:paraId="73512F00" w14:textId="77777777" w:rsidR="00B3692C" w:rsidRDefault="00375BAE">
            <w:pPr>
              <w:spacing w:before="40" w:after="40" w:line="240" w:lineRule="auto"/>
              <w:jc w:val="left"/>
            </w:pPr>
            <w:r>
              <w:rPr>
                <w:rFonts w:asciiTheme="minorHAnsi" w:hAnsiTheme="minorHAnsi" w:cstheme="minorHAnsi"/>
                <w:i/>
                <w:iCs/>
                <w:color w:val="7F7F7F"/>
              </w:rPr>
              <w:t>[Kondisi yang harus terpenuhi sebelum fitur digunakan]</w:t>
            </w:r>
          </w:p>
        </w:tc>
      </w:tr>
      <w:tr w:rsidR="00B3692C" w14:paraId="004E383E" w14:textId="77777777">
        <w:trPr>
          <w:cantSplit/>
          <w:jc w:val="center"/>
        </w:trPr>
        <w:tc>
          <w:tcPr>
            <w:tcW w:w="2400" w:type="dxa"/>
            <w:shd w:val="clear" w:color="auto" w:fill="FFF2E6"/>
          </w:tcPr>
          <w:p w14:paraId="66B79539" w14:textId="77777777" w:rsidR="00B3692C" w:rsidRDefault="00375BAE">
            <w:pPr>
              <w:spacing w:before="40" w:after="40" w:line="240" w:lineRule="auto"/>
              <w:jc w:val="left"/>
            </w:pPr>
            <w:r>
              <w:rPr>
                <w:rFonts w:asciiTheme="minorHAnsi" w:hAnsiTheme="minorHAnsi" w:cstheme="minorHAnsi"/>
                <w:b/>
                <w:bCs/>
              </w:rPr>
              <w:t>Alur Proses</w:t>
            </w:r>
          </w:p>
        </w:tc>
        <w:tc>
          <w:tcPr>
            <w:tcW w:w="7400" w:type="dxa"/>
          </w:tcPr>
          <w:p w14:paraId="2BE4A372" w14:textId="77777777" w:rsidR="00B3692C" w:rsidRDefault="00375BAE">
            <w:pPr>
              <w:spacing w:before="40" w:after="40" w:line="240" w:lineRule="auto"/>
              <w:jc w:val="left"/>
            </w:pPr>
            <w:r>
              <w:rPr>
                <w:rFonts w:asciiTheme="minorHAnsi" w:hAnsiTheme="minorHAnsi" w:cstheme="minorHAnsi"/>
                <w:i/>
                <w:iCs/>
                <w:color w:val="7F7F7F"/>
              </w:rPr>
              <w:t>[1. Langkah pertama]</w:t>
            </w:r>
          </w:p>
          <w:p w14:paraId="7D5F09ED" w14:textId="77777777" w:rsidR="00B3692C" w:rsidRDefault="00375BAE">
            <w:pPr>
              <w:spacing w:before="40" w:after="40" w:line="240" w:lineRule="auto"/>
              <w:jc w:val="left"/>
            </w:pPr>
            <w:r>
              <w:rPr>
                <w:rFonts w:asciiTheme="minorHAnsi" w:hAnsiTheme="minorHAnsi" w:cstheme="minorHAnsi"/>
                <w:i/>
                <w:iCs/>
                <w:color w:val="7F7F7F"/>
              </w:rPr>
              <w:t>[2. Langkah kedua]</w:t>
            </w:r>
          </w:p>
          <w:p w14:paraId="420CCE2C" w14:textId="77777777" w:rsidR="00B3692C" w:rsidRDefault="00375BAE">
            <w:pPr>
              <w:spacing w:before="40" w:after="40" w:line="240" w:lineRule="auto"/>
              <w:jc w:val="left"/>
            </w:pPr>
            <w:r>
              <w:rPr>
                <w:rFonts w:asciiTheme="minorHAnsi" w:hAnsiTheme="minorHAnsi" w:cstheme="minorHAnsi"/>
                <w:i/>
                <w:iCs/>
                <w:color w:val="7F7F7F"/>
              </w:rPr>
              <w:t>[3. Langkah ketiga]</w:t>
            </w:r>
          </w:p>
        </w:tc>
      </w:tr>
      <w:tr w:rsidR="00B3692C" w14:paraId="68B95EEE" w14:textId="77777777">
        <w:trPr>
          <w:cantSplit/>
          <w:jc w:val="center"/>
        </w:trPr>
        <w:tc>
          <w:tcPr>
            <w:tcW w:w="2400" w:type="dxa"/>
            <w:shd w:val="clear" w:color="auto" w:fill="FFF2E6"/>
          </w:tcPr>
          <w:p w14:paraId="53D05639" w14:textId="77777777" w:rsidR="00B3692C" w:rsidRDefault="00375BAE">
            <w:pPr>
              <w:spacing w:before="40" w:after="40" w:line="240" w:lineRule="auto"/>
              <w:jc w:val="left"/>
            </w:pPr>
            <w:r>
              <w:rPr>
                <w:rFonts w:asciiTheme="minorHAnsi" w:hAnsiTheme="minorHAnsi" w:cstheme="minorHAnsi"/>
                <w:b/>
                <w:bCs/>
              </w:rPr>
              <w:t>Aturan Bisnis dan Validasi</w:t>
            </w:r>
          </w:p>
        </w:tc>
        <w:tc>
          <w:tcPr>
            <w:tcW w:w="7400" w:type="dxa"/>
          </w:tcPr>
          <w:p w14:paraId="7A88AF48" w14:textId="77777777" w:rsidR="00B3692C" w:rsidRDefault="00375BAE">
            <w:pPr>
              <w:spacing w:before="40" w:after="40" w:line="240" w:lineRule="auto"/>
              <w:jc w:val="left"/>
            </w:pPr>
            <w:r>
              <w:rPr>
                <w:rFonts w:asciiTheme="minorHAnsi" w:hAnsiTheme="minorHAnsi" w:cstheme="minorHAnsi"/>
                <w:i/>
                <w:iCs/>
                <w:color w:val="7F7F7F"/>
              </w:rPr>
              <w:t>[Aturan, batasan, dan validasi yang berlaku]</w:t>
            </w:r>
          </w:p>
        </w:tc>
      </w:tr>
      <w:tr w:rsidR="00B3692C" w14:paraId="3AD282A8" w14:textId="77777777">
        <w:trPr>
          <w:cantSplit/>
          <w:jc w:val="center"/>
        </w:trPr>
        <w:tc>
          <w:tcPr>
            <w:tcW w:w="2400" w:type="dxa"/>
            <w:shd w:val="clear" w:color="auto" w:fill="FFF2E6"/>
          </w:tcPr>
          <w:p w14:paraId="2A7BC161" w14:textId="77777777" w:rsidR="00B3692C" w:rsidRDefault="00375BAE">
            <w:pPr>
              <w:spacing w:before="40" w:after="40" w:line="240" w:lineRule="auto"/>
              <w:jc w:val="left"/>
            </w:pPr>
            <w:r>
              <w:rPr>
                <w:rFonts w:asciiTheme="minorHAnsi" w:hAnsiTheme="minorHAnsi" w:cstheme="minorHAnsi"/>
                <w:b/>
                <w:bCs/>
              </w:rPr>
              <w:t>Post-kondisi</w:t>
            </w:r>
          </w:p>
        </w:tc>
        <w:tc>
          <w:tcPr>
            <w:tcW w:w="7400" w:type="dxa"/>
          </w:tcPr>
          <w:p w14:paraId="68B675CF" w14:textId="77777777" w:rsidR="00B3692C" w:rsidRDefault="00375BAE">
            <w:pPr>
              <w:spacing w:before="40" w:after="40" w:line="240" w:lineRule="auto"/>
              <w:jc w:val="left"/>
            </w:pPr>
            <w:r>
              <w:rPr>
                <w:rFonts w:asciiTheme="minorHAnsi" w:hAnsiTheme="minorHAnsi" w:cstheme="minorHAnsi"/>
                <w:i/>
                <w:iCs/>
                <w:color w:val="7F7F7F"/>
              </w:rPr>
              <w:t>[Hasil atau perubahan status setelah pros</w:t>
            </w:r>
            <w:r>
              <w:rPr>
                <w:rFonts w:asciiTheme="minorHAnsi" w:hAnsiTheme="minorHAnsi" w:cstheme="minorHAnsi"/>
                <w:i/>
                <w:iCs/>
                <w:color w:val="7F7F7F"/>
              </w:rPr>
              <w:t>es selesai]</w:t>
            </w:r>
          </w:p>
        </w:tc>
      </w:tr>
    </w:tbl>
    <w:p w14:paraId="38EB358F" w14:textId="77777777" w:rsidR="00B3692C" w:rsidRDefault="00B3692C">
      <w:pPr>
        <w:spacing w:before="0" w:after="0" w:line="120" w:lineRule="exact"/>
      </w:pPr>
    </w:p>
    <w:tbl>
      <w:tblPr>
        <w:tblW w:w="9800" w:type="dxa"/>
        <w:jc w:val="center"/>
        <w:tblBorders>
          <w:top w:val="dashed" w:sz="6" w:space="0" w:color="BFBFBF"/>
          <w:left w:val="dashed" w:sz="6" w:space="0" w:color="BFBFBF"/>
          <w:bottom w:val="dashed" w:sz="6" w:space="0" w:color="BFBFBF"/>
          <w:right w:val="dashed" w:sz="6" w:space="0" w:color="BFBFBF"/>
        </w:tblBorders>
        <w:tblLayout w:type="fixed"/>
        <w:tblLook w:val="04A0" w:firstRow="1" w:lastRow="0" w:firstColumn="1" w:lastColumn="0" w:noHBand="0" w:noVBand="1"/>
      </w:tblPr>
      <w:tblGrid>
        <w:gridCol w:w="9800"/>
      </w:tblGrid>
      <w:tr w:rsidR="00B3692C" w14:paraId="6B47A979" w14:textId="77777777">
        <w:trPr>
          <w:cantSplit/>
          <w:trHeight w:val="2400"/>
          <w:jc w:val="center"/>
        </w:trPr>
        <w:tc>
          <w:tcPr>
            <w:tcW w:w="9800" w:type="dxa"/>
            <w:vAlign w:val="center"/>
          </w:tcPr>
          <w:p w14:paraId="32727037" w14:textId="77777777" w:rsidR="00B3692C" w:rsidRDefault="00375BAE">
            <w:pPr>
              <w:spacing w:before="40" w:after="40" w:line="240" w:lineRule="auto"/>
              <w:jc w:val="center"/>
            </w:pPr>
            <w:r>
              <w:rPr>
                <w:rFonts w:asciiTheme="minorHAnsi" w:hAnsiTheme="minorHAnsi" w:cstheme="minorHAnsi"/>
                <w:i/>
                <w:iCs/>
                <w:color w:val="7F7F7F"/>
              </w:rPr>
              <w:t>[Sisipkan screenshot atau mockup tampilan]</w:t>
            </w:r>
          </w:p>
        </w:tc>
      </w:tr>
    </w:tbl>
    <w:p w14:paraId="373D6957" w14:textId="77777777" w:rsidR="00B3692C" w:rsidRDefault="00375BAE">
      <w:pPr>
        <w:pStyle w:val="Caption"/>
      </w:pPr>
      <w:bookmarkStart w:id="42" w:name="_Toc92130"/>
      <w:r>
        <w:t xml:space="preserve">Gambar </w:t>
      </w:r>
      <w:r>
        <w:fldChar w:fldCharType="begin"/>
      </w:r>
      <w:r>
        <w:instrText xml:space="preserve"> SEQ Gambar \* ARABIC </w:instrText>
      </w:r>
      <w:r>
        <w:fldChar w:fldCharType="separate"/>
      </w:r>
      <w:r>
        <w:rPr>
          <w:noProof/>
        </w:rPr>
        <w:t>3</w:t>
      </w:r>
      <w:r>
        <w:fldChar w:fldCharType="end"/>
      </w:r>
      <w:r>
        <w:t xml:space="preserve"> Tampilan Layar [Nama Fitur 1]</w:t>
      </w:r>
      <w:bookmarkEnd w:id="42"/>
    </w:p>
    <w:p w14:paraId="49FEF51D" w14:textId="77777777" w:rsidR="00B3692C" w:rsidRDefault="00B3692C">
      <w:pPr>
        <w:spacing w:before="0" w:after="0" w:line="120" w:lineRule="exact"/>
      </w:pPr>
    </w:p>
    <w:p w14:paraId="550E3073" w14:textId="77777777" w:rsidR="00B3692C" w:rsidRDefault="00375BAE">
      <w:pPr>
        <w:pStyle w:val="Caption"/>
        <w:keepNext/>
      </w:pPr>
      <w:bookmarkStart w:id="43" w:name="_Toc92131"/>
      <w:r>
        <w:lastRenderedPageBreak/>
        <w:t xml:space="preserve">Table </w:t>
      </w:r>
      <w:r>
        <w:fldChar w:fldCharType="begin"/>
      </w:r>
      <w:r>
        <w:instrText xml:space="preserve"> SEQ Table \* ARABIC </w:instrText>
      </w:r>
      <w:r>
        <w:fldChar w:fldCharType="separate"/>
      </w:r>
      <w:r>
        <w:rPr>
          <w:noProof/>
        </w:rPr>
        <w:t>12</w:t>
      </w:r>
      <w:r>
        <w:fldChar w:fldCharType="end"/>
      </w:r>
      <w:r>
        <w:t xml:space="preserve"> Spesifikasi Field [Nama Fitur 1]</w:t>
      </w:r>
      <w:bookmarkEnd w:id="43"/>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400"/>
        <w:gridCol w:w="1500"/>
        <w:gridCol w:w="1100"/>
        <w:gridCol w:w="4200"/>
      </w:tblGrid>
      <w:tr w:rsidR="00B3692C" w14:paraId="78201EC3" w14:textId="77777777">
        <w:trPr>
          <w:cantSplit/>
          <w:tblHeader/>
          <w:jc w:val="center"/>
        </w:trPr>
        <w:tc>
          <w:tcPr>
            <w:tcW w:w="600" w:type="dxa"/>
            <w:shd w:val="clear" w:color="auto" w:fill="FFD6AD"/>
            <w:vAlign w:val="center"/>
          </w:tcPr>
          <w:p w14:paraId="1C65A098" w14:textId="77777777" w:rsidR="00B3692C" w:rsidRDefault="00375BAE">
            <w:pPr>
              <w:spacing w:before="40" w:after="40" w:line="240" w:lineRule="auto"/>
              <w:jc w:val="center"/>
            </w:pPr>
            <w:r>
              <w:rPr>
                <w:rFonts w:asciiTheme="minorHAnsi" w:hAnsiTheme="minorHAnsi" w:cstheme="minorHAnsi"/>
                <w:b/>
                <w:bCs/>
              </w:rPr>
              <w:t>No</w:t>
            </w:r>
          </w:p>
        </w:tc>
        <w:tc>
          <w:tcPr>
            <w:tcW w:w="2400" w:type="dxa"/>
            <w:shd w:val="clear" w:color="auto" w:fill="FFD6AD"/>
            <w:vAlign w:val="center"/>
          </w:tcPr>
          <w:p w14:paraId="01CEA184" w14:textId="77777777" w:rsidR="00B3692C" w:rsidRDefault="00375BAE">
            <w:pPr>
              <w:spacing w:before="40" w:after="40" w:line="240" w:lineRule="auto"/>
              <w:jc w:val="center"/>
            </w:pPr>
            <w:r>
              <w:rPr>
                <w:rFonts w:asciiTheme="minorHAnsi" w:hAnsiTheme="minorHAnsi" w:cstheme="minorHAnsi"/>
                <w:b/>
                <w:bCs/>
              </w:rPr>
              <w:t>Nama Field</w:t>
            </w:r>
          </w:p>
        </w:tc>
        <w:tc>
          <w:tcPr>
            <w:tcW w:w="1500" w:type="dxa"/>
            <w:shd w:val="clear" w:color="auto" w:fill="FFD6AD"/>
            <w:vAlign w:val="center"/>
          </w:tcPr>
          <w:p w14:paraId="6F170491" w14:textId="77777777" w:rsidR="00B3692C" w:rsidRDefault="00375BAE">
            <w:pPr>
              <w:spacing w:before="40" w:after="40" w:line="240" w:lineRule="auto"/>
              <w:jc w:val="center"/>
            </w:pPr>
            <w:r>
              <w:rPr>
                <w:rFonts w:asciiTheme="minorHAnsi" w:hAnsiTheme="minorHAnsi" w:cstheme="minorHAnsi"/>
                <w:b/>
                <w:bCs/>
              </w:rPr>
              <w:t>Tipe Data</w:t>
            </w:r>
          </w:p>
        </w:tc>
        <w:tc>
          <w:tcPr>
            <w:tcW w:w="1100" w:type="dxa"/>
            <w:shd w:val="clear" w:color="auto" w:fill="FFD6AD"/>
            <w:vAlign w:val="center"/>
          </w:tcPr>
          <w:p w14:paraId="611710AF" w14:textId="77777777" w:rsidR="00B3692C" w:rsidRDefault="00375BAE">
            <w:pPr>
              <w:spacing w:before="40" w:after="40" w:line="240" w:lineRule="auto"/>
              <w:jc w:val="center"/>
            </w:pPr>
            <w:r>
              <w:rPr>
                <w:rFonts w:asciiTheme="minorHAnsi" w:hAnsiTheme="minorHAnsi" w:cstheme="minorHAnsi"/>
                <w:b/>
                <w:bCs/>
              </w:rPr>
              <w:t>Wajib</w:t>
            </w:r>
          </w:p>
        </w:tc>
        <w:tc>
          <w:tcPr>
            <w:tcW w:w="4200" w:type="dxa"/>
            <w:shd w:val="clear" w:color="auto" w:fill="FFD6AD"/>
            <w:vAlign w:val="center"/>
          </w:tcPr>
          <w:p w14:paraId="4CE7EA9B" w14:textId="77777777" w:rsidR="00B3692C" w:rsidRDefault="00375BAE">
            <w:pPr>
              <w:spacing w:before="40" w:after="40" w:line="240" w:lineRule="auto"/>
              <w:jc w:val="center"/>
            </w:pPr>
            <w:r>
              <w:rPr>
                <w:rFonts w:asciiTheme="minorHAnsi" w:hAnsiTheme="minorHAnsi" w:cstheme="minorHAnsi"/>
                <w:b/>
                <w:bCs/>
              </w:rPr>
              <w:t>Keterangan / Aturan</w:t>
            </w:r>
          </w:p>
        </w:tc>
      </w:tr>
      <w:tr w:rsidR="00B3692C" w14:paraId="52163799" w14:textId="77777777">
        <w:trPr>
          <w:cantSplit/>
          <w:jc w:val="center"/>
        </w:trPr>
        <w:tc>
          <w:tcPr>
            <w:tcW w:w="600" w:type="dxa"/>
          </w:tcPr>
          <w:p w14:paraId="0349129C" w14:textId="77777777" w:rsidR="00B3692C" w:rsidRDefault="00375BAE">
            <w:pPr>
              <w:spacing w:before="40" w:after="40" w:line="240" w:lineRule="auto"/>
              <w:jc w:val="center"/>
            </w:pPr>
            <w:r>
              <w:rPr>
                <w:rFonts w:asciiTheme="minorHAnsi" w:hAnsiTheme="minorHAnsi" w:cstheme="minorHAnsi"/>
              </w:rPr>
              <w:t>1</w:t>
            </w:r>
          </w:p>
        </w:tc>
        <w:tc>
          <w:tcPr>
            <w:tcW w:w="2400" w:type="dxa"/>
          </w:tcPr>
          <w:p w14:paraId="255B9037" w14:textId="77777777" w:rsidR="00B3692C" w:rsidRDefault="00B3692C">
            <w:pPr>
              <w:spacing w:before="40" w:after="40" w:line="240" w:lineRule="auto"/>
              <w:jc w:val="left"/>
            </w:pPr>
          </w:p>
        </w:tc>
        <w:tc>
          <w:tcPr>
            <w:tcW w:w="1500" w:type="dxa"/>
          </w:tcPr>
          <w:p w14:paraId="44B84189" w14:textId="77777777" w:rsidR="00B3692C" w:rsidRDefault="00B3692C">
            <w:pPr>
              <w:spacing w:before="40" w:after="40" w:line="240" w:lineRule="auto"/>
              <w:jc w:val="left"/>
            </w:pPr>
          </w:p>
        </w:tc>
        <w:tc>
          <w:tcPr>
            <w:tcW w:w="1100" w:type="dxa"/>
          </w:tcPr>
          <w:p w14:paraId="6BB6EE0C" w14:textId="77777777" w:rsidR="00B3692C" w:rsidRDefault="00B3692C">
            <w:pPr>
              <w:spacing w:before="40" w:after="40" w:line="240" w:lineRule="auto"/>
              <w:jc w:val="left"/>
            </w:pPr>
          </w:p>
        </w:tc>
        <w:tc>
          <w:tcPr>
            <w:tcW w:w="4200" w:type="dxa"/>
          </w:tcPr>
          <w:p w14:paraId="63D734EC" w14:textId="77777777" w:rsidR="00B3692C" w:rsidRDefault="00B3692C">
            <w:pPr>
              <w:spacing w:before="40" w:after="40" w:line="240" w:lineRule="auto"/>
              <w:jc w:val="left"/>
            </w:pPr>
          </w:p>
        </w:tc>
      </w:tr>
      <w:tr w:rsidR="00B3692C" w14:paraId="6E12E35E" w14:textId="77777777">
        <w:trPr>
          <w:cantSplit/>
          <w:jc w:val="center"/>
        </w:trPr>
        <w:tc>
          <w:tcPr>
            <w:tcW w:w="600" w:type="dxa"/>
          </w:tcPr>
          <w:p w14:paraId="395FB7B5" w14:textId="77777777" w:rsidR="00B3692C" w:rsidRDefault="00375BAE">
            <w:pPr>
              <w:spacing w:before="40" w:after="40" w:line="240" w:lineRule="auto"/>
              <w:jc w:val="center"/>
            </w:pPr>
            <w:r>
              <w:rPr>
                <w:rFonts w:asciiTheme="minorHAnsi" w:hAnsiTheme="minorHAnsi" w:cstheme="minorHAnsi"/>
              </w:rPr>
              <w:t>2</w:t>
            </w:r>
          </w:p>
        </w:tc>
        <w:tc>
          <w:tcPr>
            <w:tcW w:w="2400" w:type="dxa"/>
          </w:tcPr>
          <w:p w14:paraId="28176D67" w14:textId="77777777" w:rsidR="00B3692C" w:rsidRDefault="00B3692C">
            <w:pPr>
              <w:spacing w:before="40" w:after="40" w:line="240" w:lineRule="auto"/>
              <w:jc w:val="left"/>
            </w:pPr>
          </w:p>
        </w:tc>
        <w:tc>
          <w:tcPr>
            <w:tcW w:w="1500" w:type="dxa"/>
          </w:tcPr>
          <w:p w14:paraId="25CCC94F" w14:textId="77777777" w:rsidR="00B3692C" w:rsidRDefault="00B3692C">
            <w:pPr>
              <w:spacing w:before="40" w:after="40" w:line="240" w:lineRule="auto"/>
              <w:jc w:val="left"/>
            </w:pPr>
          </w:p>
        </w:tc>
        <w:tc>
          <w:tcPr>
            <w:tcW w:w="1100" w:type="dxa"/>
          </w:tcPr>
          <w:p w14:paraId="3C539AB7" w14:textId="77777777" w:rsidR="00B3692C" w:rsidRDefault="00B3692C">
            <w:pPr>
              <w:spacing w:before="40" w:after="40" w:line="240" w:lineRule="auto"/>
              <w:jc w:val="left"/>
            </w:pPr>
          </w:p>
        </w:tc>
        <w:tc>
          <w:tcPr>
            <w:tcW w:w="4200" w:type="dxa"/>
          </w:tcPr>
          <w:p w14:paraId="6E632F1A" w14:textId="77777777" w:rsidR="00B3692C" w:rsidRDefault="00B3692C">
            <w:pPr>
              <w:spacing w:before="40" w:after="40" w:line="240" w:lineRule="auto"/>
              <w:jc w:val="left"/>
            </w:pPr>
          </w:p>
        </w:tc>
      </w:tr>
      <w:tr w:rsidR="00B3692C" w14:paraId="0FF41EDF" w14:textId="77777777">
        <w:trPr>
          <w:cantSplit/>
          <w:jc w:val="center"/>
        </w:trPr>
        <w:tc>
          <w:tcPr>
            <w:tcW w:w="600" w:type="dxa"/>
          </w:tcPr>
          <w:p w14:paraId="65A96EC7" w14:textId="77777777" w:rsidR="00B3692C" w:rsidRDefault="00375BAE">
            <w:pPr>
              <w:spacing w:before="40" w:after="40" w:line="240" w:lineRule="auto"/>
              <w:jc w:val="center"/>
            </w:pPr>
            <w:r>
              <w:rPr>
                <w:rFonts w:asciiTheme="minorHAnsi" w:hAnsiTheme="minorHAnsi" w:cstheme="minorHAnsi"/>
              </w:rPr>
              <w:t>3</w:t>
            </w:r>
          </w:p>
        </w:tc>
        <w:tc>
          <w:tcPr>
            <w:tcW w:w="2400" w:type="dxa"/>
          </w:tcPr>
          <w:p w14:paraId="300BBC35" w14:textId="77777777" w:rsidR="00B3692C" w:rsidRDefault="00B3692C">
            <w:pPr>
              <w:spacing w:before="40" w:after="40" w:line="240" w:lineRule="auto"/>
              <w:jc w:val="left"/>
            </w:pPr>
          </w:p>
        </w:tc>
        <w:tc>
          <w:tcPr>
            <w:tcW w:w="1500" w:type="dxa"/>
          </w:tcPr>
          <w:p w14:paraId="4D401704" w14:textId="77777777" w:rsidR="00B3692C" w:rsidRDefault="00B3692C">
            <w:pPr>
              <w:spacing w:before="40" w:after="40" w:line="240" w:lineRule="auto"/>
              <w:jc w:val="left"/>
            </w:pPr>
          </w:p>
        </w:tc>
        <w:tc>
          <w:tcPr>
            <w:tcW w:w="1100" w:type="dxa"/>
          </w:tcPr>
          <w:p w14:paraId="2EBFE585" w14:textId="77777777" w:rsidR="00B3692C" w:rsidRDefault="00B3692C">
            <w:pPr>
              <w:spacing w:before="40" w:after="40" w:line="240" w:lineRule="auto"/>
              <w:jc w:val="left"/>
            </w:pPr>
          </w:p>
        </w:tc>
        <w:tc>
          <w:tcPr>
            <w:tcW w:w="4200" w:type="dxa"/>
          </w:tcPr>
          <w:p w14:paraId="12D4FCD4" w14:textId="77777777" w:rsidR="00B3692C" w:rsidRDefault="00B3692C">
            <w:pPr>
              <w:spacing w:before="40" w:after="40" w:line="240" w:lineRule="auto"/>
              <w:jc w:val="left"/>
            </w:pPr>
          </w:p>
        </w:tc>
      </w:tr>
      <w:tr w:rsidR="00B3692C" w14:paraId="784EEEC9" w14:textId="77777777">
        <w:trPr>
          <w:cantSplit/>
          <w:jc w:val="center"/>
        </w:trPr>
        <w:tc>
          <w:tcPr>
            <w:tcW w:w="600" w:type="dxa"/>
          </w:tcPr>
          <w:p w14:paraId="2350F9ED" w14:textId="77777777" w:rsidR="00B3692C" w:rsidRDefault="00375BAE">
            <w:pPr>
              <w:spacing w:before="40" w:after="40" w:line="240" w:lineRule="auto"/>
              <w:jc w:val="center"/>
            </w:pPr>
            <w:r>
              <w:rPr>
                <w:rFonts w:asciiTheme="minorHAnsi" w:hAnsiTheme="minorHAnsi" w:cstheme="minorHAnsi"/>
              </w:rPr>
              <w:t>4</w:t>
            </w:r>
          </w:p>
        </w:tc>
        <w:tc>
          <w:tcPr>
            <w:tcW w:w="2400" w:type="dxa"/>
          </w:tcPr>
          <w:p w14:paraId="7490B350" w14:textId="77777777" w:rsidR="00B3692C" w:rsidRDefault="00B3692C">
            <w:pPr>
              <w:spacing w:before="40" w:after="40" w:line="240" w:lineRule="auto"/>
              <w:jc w:val="left"/>
            </w:pPr>
          </w:p>
        </w:tc>
        <w:tc>
          <w:tcPr>
            <w:tcW w:w="1500" w:type="dxa"/>
          </w:tcPr>
          <w:p w14:paraId="6E3C096F" w14:textId="77777777" w:rsidR="00B3692C" w:rsidRDefault="00B3692C">
            <w:pPr>
              <w:spacing w:before="40" w:after="40" w:line="240" w:lineRule="auto"/>
              <w:jc w:val="left"/>
            </w:pPr>
          </w:p>
        </w:tc>
        <w:tc>
          <w:tcPr>
            <w:tcW w:w="1100" w:type="dxa"/>
          </w:tcPr>
          <w:p w14:paraId="1042CD74" w14:textId="77777777" w:rsidR="00B3692C" w:rsidRDefault="00B3692C">
            <w:pPr>
              <w:spacing w:before="40" w:after="40" w:line="240" w:lineRule="auto"/>
              <w:jc w:val="left"/>
            </w:pPr>
          </w:p>
        </w:tc>
        <w:tc>
          <w:tcPr>
            <w:tcW w:w="4200" w:type="dxa"/>
          </w:tcPr>
          <w:p w14:paraId="6DD0A4CB" w14:textId="77777777" w:rsidR="00B3692C" w:rsidRDefault="00B3692C">
            <w:pPr>
              <w:spacing w:before="40" w:after="40" w:line="240" w:lineRule="auto"/>
              <w:jc w:val="left"/>
            </w:pPr>
          </w:p>
        </w:tc>
      </w:tr>
    </w:tbl>
    <w:p w14:paraId="072B9CB8" w14:textId="77777777" w:rsidR="00B3692C" w:rsidRDefault="00B3692C">
      <w:pPr>
        <w:spacing w:before="0" w:after="0" w:line="120" w:lineRule="exact"/>
      </w:pPr>
    </w:p>
    <w:p w14:paraId="2F27F086" w14:textId="77777777" w:rsidR="00B3692C" w:rsidRDefault="00375BAE">
      <w:pPr>
        <w:pStyle w:val="Caption"/>
        <w:keepNext/>
      </w:pPr>
      <w:bookmarkStart w:id="44" w:name="_Toc92132"/>
      <w:r>
        <w:t xml:space="preserve">Table </w:t>
      </w:r>
      <w:r>
        <w:fldChar w:fldCharType="begin"/>
      </w:r>
      <w:r>
        <w:instrText xml:space="preserve"> SEQ Table \* ARABIC </w:instrText>
      </w:r>
      <w:r>
        <w:fldChar w:fldCharType="separate"/>
      </w:r>
      <w:r>
        <w:rPr>
          <w:noProof/>
        </w:rPr>
        <w:t>13</w:t>
      </w:r>
      <w:r>
        <w:fldChar w:fldCharType="end"/>
      </w:r>
      <w:r>
        <w:t xml:space="preserve"> Aksi dan Tombol [Nama Fitur 1]</w:t>
      </w:r>
      <w:bookmarkEnd w:id="44"/>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600"/>
        <w:gridCol w:w="6600"/>
      </w:tblGrid>
      <w:tr w:rsidR="00B3692C" w14:paraId="369BF0CA" w14:textId="77777777">
        <w:trPr>
          <w:cantSplit/>
          <w:tblHeader/>
          <w:jc w:val="center"/>
        </w:trPr>
        <w:tc>
          <w:tcPr>
            <w:tcW w:w="600" w:type="dxa"/>
            <w:shd w:val="clear" w:color="auto" w:fill="FFD6AD"/>
            <w:vAlign w:val="center"/>
          </w:tcPr>
          <w:p w14:paraId="2A430891" w14:textId="77777777" w:rsidR="00B3692C" w:rsidRDefault="00375BAE">
            <w:pPr>
              <w:spacing w:before="40" w:after="40" w:line="240" w:lineRule="auto"/>
              <w:jc w:val="center"/>
            </w:pPr>
            <w:r>
              <w:rPr>
                <w:rFonts w:asciiTheme="minorHAnsi" w:hAnsiTheme="minorHAnsi" w:cstheme="minorHAnsi"/>
                <w:b/>
                <w:bCs/>
              </w:rPr>
              <w:t>No</w:t>
            </w:r>
          </w:p>
        </w:tc>
        <w:tc>
          <w:tcPr>
            <w:tcW w:w="2600" w:type="dxa"/>
            <w:shd w:val="clear" w:color="auto" w:fill="FFD6AD"/>
            <w:vAlign w:val="center"/>
          </w:tcPr>
          <w:p w14:paraId="68AC6BE1" w14:textId="77777777" w:rsidR="00B3692C" w:rsidRDefault="00375BAE">
            <w:pPr>
              <w:spacing w:before="40" w:after="40" w:line="240" w:lineRule="auto"/>
              <w:jc w:val="center"/>
            </w:pPr>
            <w:r>
              <w:rPr>
                <w:rFonts w:asciiTheme="minorHAnsi" w:hAnsiTheme="minorHAnsi" w:cstheme="minorHAnsi"/>
                <w:b/>
                <w:bCs/>
              </w:rPr>
              <w:t>Tombol / Aksi</w:t>
            </w:r>
          </w:p>
        </w:tc>
        <w:tc>
          <w:tcPr>
            <w:tcW w:w="6600" w:type="dxa"/>
            <w:shd w:val="clear" w:color="auto" w:fill="FFD6AD"/>
            <w:vAlign w:val="center"/>
          </w:tcPr>
          <w:p w14:paraId="39B38256" w14:textId="77777777" w:rsidR="00B3692C" w:rsidRDefault="00375BAE">
            <w:pPr>
              <w:spacing w:before="40" w:after="40" w:line="240" w:lineRule="auto"/>
              <w:jc w:val="center"/>
            </w:pPr>
            <w:r>
              <w:rPr>
                <w:rFonts w:asciiTheme="minorHAnsi" w:hAnsiTheme="minorHAnsi" w:cstheme="minorHAnsi"/>
                <w:b/>
                <w:bCs/>
              </w:rPr>
              <w:t>Fungsi</w:t>
            </w:r>
          </w:p>
        </w:tc>
      </w:tr>
      <w:tr w:rsidR="00B3692C" w14:paraId="2E6BCED9" w14:textId="77777777">
        <w:trPr>
          <w:cantSplit/>
          <w:jc w:val="center"/>
        </w:trPr>
        <w:tc>
          <w:tcPr>
            <w:tcW w:w="600" w:type="dxa"/>
          </w:tcPr>
          <w:p w14:paraId="17713D2B" w14:textId="77777777" w:rsidR="00B3692C" w:rsidRDefault="00375BAE">
            <w:pPr>
              <w:spacing w:before="40" w:after="40" w:line="240" w:lineRule="auto"/>
              <w:jc w:val="center"/>
            </w:pPr>
            <w:r>
              <w:rPr>
                <w:rFonts w:asciiTheme="minorHAnsi" w:hAnsiTheme="minorHAnsi" w:cstheme="minorHAnsi"/>
              </w:rPr>
              <w:t>1</w:t>
            </w:r>
          </w:p>
        </w:tc>
        <w:tc>
          <w:tcPr>
            <w:tcW w:w="2600" w:type="dxa"/>
          </w:tcPr>
          <w:p w14:paraId="6E444E8B" w14:textId="77777777" w:rsidR="00B3692C" w:rsidRDefault="00B3692C">
            <w:pPr>
              <w:spacing w:before="40" w:after="40" w:line="240" w:lineRule="auto"/>
              <w:jc w:val="left"/>
            </w:pPr>
          </w:p>
        </w:tc>
        <w:tc>
          <w:tcPr>
            <w:tcW w:w="6600" w:type="dxa"/>
          </w:tcPr>
          <w:p w14:paraId="4D8625FA" w14:textId="77777777" w:rsidR="00B3692C" w:rsidRDefault="00B3692C">
            <w:pPr>
              <w:spacing w:before="40" w:after="40" w:line="240" w:lineRule="auto"/>
              <w:jc w:val="left"/>
            </w:pPr>
          </w:p>
        </w:tc>
      </w:tr>
      <w:tr w:rsidR="00B3692C" w14:paraId="516F598F" w14:textId="77777777">
        <w:trPr>
          <w:cantSplit/>
          <w:jc w:val="center"/>
        </w:trPr>
        <w:tc>
          <w:tcPr>
            <w:tcW w:w="600" w:type="dxa"/>
          </w:tcPr>
          <w:p w14:paraId="78EB2B4D" w14:textId="77777777" w:rsidR="00B3692C" w:rsidRDefault="00375BAE">
            <w:pPr>
              <w:spacing w:before="40" w:after="40" w:line="240" w:lineRule="auto"/>
              <w:jc w:val="center"/>
            </w:pPr>
            <w:r>
              <w:rPr>
                <w:rFonts w:asciiTheme="minorHAnsi" w:hAnsiTheme="minorHAnsi" w:cstheme="minorHAnsi"/>
              </w:rPr>
              <w:t>2</w:t>
            </w:r>
          </w:p>
        </w:tc>
        <w:tc>
          <w:tcPr>
            <w:tcW w:w="2600" w:type="dxa"/>
          </w:tcPr>
          <w:p w14:paraId="70E92C52" w14:textId="77777777" w:rsidR="00B3692C" w:rsidRDefault="00B3692C">
            <w:pPr>
              <w:spacing w:before="40" w:after="40" w:line="240" w:lineRule="auto"/>
              <w:jc w:val="left"/>
            </w:pPr>
          </w:p>
        </w:tc>
        <w:tc>
          <w:tcPr>
            <w:tcW w:w="6600" w:type="dxa"/>
          </w:tcPr>
          <w:p w14:paraId="3C562FAA" w14:textId="77777777" w:rsidR="00B3692C" w:rsidRDefault="00B3692C">
            <w:pPr>
              <w:spacing w:before="40" w:after="40" w:line="240" w:lineRule="auto"/>
              <w:jc w:val="left"/>
            </w:pPr>
          </w:p>
        </w:tc>
      </w:tr>
      <w:tr w:rsidR="00B3692C" w14:paraId="64DC3E67" w14:textId="77777777">
        <w:trPr>
          <w:cantSplit/>
          <w:jc w:val="center"/>
        </w:trPr>
        <w:tc>
          <w:tcPr>
            <w:tcW w:w="600" w:type="dxa"/>
          </w:tcPr>
          <w:p w14:paraId="37CBA3C2" w14:textId="77777777" w:rsidR="00B3692C" w:rsidRDefault="00375BAE">
            <w:pPr>
              <w:spacing w:before="40" w:after="40" w:line="240" w:lineRule="auto"/>
              <w:jc w:val="center"/>
            </w:pPr>
            <w:r>
              <w:rPr>
                <w:rFonts w:asciiTheme="minorHAnsi" w:hAnsiTheme="minorHAnsi" w:cstheme="minorHAnsi"/>
              </w:rPr>
              <w:t>3</w:t>
            </w:r>
          </w:p>
        </w:tc>
        <w:tc>
          <w:tcPr>
            <w:tcW w:w="2600" w:type="dxa"/>
          </w:tcPr>
          <w:p w14:paraId="1A561708" w14:textId="77777777" w:rsidR="00B3692C" w:rsidRDefault="00B3692C">
            <w:pPr>
              <w:spacing w:before="40" w:after="40" w:line="240" w:lineRule="auto"/>
              <w:jc w:val="left"/>
            </w:pPr>
          </w:p>
        </w:tc>
        <w:tc>
          <w:tcPr>
            <w:tcW w:w="6600" w:type="dxa"/>
          </w:tcPr>
          <w:p w14:paraId="73BE414E" w14:textId="77777777" w:rsidR="00B3692C" w:rsidRDefault="00B3692C">
            <w:pPr>
              <w:spacing w:before="40" w:after="40" w:line="240" w:lineRule="auto"/>
              <w:jc w:val="left"/>
            </w:pPr>
          </w:p>
        </w:tc>
      </w:tr>
    </w:tbl>
    <w:p w14:paraId="7052D300" w14:textId="77777777" w:rsidR="00B3692C" w:rsidRDefault="00B3692C">
      <w:pPr>
        <w:spacing w:before="0" w:after="0" w:line="120" w:lineRule="exact"/>
      </w:pPr>
    </w:p>
    <w:p w14:paraId="3475A22F" w14:textId="77777777" w:rsidR="00B3692C" w:rsidRDefault="00375BAE">
      <w:pPr>
        <w:pStyle w:val="Heading3"/>
      </w:pPr>
      <w:bookmarkStart w:id="45" w:name="_Toc91133"/>
      <w:r>
        <w:rPr>
          <w:rFonts w:asciiTheme="minorHAnsi" w:hAnsiTheme="minorHAnsi" w:cstheme="minorHAnsi"/>
        </w:rPr>
        <w:t>[Nama Fitur 2]</w:t>
      </w:r>
      <w:bookmarkEnd w:id="45"/>
    </w:p>
    <w:p w14:paraId="1FDBB03B" w14:textId="77777777" w:rsidR="00B3692C" w:rsidRDefault="00375BAE">
      <w:pPr>
        <w:spacing w:before="80" w:after="80"/>
        <w:jc w:val="left"/>
      </w:pPr>
      <w:r>
        <w:rPr>
          <w:rFonts w:asciiTheme="minorHAnsi" w:hAnsiTheme="minorHAnsi" w:cstheme="minorHAnsi"/>
          <w:i/>
          <w:iCs/>
          <w:color w:val="7F7F7F"/>
        </w:rPr>
        <w:t>Petunjuk: Ulangi struktur yang sama seperti fitur sebelumnya: Detail Fitur, Tampilan Layar, Spesifikasi Field, serta Aksi dan Tombol.</w:t>
      </w:r>
    </w:p>
    <w:p w14:paraId="4A048207" w14:textId="77777777" w:rsidR="00B3692C" w:rsidRDefault="00375BAE">
      <w:pPr>
        <w:spacing w:before="80" w:after="80"/>
        <w:jc w:val="left"/>
      </w:pPr>
      <w:r>
        <w:rPr>
          <w:rFonts w:asciiTheme="minorHAnsi" w:hAnsiTheme="minorHAnsi" w:cstheme="minorHAnsi"/>
          <w:i/>
          <w:iCs/>
          <w:color w:val="7F7F7F"/>
        </w:rPr>
        <w:t>[Isi detail fitur kedua di sini.]</w:t>
      </w:r>
    </w:p>
    <w:p w14:paraId="29FD2208" w14:textId="77777777" w:rsidR="00B3692C" w:rsidRDefault="00375BAE">
      <w:pPr>
        <w:pStyle w:val="Heading2"/>
      </w:pPr>
      <w:bookmarkStart w:id="46" w:name="_Toc91134"/>
      <w:r>
        <w:rPr>
          <w:rFonts w:asciiTheme="minorHAnsi" w:hAnsiTheme="minorHAnsi" w:cstheme="minorHAnsi"/>
        </w:rPr>
        <w:t>Notifikasi dan Email Otomatis</w:t>
      </w:r>
      <w:bookmarkEnd w:id="46"/>
    </w:p>
    <w:p w14:paraId="6F0F5E6D" w14:textId="77777777" w:rsidR="00B3692C" w:rsidRDefault="00375BAE">
      <w:pPr>
        <w:spacing w:before="80" w:after="80"/>
        <w:jc w:val="left"/>
      </w:pPr>
      <w:r>
        <w:rPr>
          <w:rFonts w:asciiTheme="minorHAnsi" w:hAnsiTheme="minorHAnsi" w:cstheme="minorHAnsi"/>
          <w:i/>
          <w:iCs/>
          <w:color w:val="7F7F7F"/>
        </w:rPr>
        <w:t>Petunjuk: Daftar notifikasi atau email otomatis yang dikirim sistem, lengkap dengan pemicu dan penerimanya.</w:t>
      </w:r>
    </w:p>
    <w:p w14:paraId="3BA66D6A" w14:textId="77777777" w:rsidR="00B3692C" w:rsidRDefault="00375BAE">
      <w:pPr>
        <w:pStyle w:val="Caption"/>
        <w:keepNext/>
      </w:pPr>
      <w:bookmarkStart w:id="47" w:name="_Toc92135"/>
      <w:r>
        <w:t xml:space="preserve">Table </w:t>
      </w:r>
      <w:r>
        <w:fldChar w:fldCharType="begin"/>
      </w:r>
      <w:r>
        <w:instrText xml:space="preserve"> SEQ Table \* ARABIC </w:instrText>
      </w:r>
      <w:r>
        <w:fldChar w:fldCharType="separate"/>
      </w:r>
      <w:r>
        <w:rPr>
          <w:noProof/>
        </w:rPr>
        <w:t>14</w:t>
      </w:r>
      <w:r>
        <w:fldChar w:fldCharType="end"/>
      </w:r>
      <w:r>
        <w:t xml:space="preserve"> Daftar Notifikasi dan Email Otomatis</w:t>
      </w:r>
      <w:bookmarkEnd w:id="47"/>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000"/>
        <w:gridCol w:w="2000"/>
        <w:gridCol w:w="1700"/>
        <w:gridCol w:w="3500"/>
      </w:tblGrid>
      <w:tr w:rsidR="00B3692C" w14:paraId="709B74FE" w14:textId="77777777">
        <w:trPr>
          <w:cantSplit/>
          <w:tblHeader/>
          <w:jc w:val="center"/>
        </w:trPr>
        <w:tc>
          <w:tcPr>
            <w:tcW w:w="600" w:type="dxa"/>
            <w:shd w:val="clear" w:color="auto" w:fill="FFD6AD"/>
            <w:vAlign w:val="center"/>
          </w:tcPr>
          <w:p w14:paraId="7AC0520C" w14:textId="77777777" w:rsidR="00B3692C" w:rsidRDefault="00375BAE">
            <w:pPr>
              <w:spacing w:before="40" w:after="40" w:line="240" w:lineRule="auto"/>
              <w:jc w:val="center"/>
            </w:pPr>
            <w:r>
              <w:rPr>
                <w:rFonts w:asciiTheme="minorHAnsi" w:hAnsiTheme="minorHAnsi" w:cstheme="minorHAnsi"/>
                <w:b/>
                <w:bCs/>
              </w:rPr>
              <w:t>No</w:t>
            </w:r>
          </w:p>
        </w:tc>
        <w:tc>
          <w:tcPr>
            <w:tcW w:w="2000" w:type="dxa"/>
            <w:shd w:val="clear" w:color="auto" w:fill="FFD6AD"/>
            <w:vAlign w:val="center"/>
          </w:tcPr>
          <w:p w14:paraId="3F188EB2" w14:textId="77777777" w:rsidR="00B3692C" w:rsidRDefault="00375BAE">
            <w:pPr>
              <w:spacing w:before="40" w:after="40" w:line="240" w:lineRule="auto"/>
              <w:jc w:val="center"/>
            </w:pPr>
            <w:r>
              <w:rPr>
                <w:rFonts w:asciiTheme="minorHAnsi" w:hAnsiTheme="minorHAnsi" w:cstheme="minorHAnsi"/>
                <w:b/>
                <w:bCs/>
              </w:rPr>
              <w:t>Nama Notifikasi</w:t>
            </w:r>
          </w:p>
        </w:tc>
        <w:tc>
          <w:tcPr>
            <w:tcW w:w="2000" w:type="dxa"/>
            <w:shd w:val="clear" w:color="auto" w:fill="FFD6AD"/>
            <w:vAlign w:val="center"/>
          </w:tcPr>
          <w:p w14:paraId="2C2711B7" w14:textId="77777777" w:rsidR="00B3692C" w:rsidRDefault="00375BAE">
            <w:pPr>
              <w:spacing w:before="40" w:after="40" w:line="240" w:lineRule="auto"/>
              <w:jc w:val="center"/>
            </w:pPr>
            <w:r>
              <w:rPr>
                <w:rFonts w:asciiTheme="minorHAnsi" w:hAnsiTheme="minorHAnsi" w:cstheme="minorHAnsi"/>
                <w:b/>
                <w:bCs/>
              </w:rPr>
              <w:t>Pemicu</w:t>
            </w:r>
          </w:p>
        </w:tc>
        <w:tc>
          <w:tcPr>
            <w:tcW w:w="1700" w:type="dxa"/>
            <w:shd w:val="clear" w:color="auto" w:fill="FFD6AD"/>
            <w:vAlign w:val="center"/>
          </w:tcPr>
          <w:p w14:paraId="71DF6528" w14:textId="77777777" w:rsidR="00B3692C" w:rsidRDefault="00375BAE">
            <w:pPr>
              <w:spacing w:before="40" w:after="40" w:line="240" w:lineRule="auto"/>
              <w:jc w:val="center"/>
            </w:pPr>
            <w:r>
              <w:rPr>
                <w:rFonts w:asciiTheme="minorHAnsi" w:hAnsiTheme="minorHAnsi" w:cstheme="minorHAnsi"/>
                <w:b/>
                <w:bCs/>
              </w:rPr>
              <w:t>Penerima</w:t>
            </w:r>
          </w:p>
        </w:tc>
        <w:tc>
          <w:tcPr>
            <w:tcW w:w="3500" w:type="dxa"/>
            <w:shd w:val="clear" w:color="auto" w:fill="FFD6AD"/>
            <w:vAlign w:val="center"/>
          </w:tcPr>
          <w:p w14:paraId="22389AE8" w14:textId="77777777" w:rsidR="00B3692C" w:rsidRDefault="00375BAE">
            <w:pPr>
              <w:spacing w:before="40" w:after="40" w:line="240" w:lineRule="auto"/>
              <w:jc w:val="center"/>
            </w:pPr>
            <w:r>
              <w:rPr>
                <w:rFonts w:asciiTheme="minorHAnsi" w:hAnsiTheme="minorHAnsi" w:cstheme="minorHAnsi"/>
                <w:b/>
                <w:bCs/>
              </w:rPr>
              <w:t>Subjek dan Isi Pesan</w:t>
            </w:r>
          </w:p>
        </w:tc>
      </w:tr>
      <w:tr w:rsidR="00B3692C" w14:paraId="18E0935D" w14:textId="77777777">
        <w:trPr>
          <w:cantSplit/>
          <w:jc w:val="center"/>
        </w:trPr>
        <w:tc>
          <w:tcPr>
            <w:tcW w:w="600" w:type="dxa"/>
          </w:tcPr>
          <w:p w14:paraId="16E435C1" w14:textId="77777777" w:rsidR="00B3692C" w:rsidRDefault="00375BAE">
            <w:pPr>
              <w:spacing w:before="40" w:after="40" w:line="240" w:lineRule="auto"/>
              <w:jc w:val="center"/>
            </w:pPr>
            <w:r>
              <w:rPr>
                <w:rFonts w:asciiTheme="minorHAnsi" w:hAnsiTheme="minorHAnsi" w:cstheme="minorHAnsi"/>
              </w:rPr>
              <w:t>1</w:t>
            </w:r>
          </w:p>
        </w:tc>
        <w:tc>
          <w:tcPr>
            <w:tcW w:w="2000" w:type="dxa"/>
          </w:tcPr>
          <w:p w14:paraId="4BEEDBCB" w14:textId="77777777" w:rsidR="00B3692C" w:rsidRDefault="00B3692C">
            <w:pPr>
              <w:spacing w:before="40" w:after="40" w:line="240" w:lineRule="auto"/>
              <w:jc w:val="left"/>
            </w:pPr>
          </w:p>
        </w:tc>
        <w:tc>
          <w:tcPr>
            <w:tcW w:w="2000" w:type="dxa"/>
          </w:tcPr>
          <w:p w14:paraId="2572DACE" w14:textId="77777777" w:rsidR="00B3692C" w:rsidRDefault="00B3692C">
            <w:pPr>
              <w:spacing w:before="40" w:after="40" w:line="240" w:lineRule="auto"/>
              <w:jc w:val="left"/>
            </w:pPr>
          </w:p>
        </w:tc>
        <w:tc>
          <w:tcPr>
            <w:tcW w:w="1700" w:type="dxa"/>
          </w:tcPr>
          <w:p w14:paraId="4240E56E" w14:textId="77777777" w:rsidR="00B3692C" w:rsidRDefault="00B3692C">
            <w:pPr>
              <w:spacing w:before="40" w:after="40" w:line="240" w:lineRule="auto"/>
              <w:jc w:val="left"/>
            </w:pPr>
          </w:p>
        </w:tc>
        <w:tc>
          <w:tcPr>
            <w:tcW w:w="3500" w:type="dxa"/>
          </w:tcPr>
          <w:p w14:paraId="4EAE8992" w14:textId="77777777" w:rsidR="00B3692C" w:rsidRDefault="00B3692C">
            <w:pPr>
              <w:spacing w:before="40" w:after="40" w:line="240" w:lineRule="auto"/>
              <w:jc w:val="left"/>
            </w:pPr>
          </w:p>
        </w:tc>
      </w:tr>
      <w:tr w:rsidR="00B3692C" w14:paraId="41EAE494" w14:textId="77777777">
        <w:trPr>
          <w:cantSplit/>
          <w:jc w:val="center"/>
        </w:trPr>
        <w:tc>
          <w:tcPr>
            <w:tcW w:w="600" w:type="dxa"/>
          </w:tcPr>
          <w:p w14:paraId="7A820AC8" w14:textId="77777777" w:rsidR="00B3692C" w:rsidRDefault="00375BAE">
            <w:pPr>
              <w:spacing w:before="40" w:after="40" w:line="240" w:lineRule="auto"/>
              <w:jc w:val="center"/>
            </w:pPr>
            <w:r>
              <w:rPr>
                <w:rFonts w:asciiTheme="minorHAnsi" w:hAnsiTheme="minorHAnsi" w:cstheme="minorHAnsi"/>
              </w:rPr>
              <w:t>2</w:t>
            </w:r>
          </w:p>
        </w:tc>
        <w:tc>
          <w:tcPr>
            <w:tcW w:w="2000" w:type="dxa"/>
          </w:tcPr>
          <w:p w14:paraId="69E49D1B" w14:textId="77777777" w:rsidR="00B3692C" w:rsidRDefault="00B3692C">
            <w:pPr>
              <w:spacing w:before="40" w:after="40" w:line="240" w:lineRule="auto"/>
              <w:jc w:val="left"/>
            </w:pPr>
          </w:p>
        </w:tc>
        <w:tc>
          <w:tcPr>
            <w:tcW w:w="2000" w:type="dxa"/>
          </w:tcPr>
          <w:p w14:paraId="026BF7CB" w14:textId="77777777" w:rsidR="00B3692C" w:rsidRDefault="00B3692C">
            <w:pPr>
              <w:spacing w:before="40" w:after="40" w:line="240" w:lineRule="auto"/>
              <w:jc w:val="left"/>
            </w:pPr>
          </w:p>
        </w:tc>
        <w:tc>
          <w:tcPr>
            <w:tcW w:w="1700" w:type="dxa"/>
          </w:tcPr>
          <w:p w14:paraId="030DD834" w14:textId="77777777" w:rsidR="00B3692C" w:rsidRDefault="00B3692C">
            <w:pPr>
              <w:spacing w:before="40" w:after="40" w:line="240" w:lineRule="auto"/>
              <w:jc w:val="left"/>
            </w:pPr>
          </w:p>
        </w:tc>
        <w:tc>
          <w:tcPr>
            <w:tcW w:w="3500" w:type="dxa"/>
          </w:tcPr>
          <w:p w14:paraId="452BF1DF" w14:textId="77777777" w:rsidR="00B3692C" w:rsidRDefault="00B3692C">
            <w:pPr>
              <w:spacing w:before="40" w:after="40" w:line="240" w:lineRule="auto"/>
              <w:jc w:val="left"/>
            </w:pPr>
          </w:p>
        </w:tc>
      </w:tr>
      <w:tr w:rsidR="00B3692C" w14:paraId="23196E8F" w14:textId="77777777">
        <w:trPr>
          <w:cantSplit/>
          <w:jc w:val="center"/>
        </w:trPr>
        <w:tc>
          <w:tcPr>
            <w:tcW w:w="600" w:type="dxa"/>
          </w:tcPr>
          <w:p w14:paraId="6B4FDB87" w14:textId="77777777" w:rsidR="00B3692C" w:rsidRDefault="00375BAE">
            <w:pPr>
              <w:spacing w:before="40" w:after="40" w:line="240" w:lineRule="auto"/>
              <w:jc w:val="center"/>
            </w:pPr>
            <w:r>
              <w:rPr>
                <w:rFonts w:asciiTheme="minorHAnsi" w:hAnsiTheme="minorHAnsi" w:cstheme="minorHAnsi"/>
              </w:rPr>
              <w:t>3</w:t>
            </w:r>
          </w:p>
        </w:tc>
        <w:tc>
          <w:tcPr>
            <w:tcW w:w="2000" w:type="dxa"/>
          </w:tcPr>
          <w:p w14:paraId="71A5BB1B" w14:textId="77777777" w:rsidR="00B3692C" w:rsidRDefault="00B3692C">
            <w:pPr>
              <w:spacing w:before="40" w:after="40" w:line="240" w:lineRule="auto"/>
              <w:jc w:val="left"/>
            </w:pPr>
          </w:p>
        </w:tc>
        <w:tc>
          <w:tcPr>
            <w:tcW w:w="2000" w:type="dxa"/>
          </w:tcPr>
          <w:p w14:paraId="7E07FEC1" w14:textId="77777777" w:rsidR="00B3692C" w:rsidRDefault="00B3692C">
            <w:pPr>
              <w:spacing w:before="40" w:after="40" w:line="240" w:lineRule="auto"/>
              <w:jc w:val="left"/>
            </w:pPr>
          </w:p>
        </w:tc>
        <w:tc>
          <w:tcPr>
            <w:tcW w:w="1700" w:type="dxa"/>
          </w:tcPr>
          <w:p w14:paraId="13C52D60" w14:textId="77777777" w:rsidR="00B3692C" w:rsidRDefault="00B3692C">
            <w:pPr>
              <w:spacing w:before="40" w:after="40" w:line="240" w:lineRule="auto"/>
              <w:jc w:val="left"/>
            </w:pPr>
          </w:p>
        </w:tc>
        <w:tc>
          <w:tcPr>
            <w:tcW w:w="3500" w:type="dxa"/>
          </w:tcPr>
          <w:p w14:paraId="0E6A67B6" w14:textId="77777777" w:rsidR="00B3692C" w:rsidRDefault="00B3692C">
            <w:pPr>
              <w:spacing w:before="40" w:after="40" w:line="240" w:lineRule="auto"/>
              <w:jc w:val="left"/>
            </w:pPr>
          </w:p>
        </w:tc>
      </w:tr>
    </w:tbl>
    <w:p w14:paraId="21B33BB1" w14:textId="77777777" w:rsidR="00B3692C" w:rsidRDefault="00B3692C">
      <w:pPr>
        <w:spacing w:before="0" w:after="0" w:line="120" w:lineRule="exact"/>
      </w:pPr>
    </w:p>
    <w:p w14:paraId="7405C3AC" w14:textId="77777777" w:rsidR="00B3692C" w:rsidRDefault="00375BAE">
      <w:pPr>
        <w:pStyle w:val="Heading2"/>
      </w:pPr>
      <w:bookmarkStart w:id="48" w:name="_Toc91136"/>
      <w:r>
        <w:rPr>
          <w:rFonts w:asciiTheme="minorHAnsi" w:hAnsiTheme="minorHAnsi" w:cstheme="minorHAnsi"/>
        </w:rPr>
        <w:t>Laporan</w:t>
      </w:r>
      <w:bookmarkEnd w:id="48"/>
    </w:p>
    <w:p w14:paraId="1C309D8A" w14:textId="77777777" w:rsidR="00B3692C" w:rsidRDefault="00375BAE">
      <w:pPr>
        <w:spacing w:before="80" w:after="80"/>
        <w:jc w:val="left"/>
      </w:pPr>
      <w:r>
        <w:rPr>
          <w:rFonts w:asciiTheme="minorHAnsi" w:hAnsiTheme="minorHAnsi" w:cstheme="minorHAnsi"/>
          <w:i/>
          <w:iCs/>
          <w:color w:val="7F7F7F"/>
        </w:rPr>
        <w:t>Petunjuk: Laporan atau dashboard yang dibutuhkan. Hapus bagian ini bila tidak ada.</w:t>
      </w:r>
    </w:p>
    <w:p w14:paraId="10187AF2" w14:textId="77777777" w:rsidR="00B3692C" w:rsidRDefault="00375BAE">
      <w:pPr>
        <w:pStyle w:val="Caption"/>
        <w:keepNext/>
      </w:pPr>
      <w:bookmarkStart w:id="49" w:name="_Toc92137"/>
      <w:r>
        <w:t xml:space="preserve">Table </w:t>
      </w:r>
      <w:r>
        <w:fldChar w:fldCharType="begin"/>
      </w:r>
      <w:r>
        <w:instrText xml:space="preserve"> SEQ Table \* ARABIC </w:instrText>
      </w:r>
      <w:r>
        <w:fldChar w:fldCharType="separate"/>
      </w:r>
      <w:r>
        <w:rPr>
          <w:noProof/>
        </w:rPr>
        <w:t>15</w:t>
      </w:r>
      <w:r>
        <w:fldChar w:fldCharType="end"/>
      </w:r>
      <w:r>
        <w:t xml:space="preserve"> Daftar Laporan</w:t>
      </w:r>
      <w:bookmarkEnd w:id="49"/>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500"/>
        <w:gridCol w:w="3300"/>
        <w:gridCol w:w="1600"/>
        <w:gridCol w:w="1800"/>
      </w:tblGrid>
      <w:tr w:rsidR="00B3692C" w14:paraId="7418A714" w14:textId="77777777">
        <w:trPr>
          <w:cantSplit/>
          <w:tblHeader/>
          <w:jc w:val="center"/>
        </w:trPr>
        <w:tc>
          <w:tcPr>
            <w:tcW w:w="600" w:type="dxa"/>
            <w:shd w:val="clear" w:color="auto" w:fill="FFD6AD"/>
            <w:vAlign w:val="center"/>
          </w:tcPr>
          <w:p w14:paraId="16315827" w14:textId="77777777" w:rsidR="00B3692C" w:rsidRDefault="00375BAE">
            <w:pPr>
              <w:spacing w:before="40" w:after="40" w:line="240" w:lineRule="auto"/>
              <w:jc w:val="center"/>
            </w:pPr>
            <w:r>
              <w:rPr>
                <w:rFonts w:asciiTheme="minorHAnsi" w:hAnsiTheme="minorHAnsi" w:cstheme="minorHAnsi"/>
                <w:b/>
                <w:bCs/>
              </w:rPr>
              <w:t>No</w:t>
            </w:r>
          </w:p>
        </w:tc>
        <w:tc>
          <w:tcPr>
            <w:tcW w:w="2500" w:type="dxa"/>
            <w:shd w:val="clear" w:color="auto" w:fill="FFD6AD"/>
            <w:vAlign w:val="center"/>
          </w:tcPr>
          <w:p w14:paraId="7E0F9985" w14:textId="77777777" w:rsidR="00B3692C" w:rsidRDefault="00375BAE">
            <w:pPr>
              <w:spacing w:before="40" w:after="40" w:line="240" w:lineRule="auto"/>
              <w:jc w:val="center"/>
            </w:pPr>
            <w:r>
              <w:rPr>
                <w:rFonts w:asciiTheme="minorHAnsi" w:hAnsiTheme="minorHAnsi" w:cstheme="minorHAnsi"/>
                <w:b/>
                <w:bCs/>
              </w:rPr>
              <w:t>Nama Laporan</w:t>
            </w:r>
          </w:p>
        </w:tc>
        <w:tc>
          <w:tcPr>
            <w:tcW w:w="3300" w:type="dxa"/>
            <w:shd w:val="clear" w:color="auto" w:fill="FFD6AD"/>
            <w:vAlign w:val="center"/>
          </w:tcPr>
          <w:p w14:paraId="37817CDA" w14:textId="77777777" w:rsidR="00B3692C" w:rsidRDefault="00375BAE">
            <w:pPr>
              <w:spacing w:before="40" w:after="40" w:line="240" w:lineRule="auto"/>
              <w:jc w:val="center"/>
            </w:pPr>
            <w:r>
              <w:rPr>
                <w:rFonts w:asciiTheme="minorHAnsi" w:hAnsiTheme="minorHAnsi" w:cstheme="minorHAnsi"/>
                <w:b/>
                <w:bCs/>
              </w:rPr>
              <w:t>Deskripsi</w:t>
            </w:r>
          </w:p>
        </w:tc>
        <w:tc>
          <w:tcPr>
            <w:tcW w:w="1600" w:type="dxa"/>
            <w:shd w:val="clear" w:color="auto" w:fill="FFD6AD"/>
            <w:vAlign w:val="center"/>
          </w:tcPr>
          <w:p w14:paraId="7D9F82A5" w14:textId="77777777" w:rsidR="00B3692C" w:rsidRDefault="00375BAE">
            <w:pPr>
              <w:spacing w:before="40" w:after="40" w:line="240" w:lineRule="auto"/>
              <w:jc w:val="center"/>
            </w:pPr>
            <w:r>
              <w:rPr>
                <w:rFonts w:asciiTheme="minorHAnsi" w:hAnsiTheme="minorHAnsi" w:cstheme="minorHAnsi"/>
                <w:b/>
                <w:bCs/>
              </w:rPr>
              <w:t>Pengguna</w:t>
            </w:r>
          </w:p>
        </w:tc>
        <w:tc>
          <w:tcPr>
            <w:tcW w:w="1800" w:type="dxa"/>
            <w:shd w:val="clear" w:color="auto" w:fill="FFD6AD"/>
            <w:vAlign w:val="center"/>
          </w:tcPr>
          <w:p w14:paraId="6B63F0C5" w14:textId="77777777" w:rsidR="00B3692C" w:rsidRDefault="00375BAE">
            <w:pPr>
              <w:spacing w:before="40" w:after="40" w:line="240" w:lineRule="auto"/>
              <w:jc w:val="center"/>
            </w:pPr>
            <w:r>
              <w:rPr>
                <w:rFonts w:asciiTheme="minorHAnsi" w:hAnsiTheme="minorHAnsi" w:cstheme="minorHAnsi"/>
                <w:b/>
                <w:bCs/>
              </w:rPr>
              <w:t>Format</w:t>
            </w:r>
          </w:p>
        </w:tc>
      </w:tr>
      <w:tr w:rsidR="00B3692C" w14:paraId="17B624B1" w14:textId="77777777">
        <w:trPr>
          <w:cantSplit/>
          <w:jc w:val="center"/>
        </w:trPr>
        <w:tc>
          <w:tcPr>
            <w:tcW w:w="600" w:type="dxa"/>
          </w:tcPr>
          <w:p w14:paraId="70CEB1A9" w14:textId="77777777" w:rsidR="00B3692C" w:rsidRDefault="00375BAE">
            <w:pPr>
              <w:spacing w:before="40" w:after="40" w:line="240" w:lineRule="auto"/>
              <w:jc w:val="center"/>
            </w:pPr>
            <w:r>
              <w:rPr>
                <w:rFonts w:asciiTheme="minorHAnsi" w:hAnsiTheme="minorHAnsi" w:cstheme="minorHAnsi"/>
              </w:rPr>
              <w:t>1</w:t>
            </w:r>
          </w:p>
        </w:tc>
        <w:tc>
          <w:tcPr>
            <w:tcW w:w="2500" w:type="dxa"/>
          </w:tcPr>
          <w:p w14:paraId="448282ED" w14:textId="77777777" w:rsidR="00B3692C" w:rsidRDefault="00B3692C">
            <w:pPr>
              <w:spacing w:before="40" w:after="40" w:line="240" w:lineRule="auto"/>
              <w:jc w:val="left"/>
            </w:pPr>
          </w:p>
        </w:tc>
        <w:tc>
          <w:tcPr>
            <w:tcW w:w="3300" w:type="dxa"/>
          </w:tcPr>
          <w:p w14:paraId="5DE5928A" w14:textId="77777777" w:rsidR="00B3692C" w:rsidRDefault="00B3692C">
            <w:pPr>
              <w:spacing w:before="40" w:after="40" w:line="240" w:lineRule="auto"/>
              <w:jc w:val="left"/>
            </w:pPr>
          </w:p>
        </w:tc>
        <w:tc>
          <w:tcPr>
            <w:tcW w:w="1600" w:type="dxa"/>
          </w:tcPr>
          <w:p w14:paraId="4B33AD2C" w14:textId="77777777" w:rsidR="00B3692C" w:rsidRDefault="00B3692C">
            <w:pPr>
              <w:spacing w:before="40" w:after="40" w:line="240" w:lineRule="auto"/>
              <w:jc w:val="left"/>
            </w:pPr>
          </w:p>
        </w:tc>
        <w:tc>
          <w:tcPr>
            <w:tcW w:w="1800" w:type="dxa"/>
          </w:tcPr>
          <w:p w14:paraId="18874030" w14:textId="77777777" w:rsidR="00B3692C" w:rsidRDefault="00B3692C">
            <w:pPr>
              <w:spacing w:before="40" w:after="40" w:line="240" w:lineRule="auto"/>
              <w:jc w:val="left"/>
            </w:pPr>
          </w:p>
        </w:tc>
      </w:tr>
      <w:tr w:rsidR="00B3692C" w14:paraId="2EEE82A3" w14:textId="77777777">
        <w:trPr>
          <w:cantSplit/>
          <w:jc w:val="center"/>
        </w:trPr>
        <w:tc>
          <w:tcPr>
            <w:tcW w:w="600" w:type="dxa"/>
          </w:tcPr>
          <w:p w14:paraId="41AA5711" w14:textId="77777777" w:rsidR="00B3692C" w:rsidRDefault="00375BAE">
            <w:pPr>
              <w:spacing w:before="40" w:after="40" w:line="240" w:lineRule="auto"/>
              <w:jc w:val="center"/>
            </w:pPr>
            <w:r>
              <w:rPr>
                <w:rFonts w:asciiTheme="minorHAnsi" w:hAnsiTheme="minorHAnsi" w:cstheme="minorHAnsi"/>
              </w:rPr>
              <w:t>2</w:t>
            </w:r>
          </w:p>
        </w:tc>
        <w:tc>
          <w:tcPr>
            <w:tcW w:w="2500" w:type="dxa"/>
          </w:tcPr>
          <w:p w14:paraId="3EDB0CEE" w14:textId="77777777" w:rsidR="00B3692C" w:rsidRDefault="00B3692C">
            <w:pPr>
              <w:spacing w:before="40" w:after="40" w:line="240" w:lineRule="auto"/>
              <w:jc w:val="left"/>
            </w:pPr>
          </w:p>
        </w:tc>
        <w:tc>
          <w:tcPr>
            <w:tcW w:w="3300" w:type="dxa"/>
          </w:tcPr>
          <w:p w14:paraId="748BD38F" w14:textId="77777777" w:rsidR="00B3692C" w:rsidRDefault="00B3692C">
            <w:pPr>
              <w:spacing w:before="40" w:after="40" w:line="240" w:lineRule="auto"/>
              <w:jc w:val="left"/>
            </w:pPr>
          </w:p>
        </w:tc>
        <w:tc>
          <w:tcPr>
            <w:tcW w:w="1600" w:type="dxa"/>
          </w:tcPr>
          <w:p w14:paraId="334011A2" w14:textId="77777777" w:rsidR="00B3692C" w:rsidRDefault="00B3692C">
            <w:pPr>
              <w:spacing w:before="40" w:after="40" w:line="240" w:lineRule="auto"/>
              <w:jc w:val="left"/>
            </w:pPr>
          </w:p>
        </w:tc>
        <w:tc>
          <w:tcPr>
            <w:tcW w:w="1800" w:type="dxa"/>
          </w:tcPr>
          <w:p w14:paraId="3BF130EB" w14:textId="77777777" w:rsidR="00B3692C" w:rsidRDefault="00B3692C">
            <w:pPr>
              <w:spacing w:before="40" w:after="40" w:line="240" w:lineRule="auto"/>
              <w:jc w:val="left"/>
            </w:pPr>
          </w:p>
        </w:tc>
      </w:tr>
      <w:tr w:rsidR="00B3692C" w14:paraId="55B1C974" w14:textId="77777777">
        <w:trPr>
          <w:cantSplit/>
          <w:jc w:val="center"/>
        </w:trPr>
        <w:tc>
          <w:tcPr>
            <w:tcW w:w="600" w:type="dxa"/>
          </w:tcPr>
          <w:p w14:paraId="0F1663D6" w14:textId="77777777" w:rsidR="00B3692C" w:rsidRDefault="00375BAE">
            <w:pPr>
              <w:spacing w:before="40" w:after="40" w:line="240" w:lineRule="auto"/>
              <w:jc w:val="center"/>
            </w:pPr>
            <w:r>
              <w:rPr>
                <w:rFonts w:asciiTheme="minorHAnsi" w:hAnsiTheme="minorHAnsi" w:cstheme="minorHAnsi"/>
              </w:rPr>
              <w:t>3</w:t>
            </w:r>
          </w:p>
        </w:tc>
        <w:tc>
          <w:tcPr>
            <w:tcW w:w="2500" w:type="dxa"/>
          </w:tcPr>
          <w:p w14:paraId="6900BA31" w14:textId="77777777" w:rsidR="00B3692C" w:rsidRDefault="00B3692C">
            <w:pPr>
              <w:spacing w:before="40" w:after="40" w:line="240" w:lineRule="auto"/>
              <w:jc w:val="left"/>
            </w:pPr>
          </w:p>
        </w:tc>
        <w:tc>
          <w:tcPr>
            <w:tcW w:w="3300" w:type="dxa"/>
          </w:tcPr>
          <w:p w14:paraId="5BF3E582" w14:textId="77777777" w:rsidR="00B3692C" w:rsidRDefault="00B3692C">
            <w:pPr>
              <w:spacing w:before="40" w:after="40" w:line="240" w:lineRule="auto"/>
              <w:jc w:val="left"/>
            </w:pPr>
          </w:p>
        </w:tc>
        <w:tc>
          <w:tcPr>
            <w:tcW w:w="1600" w:type="dxa"/>
          </w:tcPr>
          <w:p w14:paraId="36B881CC" w14:textId="77777777" w:rsidR="00B3692C" w:rsidRDefault="00B3692C">
            <w:pPr>
              <w:spacing w:before="40" w:after="40" w:line="240" w:lineRule="auto"/>
              <w:jc w:val="left"/>
            </w:pPr>
          </w:p>
        </w:tc>
        <w:tc>
          <w:tcPr>
            <w:tcW w:w="1800" w:type="dxa"/>
          </w:tcPr>
          <w:p w14:paraId="5F583338" w14:textId="77777777" w:rsidR="00B3692C" w:rsidRDefault="00B3692C">
            <w:pPr>
              <w:spacing w:before="40" w:after="40" w:line="240" w:lineRule="auto"/>
              <w:jc w:val="left"/>
            </w:pPr>
          </w:p>
        </w:tc>
      </w:tr>
    </w:tbl>
    <w:p w14:paraId="208A4660" w14:textId="77777777" w:rsidR="00B3692C" w:rsidRDefault="00B3692C">
      <w:pPr>
        <w:spacing w:before="0" w:after="0" w:line="120" w:lineRule="exact"/>
      </w:pPr>
    </w:p>
    <w:p w14:paraId="73BAA58B" w14:textId="77777777" w:rsidR="00B3692C" w:rsidRDefault="00375BAE">
      <w:pPr>
        <w:pStyle w:val="Heading1"/>
      </w:pPr>
      <w:bookmarkStart w:id="50" w:name="_Toc91138"/>
      <w:r>
        <w:rPr>
          <w:rFonts w:asciiTheme="minorHAnsi" w:hAnsiTheme="minorHAnsi" w:cstheme="minorHAnsi"/>
        </w:rPr>
        <w:lastRenderedPageBreak/>
        <w:t>Hak Akses dan Alur Persetujuan</w:t>
      </w:r>
      <w:bookmarkEnd w:id="50"/>
    </w:p>
    <w:p w14:paraId="5A6DA913" w14:textId="77777777" w:rsidR="00B3692C" w:rsidRDefault="00375BAE">
      <w:pPr>
        <w:pStyle w:val="Heading2"/>
      </w:pPr>
      <w:bookmarkStart w:id="51" w:name="_Toc91139"/>
      <w:r>
        <w:rPr>
          <w:rFonts w:asciiTheme="minorHAnsi" w:hAnsiTheme="minorHAnsi" w:cstheme="minorHAnsi"/>
        </w:rPr>
        <w:t>Matriks Hak Akses</w:t>
      </w:r>
      <w:bookmarkEnd w:id="51"/>
    </w:p>
    <w:p w14:paraId="3BFC272D" w14:textId="77777777" w:rsidR="00B3692C" w:rsidRDefault="00375BAE">
      <w:pPr>
        <w:spacing w:before="80" w:after="80"/>
        <w:jc w:val="left"/>
      </w:pPr>
      <w:r>
        <w:rPr>
          <w:rFonts w:asciiTheme="minorHAnsi" w:hAnsiTheme="minorHAnsi" w:cstheme="minorHAnsi"/>
          <w:i/>
          <w:iCs/>
          <w:color w:val="7F7F7F"/>
        </w:rPr>
        <w:t>Petunjuk: Tuliskan hak akses tiap peran terhadap setiap menu atau fitur. Contoh kode: V = View, C = Create, U = Update, D = Delete, A = Approve.</w:t>
      </w:r>
    </w:p>
    <w:p w14:paraId="5377CB0E" w14:textId="77777777" w:rsidR="00B3692C" w:rsidRDefault="00375BAE">
      <w:pPr>
        <w:pStyle w:val="Caption"/>
        <w:keepNext/>
      </w:pPr>
      <w:bookmarkStart w:id="52" w:name="_Toc92140"/>
      <w:r>
        <w:t xml:space="preserve">Table </w:t>
      </w:r>
      <w:r>
        <w:fldChar w:fldCharType="begin"/>
      </w:r>
      <w:r>
        <w:instrText xml:space="preserve"> SEQ Table \* ARABIC </w:instrText>
      </w:r>
      <w:r>
        <w:fldChar w:fldCharType="separate"/>
      </w:r>
      <w:r>
        <w:rPr>
          <w:noProof/>
        </w:rPr>
        <w:t>16</w:t>
      </w:r>
      <w:r>
        <w:fldChar w:fldCharType="end"/>
      </w:r>
      <w:r>
        <w:t xml:space="preserve"> Matriks Hak Akses</w:t>
      </w:r>
      <w:bookmarkEnd w:id="52"/>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3200"/>
        <w:gridCol w:w="1500"/>
        <w:gridCol w:w="1500"/>
        <w:gridCol w:w="1500"/>
        <w:gridCol w:w="1500"/>
      </w:tblGrid>
      <w:tr w:rsidR="00B3692C" w14:paraId="3CDF6591" w14:textId="77777777">
        <w:trPr>
          <w:cantSplit/>
          <w:tblHeader/>
          <w:jc w:val="center"/>
        </w:trPr>
        <w:tc>
          <w:tcPr>
            <w:tcW w:w="600" w:type="dxa"/>
            <w:shd w:val="clear" w:color="auto" w:fill="FFD6AD"/>
            <w:vAlign w:val="center"/>
          </w:tcPr>
          <w:p w14:paraId="35B5AC88" w14:textId="77777777" w:rsidR="00B3692C" w:rsidRDefault="00375BAE">
            <w:pPr>
              <w:spacing w:before="40" w:after="40" w:line="240" w:lineRule="auto"/>
              <w:jc w:val="center"/>
            </w:pPr>
            <w:r>
              <w:rPr>
                <w:rFonts w:asciiTheme="minorHAnsi" w:hAnsiTheme="minorHAnsi" w:cstheme="minorHAnsi"/>
                <w:b/>
                <w:bCs/>
              </w:rPr>
              <w:t>No</w:t>
            </w:r>
          </w:p>
        </w:tc>
        <w:tc>
          <w:tcPr>
            <w:tcW w:w="3200" w:type="dxa"/>
            <w:shd w:val="clear" w:color="auto" w:fill="FFD6AD"/>
            <w:vAlign w:val="center"/>
          </w:tcPr>
          <w:p w14:paraId="15A8AC15" w14:textId="77777777" w:rsidR="00B3692C" w:rsidRDefault="00375BAE">
            <w:pPr>
              <w:spacing w:before="40" w:after="40" w:line="240" w:lineRule="auto"/>
              <w:jc w:val="center"/>
            </w:pPr>
            <w:r>
              <w:rPr>
                <w:rFonts w:asciiTheme="minorHAnsi" w:hAnsiTheme="minorHAnsi" w:cstheme="minorHAnsi"/>
                <w:b/>
                <w:bCs/>
              </w:rPr>
              <w:t>Menu / F</w:t>
            </w:r>
            <w:r>
              <w:rPr>
                <w:rFonts w:asciiTheme="minorHAnsi" w:hAnsiTheme="minorHAnsi" w:cstheme="minorHAnsi"/>
                <w:b/>
                <w:bCs/>
              </w:rPr>
              <w:t>itur</w:t>
            </w:r>
          </w:p>
        </w:tc>
        <w:tc>
          <w:tcPr>
            <w:tcW w:w="1500" w:type="dxa"/>
            <w:shd w:val="clear" w:color="auto" w:fill="FFD6AD"/>
            <w:vAlign w:val="center"/>
          </w:tcPr>
          <w:p w14:paraId="02DE70D5" w14:textId="77777777" w:rsidR="00B3692C" w:rsidRDefault="00375BAE">
            <w:pPr>
              <w:spacing w:before="40" w:after="40" w:line="240" w:lineRule="auto"/>
              <w:jc w:val="center"/>
            </w:pPr>
            <w:r>
              <w:rPr>
                <w:rFonts w:asciiTheme="minorHAnsi" w:hAnsiTheme="minorHAnsi" w:cstheme="minorHAnsi"/>
                <w:b/>
                <w:bCs/>
                <w:i/>
                <w:iCs/>
                <w:color w:val="7F7F7F"/>
              </w:rPr>
              <w:t>[Peran A]</w:t>
            </w:r>
          </w:p>
        </w:tc>
        <w:tc>
          <w:tcPr>
            <w:tcW w:w="1500" w:type="dxa"/>
            <w:shd w:val="clear" w:color="auto" w:fill="FFD6AD"/>
            <w:vAlign w:val="center"/>
          </w:tcPr>
          <w:p w14:paraId="2A9B4EA2" w14:textId="77777777" w:rsidR="00B3692C" w:rsidRDefault="00375BAE">
            <w:pPr>
              <w:spacing w:before="40" w:after="40" w:line="240" w:lineRule="auto"/>
              <w:jc w:val="center"/>
            </w:pPr>
            <w:r>
              <w:rPr>
                <w:rFonts w:asciiTheme="minorHAnsi" w:hAnsiTheme="minorHAnsi" w:cstheme="minorHAnsi"/>
                <w:b/>
                <w:bCs/>
                <w:i/>
                <w:iCs/>
                <w:color w:val="7F7F7F"/>
              </w:rPr>
              <w:t>[Peran B]</w:t>
            </w:r>
          </w:p>
        </w:tc>
        <w:tc>
          <w:tcPr>
            <w:tcW w:w="1500" w:type="dxa"/>
            <w:shd w:val="clear" w:color="auto" w:fill="FFD6AD"/>
            <w:vAlign w:val="center"/>
          </w:tcPr>
          <w:p w14:paraId="2324599F" w14:textId="77777777" w:rsidR="00B3692C" w:rsidRDefault="00375BAE">
            <w:pPr>
              <w:spacing w:before="40" w:after="40" w:line="240" w:lineRule="auto"/>
              <w:jc w:val="center"/>
            </w:pPr>
            <w:r>
              <w:rPr>
                <w:rFonts w:asciiTheme="minorHAnsi" w:hAnsiTheme="minorHAnsi" w:cstheme="minorHAnsi"/>
                <w:b/>
                <w:bCs/>
                <w:i/>
                <w:iCs/>
                <w:color w:val="7F7F7F"/>
              </w:rPr>
              <w:t>[Peran C]</w:t>
            </w:r>
          </w:p>
        </w:tc>
        <w:tc>
          <w:tcPr>
            <w:tcW w:w="1500" w:type="dxa"/>
            <w:shd w:val="clear" w:color="auto" w:fill="FFD6AD"/>
            <w:vAlign w:val="center"/>
          </w:tcPr>
          <w:p w14:paraId="448EFF27" w14:textId="77777777" w:rsidR="00B3692C" w:rsidRDefault="00375BAE">
            <w:pPr>
              <w:spacing w:before="40" w:after="40" w:line="240" w:lineRule="auto"/>
              <w:jc w:val="center"/>
            </w:pPr>
            <w:r>
              <w:rPr>
                <w:rFonts w:asciiTheme="minorHAnsi" w:hAnsiTheme="minorHAnsi" w:cstheme="minorHAnsi"/>
                <w:b/>
                <w:bCs/>
                <w:i/>
                <w:iCs/>
                <w:color w:val="7F7F7F"/>
              </w:rPr>
              <w:t>[Peran D]</w:t>
            </w:r>
          </w:p>
        </w:tc>
      </w:tr>
      <w:tr w:rsidR="00B3692C" w14:paraId="667884DF" w14:textId="77777777">
        <w:trPr>
          <w:cantSplit/>
          <w:jc w:val="center"/>
        </w:trPr>
        <w:tc>
          <w:tcPr>
            <w:tcW w:w="600" w:type="dxa"/>
          </w:tcPr>
          <w:p w14:paraId="614842D1" w14:textId="77777777" w:rsidR="00B3692C" w:rsidRDefault="00375BAE">
            <w:pPr>
              <w:spacing w:before="40" w:after="40" w:line="240" w:lineRule="auto"/>
              <w:jc w:val="center"/>
            </w:pPr>
            <w:r>
              <w:rPr>
                <w:rFonts w:asciiTheme="minorHAnsi" w:hAnsiTheme="minorHAnsi" w:cstheme="minorHAnsi"/>
              </w:rPr>
              <w:t>1</w:t>
            </w:r>
          </w:p>
        </w:tc>
        <w:tc>
          <w:tcPr>
            <w:tcW w:w="3200" w:type="dxa"/>
          </w:tcPr>
          <w:p w14:paraId="2C382F48" w14:textId="77777777" w:rsidR="00B3692C" w:rsidRDefault="00B3692C">
            <w:pPr>
              <w:spacing w:before="40" w:after="40" w:line="240" w:lineRule="auto"/>
              <w:jc w:val="left"/>
            </w:pPr>
          </w:p>
        </w:tc>
        <w:tc>
          <w:tcPr>
            <w:tcW w:w="1500" w:type="dxa"/>
          </w:tcPr>
          <w:p w14:paraId="027AB174" w14:textId="77777777" w:rsidR="00B3692C" w:rsidRDefault="00B3692C">
            <w:pPr>
              <w:spacing w:before="40" w:after="40" w:line="240" w:lineRule="auto"/>
              <w:jc w:val="left"/>
            </w:pPr>
          </w:p>
        </w:tc>
        <w:tc>
          <w:tcPr>
            <w:tcW w:w="1500" w:type="dxa"/>
          </w:tcPr>
          <w:p w14:paraId="37F66FE1" w14:textId="77777777" w:rsidR="00B3692C" w:rsidRDefault="00B3692C">
            <w:pPr>
              <w:spacing w:before="40" w:after="40" w:line="240" w:lineRule="auto"/>
              <w:jc w:val="left"/>
            </w:pPr>
          </w:p>
        </w:tc>
        <w:tc>
          <w:tcPr>
            <w:tcW w:w="1500" w:type="dxa"/>
          </w:tcPr>
          <w:p w14:paraId="042EE230" w14:textId="77777777" w:rsidR="00B3692C" w:rsidRDefault="00B3692C">
            <w:pPr>
              <w:spacing w:before="40" w:after="40" w:line="240" w:lineRule="auto"/>
              <w:jc w:val="left"/>
            </w:pPr>
          </w:p>
        </w:tc>
        <w:tc>
          <w:tcPr>
            <w:tcW w:w="1500" w:type="dxa"/>
          </w:tcPr>
          <w:p w14:paraId="15A7EE95" w14:textId="77777777" w:rsidR="00B3692C" w:rsidRDefault="00B3692C">
            <w:pPr>
              <w:spacing w:before="40" w:after="40" w:line="240" w:lineRule="auto"/>
              <w:jc w:val="left"/>
            </w:pPr>
          </w:p>
        </w:tc>
      </w:tr>
      <w:tr w:rsidR="00B3692C" w14:paraId="05784DF6" w14:textId="77777777">
        <w:trPr>
          <w:cantSplit/>
          <w:jc w:val="center"/>
        </w:trPr>
        <w:tc>
          <w:tcPr>
            <w:tcW w:w="600" w:type="dxa"/>
          </w:tcPr>
          <w:p w14:paraId="388E4870" w14:textId="77777777" w:rsidR="00B3692C" w:rsidRDefault="00375BAE">
            <w:pPr>
              <w:spacing w:before="40" w:after="40" w:line="240" w:lineRule="auto"/>
              <w:jc w:val="center"/>
            </w:pPr>
            <w:r>
              <w:rPr>
                <w:rFonts w:asciiTheme="minorHAnsi" w:hAnsiTheme="minorHAnsi" w:cstheme="minorHAnsi"/>
              </w:rPr>
              <w:t>2</w:t>
            </w:r>
          </w:p>
        </w:tc>
        <w:tc>
          <w:tcPr>
            <w:tcW w:w="3200" w:type="dxa"/>
          </w:tcPr>
          <w:p w14:paraId="457DB9F8" w14:textId="77777777" w:rsidR="00B3692C" w:rsidRDefault="00B3692C">
            <w:pPr>
              <w:spacing w:before="40" w:after="40" w:line="240" w:lineRule="auto"/>
              <w:jc w:val="left"/>
            </w:pPr>
          </w:p>
        </w:tc>
        <w:tc>
          <w:tcPr>
            <w:tcW w:w="1500" w:type="dxa"/>
          </w:tcPr>
          <w:p w14:paraId="03542B4D" w14:textId="77777777" w:rsidR="00B3692C" w:rsidRDefault="00B3692C">
            <w:pPr>
              <w:spacing w:before="40" w:after="40" w:line="240" w:lineRule="auto"/>
              <w:jc w:val="left"/>
            </w:pPr>
          </w:p>
        </w:tc>
        <w:tc>
          <w:tcPr>
            <w:tcW w:w="1500" w:type="dxa"/>
          </w:tcPr>
          <w:p w14:paraId="4F0DD208" w14:textId="77777777" w:rsidR="00B3692C" w:rsidRDefault="00B3692C">
            <w:pPr>
              <w:spacing w:before="40" w:after="40" w:line="240" w:lineRule="auto"/>
              <w:jc w:val="left"/>
            </w:pPr>
          </w:p>
        </w:tc>
        <w:tc>
          <w:tcPr>
            <w:tcW w:w="1500" w:type="dxa"/>
          </w:tcPr>
          <w:p w14:paraId="603F6B6D" w14:textId="77777777" w:rsidR="00B3692C" w:rsidRDefault="00B3692C">
            <w:pPr>
              <w:spacing w:before="40" w:after="40" w:line="240" w:lineRule="auto"/>
              <w:jc w:val="left"/>
            </w:pPr>
          </w:p>
        </w:tc>
        <w:tc>
          <w:tcPr>
            <w:tcW w:w="1500" w:type="dxa"/>
          </w:tcPr>
          <w:p w14:paraId="7C09225D" w14:textId="77777777" w:rsidR="00B3692C" w:rsidRDefault="00B3692C">
            <w:pPr>
              <w:spacing w:before="40" w:after="40" w:line="240" w:lineRule="auto"/>
              <w:jc w:val="left"/>
            </w:pPr>
          </w:p>
        </w:tc>
      </w:tr>
      <w:tr w:rsidR="00B3692C" w14:paraId="6330A19A" w14:textId="77777777">
        <w:trPr>
          <w:cantSplit/>
          <w:jc w:val="center"/>
        </w:trPr>
        <w:tc>
          <w:tcPr>
            <w:tcW w:w="600" w:type="dxa"/>
          </w:tcPr>
          <w:p w14:paraId="735399BA" w14:textId="77777777" w:rsidR="00B3692C" w:rsidRDefault="00375BAE">
            <w:pPr>
              <w:spacing w:before="40" w:after="40" w:line="240" w:lineRule="auto"/>
              <w:jc w:val="center"/>
            </w:pPr>
            <w:r>
              <w:rPr>
                <w:rFonts w:asciiTheme="minorHAnsi" w:hAnsiTheme="minorHAnsi" w:cstheme="minorHAnsi"/>
              </w:rPr>
              <w:t>3</w:t>
            </w:r>
          </w:p>
        </w:tc>
        <w:tc>
          <w:tcPr>
            <w:tcW w:w="3200" w:type="dxa"/>
          </w:tcPr>
          <w:p w14:paraId="693D59B9" w14:textId="77777777" w:rsidR="00B3692C" w:rsidRDefault="00B3692C">
            <w:pPr>
              <w:spacing w:before="40" w:after="40" w:line="240" w:lineRule="auto"/>
              <w:jc w:val="left"/>
            </w:pPr>
          </w:p>
        </w:tc>
        <w:tc>
          <w:tcPr>
            <w:tcW w:w="1500" w:type="dxa"/>
          </w:tcPr>
          <w:p w14:paraId="71A7F06F" w14:textId="77777777" w:rsidR="00B3692C" w:rsidRDefault="00B3692C">
            <w:pPr>
              <w:spacing w:before="40" w:after="40" w:line="240" w:lineRule="auto"/>
              <w:jc w:val="left"/>
            </w:pPr>
          </w:p>
        </w:tc>
        <w:tc>
          <w:tcPr>
            <w:tcW w:w="1500" w:type="dxa"/>
          </w:tcPr>
          <w:p w14:paraId="52BFD78C" w14:textId="77777777" w:rsidR="00B3692C" w:rsidRDefault="00B3692C">
            <w:pPr>
              <w:spacing w:before="40" w:after="40" w:line="240" w:lineRule="auto"/>
              <w:jc w:val="left"/>
            </w:pPr>
          </w:p>
        </w:tc>
        <w:tc>
          <w:tcPr>
            <w:tcW w:w="1500" w:type="dxa"/>
          </w:tcPr>
          <w:p w14:paraId="24BCEE34" w14:textId="77777777" w:rsidR="00B3692C" w:rsidRDefault="00B3692C">
            <w:pPr>
              <w:spacing w:before="40" w:after="40" w:line="240" w:lineRule="auto"/>
              <w:jc w:val="left"/>
            </w:pPr>
          </w:p>
        </w:tc>
        <w:tc>
          <w:tcPr>
            <w:tcW w:w="1500" w:type="dxa"/>
          </w:tcPr>
          <w:p w14:paraId="7F0AFA48" w14:textId="77777777" w:rsidR="00B3692C" w:rsidRDefault="00B3692C">
            <w:pPr>
              <w:spacing w:before="40" w:after="40" w:line="240" w:lineRule="auto"/>
              <w:jc w:val="left"/>
            </w:pPr>
          </w:p>
        </w:tc>
      </w:tr>
      <w:tr w:rsidR="00B3692C" w14:paraId="688B6DB9" w14:textId="77777777">
        <w:trPr>
          <w:cantSplit/>
          <w:jc w:val="center"/>
        </w:trPr>
        <w:tc>
          <w:tcPr>
            <w:tcW w:w="600" w:type="dxa"/>
          </w:tcPr>
          <w:p w14:paraId="5BB47E1D" w14:textId="77777777" w:rsidR="00B3692C" w:rsidRDefault="00375BAE">
            <w:pPr>
              <w:spacing w:before="40" w:after="40" w:line="240" w:lineRule="auto"/>
              <w:jc w:val="center"/>
            </w:pPr>
            <w:r>
              <w:rPr>
                <w:rFonts w:asciiTheme="minorHAnsi" w:hAnsiTheme="minorHAnsi" w:cstheme="minorHAnsi"/>
              </w:rPr>
              <w:t>4</w:t>
            </w:r>
          </w:p>
        </w:tc>
        <w:tc>
          <w:tcPr>
            <w:tcW w:w="3200" w:type="dxa"/>
          </w:tcPr>
          <w:p w14:paraId="36571154" w14:textId="77777777" w:rsidR="00B3692C" w:rsidRDefault="00B3692C">
            <w:pPr>
              <w:spacing w:before="40" w:after="40" w:line="240" w:lineRule="auto"/>
              <w:jc w:val="left"/>
            </w:pPr>
          </w:p>
        </w:tc>
        <w:tc>
          <w:tcPr>
            <w:tcW w:w="1500" w:type="dxa"/>
          </w:tcPr>
          <w:p w14:paraId="4540817B" w14:textId="77777777" w:rsidR="00B3692C" w:rsidRDefault="00B3692C">
            <w:pPr>
              <w:spacing w:before="40" w:after="40" w:line="240" w:lineRule="auto"/>
              <w:jc w:val="left"/>
            </w:pPr>
          </w:p>
        </w:tc>
        <w:tc>
          <w:tcPr>
            <w:tcW w:w="1500" w:type="dxa"/>
          </w:tcPr>
          <w:p w14:paraId="56B42DD7" w14:textId="77777777" w:rsidR="00B3692C" w:rsidRDefault="00B3692C">
            <w:pPr>
              <w:spacing w:before="40" w:after="40" w:line="240" w:lineRule="auto"/>
              <w:jc w:val="left"/>
            </w:pPr>
          </w:p>
        </w:tc>
        <w:tc>
          <w:tcPr>
            <w:tcW w:w="1500" w:type="dxa"/>
          </w:tcPr>
          <w:p w14:paraId="594F68FF" w14:textId="77777777" w:rsidR="00B3692C" w:rsidRDefault="00B3692C">
            <w:pPr>
              <w:spacing w:before="40" w:after="40" w:line="240" w:lineRule="auto"/>
              <w:jc w:val="left"/>
            </w:pPr>
          </w:p>
        </w:tc>
        <w:tc>
          <w:tcPr>
            <w:tcW w:w="1500" w:type="dxa"/>
          </w:tcPr>
          <w:p w14:paraId="567BDAF3" w14:textId="77777777" w:rsidR="00B3692C" w:rsidRDefault="00B3692C">
            <w:pPr>
              <w:spacing w:before="40" w:after="40" w:line="240" w:lineRule="auto"/>
              <w:jc w:val="left"/>
            </w:pPr>
          </w:p>
        </w:tc>
      </w:tr>
    </w:tbl>
    <w:p w14:paraId="47FD3D0E" w14:textId="77777777" w:rsidR="00B3692C" w:rsidRDefault="00B3692C">
      <w:pPr>
        <w:spacing w:before="0" w:after="0" w:line="120" w:lineRule="exact"/>
      </w:pPr>
    </w:p>
    <w:p w14:paraId="591C1CAC" w14:textId="77777777" w:rsidR="00B3692C" w:rsidRDefault="00375BAE">
      <w:pPr>
        <w:pStyle w:val="Heading2"/>
      </w:pPr>
      <w:bookmarkStart w:id="53" w:name="_Toc91141"/>
      <w:r>
        <w:rPr>
          <w:rFonts w:asciiTheme="minorHAnsi" w:hAnsiTheme="minorHAnsi" w:cstheme="minorHAnsi"/>
        </w:rPr>
        <w:t>Alur Persetujuan (Approval)</w:t>
      </w:r>
      <w:bookmarkEnd w:id="53"/>
    </w:p>
    <w:p w14:paraId="2684E37A" w14:textId="77777777" w:rsidR="00B3692C" w:rsidRDefault="00375BAE">
      <w:pPr>
        <w:spacing w:before="80" w:after="80"/>
        <w:jc w:val="left"/>
      </w:pPr>
      <w:r>
        <w:rPr>
          <w:rFonts w:asciiTheme="minorHAnsi" w:hAnsiTheme="minorHAnsi" w:cstheme="minorHAnsi"/>
          <w:i/>
          <w:iCs/>
          <w:color w:val="7F7F7F"/>
        </w:rPr>
        <w:t>Petunjuk: Jelaskan tingkat persetujuan, siapa approver di setiap tingkat, dan tindakan yang tersedia. Hapus bagian ini bila tidak ada proses approval.</w:t>
      </w:r>
    </w:p>
    <w:p w14:paraId="531795DD" w14:textId="77777777" w:rsidR="00B3692C" w:rsidRDefault="00375BAE">
      <w:pPr>
        <w:pStyle w:val="Caption"/>
        <w:keepNext/>
      </w:pPr>
      <w:bookmarkStart w:id="54" w:name="_Toc92142"/>
      <w:r>
        <w:t xml:space="preserve">Table </w:t>
      </w:r>
      <w:r>
        <w:fldChar w:fldCharType="begin"/>
      </w:r>
      <w:r>
        <w:instrText xml:space="preserve"> SEQ Table \* ARABIC </w:instrText>
      </w:r>
      <w:r>
        <w:fldChar w:fldCharType="separate"/>
      </w:r>
      <w:r>
        <w:rPr>
          <w:noProof/>
        </w:rPr>
        <w:t>17</w:t>
      </w:r>
      <w:r>
        <w:fldChar w:fldCharType="end"/>
      </w:r>
      <w:r>
        <w:t xml:space="preserve"> Tingkat Persetujuan</w:t>
      </w:r>
      <w:bookmarkEnd w:id="54"/>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1400"/>
        <w:gridCol w:w="2800"/>
        <w:gridCol w:w="2600"/>
        <w:gridCol w:w="2400"/>
      </w:tblGrid>
      <w:tr w:rsidR="00B3692C" w14:paraId="0C512654" w14:textId="77777777">
        <w:trPr>
          <w:cantSplit/>
          <w:tblHeader/>
          <w:jc w:val="center"/>
        </w:trPr>
        <w:tc>
          <w:tcPr>
            <w:tcW w:w="600" w:type="dxa"/>
            <w:shd w:val="clear" w:color="auto" w:fill="FFD6AD"/>
            <w:vAlign w:val="center"/>
          </w:tcPr>
          <w:p w14:paraId="4ADD1142" w14:textId="77777777" w:rsidR="00B3692C" w:rsidRDefault="00375BAE">
            <w:pPr>
              <w:spacing w:before="40" w:after="40" w:line="240" w:lineRule="auto"/>
              <w:jc w:val="center"/>
            </w:pPr>
            <w:r>
              <w:rPr>
                <w:rFonts w:asciiTheme="minorHAnsi" w:hAnsiTheme="minorHAnsi" w:cstheme="minorHAnsi"/>
                <w:b/>
                <w:bCs/>
              </w:rPr>
              <w:t>No</w:t>
            </w:r>
          </w:p>
        </w:tc>
        <w:tc>
          <w:tcPr>
            <w:tcW w:w="1400" w:type="dxa"/>
            <w:shd w:val="clear" w:color="auto" w:fill="FFD6AD"/>
            <w:vAlign w:val="center"/>
          </w:tcPr>
          <w:p w14:paraId="1DEBDFE1" w14:textId="77777777" w:rsidR="00B3692C" w:rsidRDefault="00375BAE">
            <w:pPr>
              <w:spacing w:before="40" w:after="40" w:line="240" w:lineRule="auto"/>
              <w:jc w:val="center"/>
            </w:pPr>
            <w:r>
              <w:rPr>
                <w:rFonts w:asciiTheme="minorHAnsi" w:hAnsiTheme="minorHAnsi" w:cstheme="minorHAnsi"/>
                <w:b/>
                <w:bCs/>
              </w:rPr>
              <w:t>Level</w:t>
            </w:r>
          </w:p>
        </w:tc>
        <w:tc>
          <w:tcPr>
            <w:tcW w:w="2800" w:type="dxa"/>
            <w:shd w:val="clear" w:color="auto" w:fill="FFD6AD"/>
            <w:vAlign w:val="center"/>
          </w:tcPr>
          <w:p w14:paraId="7CF8787A" w14:textId="77777777" w:rsidR="00B3692C" w:rsidRDefault="00375BAE">
            <w:pPr>
              <w:spacing w:before="40" w:after="40" w:line="240" w:lineRule="auto"/>
              <w:jc w:val="center"/>
            </w:pPr>
            <w:r>
              <w:rPr>
                <w:rFonts w:asciiTheme="minorHAnsi" w:hAnsiTheme="minorHAnsi" w:cstheme="minorHAnsi"/>
                <w:b/>
                <w:bCs/>
              </w:rPr>
              <w:t>Peran Approver</w:t>
            </w:r>
          </w:p>
        </w:tc>
        <w:tc>
          <w:tcPr>
            <w:tcW w:w="2600" w:type="dxa"/>
            <w:shd w:val="clear" w:color="auto" w:fill="FFD6AD"/>
            <w:vAlign w:val="center"/>
          </w:tcPr>
          <w:p w14:paraId="6332D3EF" w14:textId="77777777" w:rsidR="00B3692C" w:rsidRDefault="00375BAE">
            <w:pPr>
              <w:spacing w:before="40" w:after="40" w:line="240" w:lineRule="auto"/>
              <w:jc w:val="center"/>
            </w:pPr>
            <w:r>
              <w:rPr>
                <w:rFonts w:asciiTheme="minorHAnsi" w:hAnsiTheme="minorHAnsi" w:cstheme="minorHAnsi"/>
                <w:b/>
                <w:bCs/>
              </w:rPr>
              <w:t>Kondisi</w:t>
            </w:r>
          </w:p>
        </w:tc>
        <w:tc>
          <w:tcPr>
            <w:tcW w:w="2400" w:type="dxa"/>
            <w:shd w:val="clear" w:color="auto" w:fill="FFD6AD"/>
            <w:vAlign w:val="center"/>
          </w:tcPr>
          <w:p w14:paraId="2FF95C28" w14:textId="77777777" w:rsidR="00B3692C" w:rsidRDefault="00375BAE">
            <w:pPr>
              <w:spacing w:before="40" w:after="40" w:line="240" w:lineRule="auto"/>
              <w:jc w:val="center"/>
            </w:pPr>
            <w:r>
              <w:rPr>
                <w:rFonts w:asciiTheme="minorHAnsi" w:hAnsiTheme="minorHAnsi" w:cstheme="minorHAnsi"/>
                <w:b/>
                <w:bCs/>
              </w:rPr>
              <w:t>Aksi yang Tersedia</w:t>
            </w:r>
          </w:p>
        </w:tc>
      </w:tr>
      <w:tr w:rsidR="00B3692C" w14:paraId="5529E796" w14:textId="77777777">
        <w:trPr>
          <w:cantSplit/>
          <w:jc w:val="center"/>
        </w:trPr>
        <w:tc>
          <w:tcPr>
            <w:tcW w:w="600" w:type="dxa"/>
          </w:tcPr>
          <w:p w14:paraId="2038160C" w14:textId="77777777" w:rsidR="00B3692C" w:rsidRDefault="00375BAE">
            <w:pPr>
              <w:spacing w:before="40" w:after="40" w:line="240" w:lineRule="auto"/>
              <w:jc w:val="center"/>
            </w:pPr>
            <w:r>
              <w:rPr>
                <w:rFonts w:asciiTheme="minorHAnsi" w:hAnsiTheme="minorHAnsi" w:cstheme="minorHAnsi"/>
              </w:rPr>
              <w:t>1</w:t>
            </w:r>
          </w:p>
        </w:tc>
        <w:tc>
          <w:tcPr>
            <w:tcW w:w="1400" w:type="dxa"/>
          </w:tcPr>
          <w:p w14:paraId="22B2804F" w14:textId="77777777" w:rsidR="00B3692C" w:rsidRDefault="00B3692C">
            <w:pPr>
              <w:spacing w:before="40" w:after="40" w:line="240" w:lineRule="auto"/>
              <w:jc w:val="left"/>
            </w:pPr>
          </w:p>
        </w:tc>
        <w:tc>
          <w:tcPr>
            <w:tcW w:w="2800" w:type="dxa"/>
          </w:tcPr>
          <w:p w14:paraId="34F12826" w14:textId="77777777" w:rsidR="00B3692C" w:rsidRDefault="00B3692C">
            <w:pPr>
              <w:spacing w:before="40" w:after="40" w:line="240" w:lineRule="auto"/>
              <w:jc w:val="left"/>
            </w:pPr>
          </w:p>
        </w:tc>
        <w:tc>
          <w:tcPr>
            <w:tcW w:w="2600" w:type="dxa"/>
          </w:tcPr>
          <w:p w14:paraId="229DFE4B" w14:textId="77777777" w:rsidR="00B3692C" w:rsidRDefault="00B3692C">
            <w:pPr>
              <w:spacing w:before="40" w:after="40" w:line="240" w:lineRule="auto"/>
              <w:jc w:val="left"/>
            </w:pPr>
          </w:p>
        </w:tc>
        <w:tc>
          <w:tcPr>
            <w:tcW w:w="2400" w:type="dxa"/>
          </w:tcPr>
          <w:p w14:paraId="22313779" w14:textId="77777777" w:rsidR="00B3692C" w:rsidRDefault="00B3692C">
            <w:pPr>
              <w:spacing w:before="40" w:after="40" w:line="240" w:lineRule="auto"/>
              <w:jc w:val="left"/>
            </w:pPr>
          </w:p>
        </w:tc>
      </w:tr>
      <w:tr w:rsidR="00B3692C" w14:paraId="43F982D0" w14:textId="77777777">
        <w:trPr>
          <w:cantSplit/>
          <w:jc w:val="center"/>
        </w:trPr>
        <w:tc>
          <w:tcPr>
            <w:tcW w:w="600" w:type="dxa"/>
          </w:tcPr>
          <w:p w14:paraId="43A63C09" w14:textId="77777777" w:rsidR="00B3692C" w:rsidRDefault="00375BAE">
            <w:pPr>
              <w:spacing w:before="40" w:after="40" w:line="240" w:lineRule="auto"/>
              <w:jc w:val="center"/>
            </w:pPr>
            <w:r>
              <w:rPr>
                <w:rFonts w:asciiTheme="minorHAnsi" w:hAnsiTheme="minorHAnsi" w:cstheme="minorHAnsi"/>
              </w:rPr>
              <w:t>2</w:t>
            </w:r>
          </w:p>
        </w:tc>
        <w:tc>
          <w:tcPr>
            <w:tcW w:w="1400" w:type="dxa"/>
          </w:tcPr>
          <w:p w14:paraId="5B59F73D" w14:textId="77777777" w:rsidR="00B3692C" w:rsidRDefault="00B3692C">
            <w:pPr>
              <w:spacing w:before="40" w:after="40" w:line="240" w:lineRule="auto"/>
              <w:jc w:val="left"/>
            </w:pPr>
          </w:p>
        </w:tc>
        <w:tc>
          <w:tcPr>
            <w:tcW w:w="2800" w:type="dxa"/>
          </w:tcPr>
          <w:p w14:paraId="256ED46D" w14:textId="77777777" w:rsidR="00B3692C" w:rsidRDefault="00B3692C">
            <w:pPr>
              <w:spacing w:before="40" w:after="40" w:line="240" w:lineRule="auto"/>
              <w:jc w:val="left"/>
            </w:pPr>
          </w:p>
        </w:tc>
        <w:tc>
          <w:tcPr>
            <w:tcW w:w="2600" w:type="dxa"/>
          </w:tcPr>
          <w:p w14:paraId="27D81757" w14:textId="77777777" w:rsidR="00B3692C" w:rsidRDefault="00B3692C">
            <w:pPr>
              <w:spacing w:before="40" w:after="40" w:line="240" w:lineRule="auto"/>
              <w:jc w:val="left"/>
            </w:pPr>
          </w:p>
        </w:tc>
        <w:tc>
          <w:tcPr>
            <w:tcW w:w="2400" w:type="dxa"/>
          </w:tcPr>
          <w:p w14:paraId="280431DC" w14:textId="77777777" w:rsidR="00B3692C" w:rsidRDefault="00B3692C">
            <w:pPr>
              <w:spacing w:before="40" w:after="40" w:line="240" w:lineRule="auto"/>
              <w:jc w:val="left"/>
            </w:pPr>
          </w:p>
        </w:tc>
      </w:tr>
      <w:tr w:rsidR="00B3692C" w14:paraId="2A44FFAD" w14:textId="77777777">
        <w:trPr>
          <w:cantSplit/>
          <w:jc w:val="center"/>
        </w:trPr>
        <w:tc>
          <w:tcPr>
            <w:tcW w:w="600" w:type="dxa"/>
          </w:tcPr>
          <w:p w14:paraId="561C40C0" w14:textId="77777777" w:rsidR="00B3692C" w:rsidRDefault="00375BAE">
            <w:pPr>
              <w:spacing w:before="40" w:after="40" w:line="240" w:lineRule="auto"/>
              <w:jc w:val="center"/>
            </w:pPr>
            <w:r>
              <w:rPr>
                <w:rFonts w:asciiTheme="minorHAnsi" w:hAnsiTheme="minorHAnsi" w:cstheme="minorHAnsi"/>
              </w:rPr>
              <w:t>3</w:t>
            </w:r>
          </w:p>
        </w:tc>
        <w:tc>
          <w:tcPr>
            <w:tcW w:w="1400" w:type="dxa"/>
          </w:tcPr>
          <w:p w14:paraId="14ECE1C4" w14:textId="77777777" w:rsidR="00B3692C" w:rsidRDefault="00B3692C">
            <w:pPr>
              <w:spacing w:before="40" w:after="40" w:line="240" w:lineRule="auto"/>
              <w:jc w:val="left"/>
            </w:pPr>
          </w:p>
        </w:tc>
        <w:tc>
          <w:tcPr>
            <w:tcW w:w="2800" w:type="dxa"/>
          </w:tcPr>
          <w:p w14:paraId="5E9DD1C6" w14:textId="77777777" w:rsidR="00B3692C" w:rsidRDefault="00B3692C">
            <w:pPr>
              <w:spacing w:before="40" w:after="40" w:line="240" w:lineRule="auto"/>
              <w:jc w:val="left"/>
            </w:pPr>
          </w:p>
        </w:tc>
        <w:tc>
          <w:tcPr>
            <w:tcW w:w="2600" w:type="dxa"/>
          </w:tcPr>
          <w:p w14:paraId="67859442" w14:textId="77777777" w:rsidR="00B3692C" w:rsidRDefault="00B3692C">
            <w:pPr>
              <w:spacing w:before="40" w:after="40" w:line="240" w:lineRule="auto"/>
              <w:jc w:val="left"/>
            </w:pPr>
          </w:p>
        </w:tc>
        <w:tc>
          <w:tcPr>
            <w:tcW w:w="2400" w:type="dxa"/>
          </w:tcPr>
          <w:p w14:paraId="0A95A76F" w14:textId="77777777" w:rsidR="00B3692C" w:rsidRDefault="00B3692C">
            <w:pPr>
              <w:spacing w:before="40" w:after="40" w:line="240" w:lineRule="auto"/>
              <w:jc w:val="left"/>
            </w:pPr>
          </w:p>
        </w:tc>
      </w:tr>
    </w:tbl>
    <w:p w14:paraId="34116C16" w14:textId="77777777" w:rsidR="00B3692C" w:rsidRDefault="00B3692C">
      <w:pPr>
        <w:spacing w:before="0" w:after="0" w:line="120" w:lineRule="exact"/>
      </w:pPr>
    </w:p>
    <w:p w14:paraId="1B6C5279" w14:textId="77777777" w:rsidR="00B3692C" w:rsidRDefault="00375BAE">
      <w:pPr>
        <w:pStyle w:val="Heading1"/>
      </w:pPr>
      <w:bookmarkStart w:id="55" w:name="_Toc91143"/>
      <w:r>
        <w:rPr>
          <w:rFonts w:asciiTheme="minorHAnsi" w:hAnsiTheme="minorHAnsi" w:cstheme="minorHAnsi"/>
        </w:rPr>
        <w:t>Struktur Data dan Integrasi</w:t>
      </w:r>
      <w:bookmarkEnd w:id="55"/>
    </w:p>
    <w:p w14:paraId="25A4B491" w14:textId="77777777" w:rsidR="00B3692C" w:rsidRDefault="00375BAE">
      <w:pPr>
        <w:pStyle w:val="Heading2"/>
      </w:pPr>
      <w:bookmarkStart w:id="56" w:name="_Toc91144"/>
      <w:r>
        <w:rPr>
          <w:rFonts w:asciiTheme="minorHAnsi" w:hAnsiTheme="minorHAnsi" w:cstheme="minorHAnsi"/>
        </w:rPr>
        <w:t>Struktur Data</w:t>
      </w:r>
      <w:bookmarkEnd w:id="56"/>
    </w:p>
    <w:p w14:paraId="3AAFD287" w14:textId="77777777" w:rsidR="00B3692C" w:rsidRDefault="00375BAE">
      <w:pPr>
        <w:spacing w:before="80" w:after="80"/>
        <w:jc w:val="left"/>
      </w:pPr>
      <w:r>
        <w:rPr>
          <w:rFonts w:asciiTheme="minorHAnsi" w:hAnsiTheme="minorHAnsi" w:cstheme="minorHAnsi"/>
          <w:i/>
          <w:iCs/>
          <w:color w:val="7F7F7F"/>
        </w:rPr>
        <w:t>Petunjuk: Daftar entitas atau tabel data utama beserta sumbernya.</w:t>
      </w:r>
    </w:p>
    <w:p w14:paraId="062C5332" w14:textId="77777777" w:rsidR="00B3692C" w:rsidRDefault="00375BAE">
      <w:pPr>
        <w:pStyle w:val="Caption"/>
        <w:keepNext/>
      </w:pPr>
      <w:bookmarkStart w:id="57" w:name="_Toc92145"/>
      <w:r>
        <w:t xml:space="preserve">Table </w:t>
      </w:r>
      <w:r>
        <w:fldChar w:fldCharType="begin"/>
      </w:r>
      <w:r>
        <w:instrText xml:space="preserve"> SEQ Table \* ARABIC </w:instrText>
      </w:r>
      <w:r>
        <w:fldChar w:fldCharType="separate"/>
      </w:r>
      <w:r>
        <w:rPr>
          <w:noProof/>
        </w:rPr>
        <w:t>18</w:t>
      </w:r>
      <w:r>
        <w:fldChar w:fldCharType="end"/>
      </w:r>
      <w:r>
        <w:t xml:space="preserve"> Daftar Entitas Data</w:t>
      </w:r>
      <w:bookmarkEnd w:id="57"/>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400"/>
        <w:gridCol w:w="3300"/>
        <w:gridCol w:w="2200"/>
        <w:gridCol w:w="1300"/>
      </w:tblGrid>
      <w:tr w:rsidR="00B3692C" w14:paraId="27978E51" w14:textId="77777777">
        <w:trPr>
          <w:cantSplit/>
          <w:tblHeader/>
          <w:jc w:val="center"/>
        </w:trPr>
        <w:tc>
          <w:tcPr>
            <w:tcW w:w="600" w:type="dxa"/>
            <w:shd w:val="clear" w:color="auto" w:fill="FFD6AD"/>
            <w:vAlign w:val="center"/>
          </w:tcPr>
          <w:p w14:paraId="6D8069F2" w14:textId="77777777" w:rsidR="00B3692C" w:rsidRDefault="00375BAE">
            <w:pPr>
              <w:spacing w:before="40" w:after="40" w:line="240" w:lineRule="auto"/>
              <w:jc w:val="center"/>
            </w:pPr>
            <w:r>
              <w:rPr>
                <w:rFonts w:asciiTheme="minorHAnsi" w:hAnsiTheme="minorHAnsi" w:cstheme="minorHAnsi"/>
                <w:b/>
                <w:bCs/>
              </w:rPr>
              <w:t>No</w:t>
            </w:r>
          </w:p>
        </w:tc>
        <w:tc>
          <w:tcPr>
            <w:tcW w:w="2400" w:type="dxa"/>
            <w:shd w:val="clear" w:color="auto" w:fill="FFD6AD"/>
            <w:vAlign w:val="center"/>
          </w:tcPr>
          <w:p w14:paraId="726D5F5F" w14:textId="77777777" w:rsidR="00B3692C" w:rsidRDefault="00375BAE">
            <w:pPr>
              <w:spacing w:before="40" w:after="40" w:line="240" w:lineRule="auto"/>
              <w:jc w:val="center"/>
            </w:pPr>
            <w:r>
              <w:rPr>
                <w:rFonts w:asciiTheme="minorHAnsi" w:hAnsiTheme="minorHAnsi" w:cstheme="minorHAnsi"/>
                <w:b/>
                <w:bCs/>
              </w:rPr>
              <w:t>Entitas / Tabel</w:t>
            </w:r>
          </w:p>
        </w:tc>
        <w:tc>
          <w:tcPr>
            <w:tcW w:w="3300" w:type="dxa"/>
            <w:shd w:val="clear" w:color="auto" w:fill="FFD6AD"/>
            <w:vAlign w:val="center"/>
          </w:tcPr>
          <w:p w14:paraId="68F0C675" w14:textId="77777777" w:rsidR="00B3692C" w:rsidRDefault="00375BAE">
            <w:pPr>
              <w:spacing w:before="40" w:after="40" w:line="240" w:lineRule="auto"/>
              <w:jc w:val="center"/>
            </w:pPr>
            <w:r>
              <w:rPr>
                <w:rFonts w:asciiTheme="minorHAnsi" w:hAnsiTheme="minorHAnsi" w:cstheme="minorHAnsi"/>
                <w:b/>
                <w:bCs/>
              </w:rPr>
              <w:t>Deskripsi</w:t>
            </w:r>
          </w:p>
        </w:tc>
        <w:tc>
          <w:tcPr>
            <w:tcW w:w="2200" w:type="dxa"/>
            <w:shd w:val="clear" w:color="auto" w:fill="FFD6AD"/>
            <w:vAlign w:val="center"/>
          </w:tcPr>
          <w:p w14:paraId="77FA5596" w14:textId="77777777" w:rsidR="00B3692C" w:rsidRDefault="00375BAE">
            <w:pPr>
              <w:spacing w:before="40" w:after="40" w:line="240" w:lineRule="auto"/>
              <w:jc w:val="center"/>
            </w:pPr>
            <w:r>
              <w:rPr>
                <w:rFonts w:asciiTheme="minorHAnsi" w:hAnsiTheme="minorHAnsi" w:cstheme="minorHAnsi"/>
                <w:b/>
                <w:bCs/>
              </w:rPr>
              <w:t>Field Utama</w:t>
            </w:r>
          </w:p>
        </w:tc>
        <w:tc>
          <w:tcPr>
            <w:tcW w:w="1300" w:type="dxa"/>
            <w:shd w:val="clear" w:color="auto" w:fill="FFD6AD"/>
            <w:vAlign w:val="center"/>
          </w:tcPr>
          <w:p w14:paraId="59B24896" w14:textId="77777777" w:rsidR="00B3692C" w:rsidRDefault="00375BAE">
            <w:pPr>
              <w:spacing w:before="40" w:after="40" w:line="240" w:lineRule="auto"/>
              <w:jc w:val="center"/>
            </w:pPr>
            <w:r>
              <w:rPr>
                <w:rFonts w:asciiTheme="minorHAnsi" w:hAnsiTheme="minorHAnsi" w:cstheme="minorHAnsi"/>
                <w:b/>
                <w:bCs/>
              </w:rPr>
              <w:t>Sumber</w:t>
            </w:r>
          </w:p>
        </w:tc>
      </w:tr>
      <w:tr w:rsidR="00B3692C" w14:paraId="598CC8D2" w14:textId="77777777">
        <w:trPr>
          <w:cantSplit/>
          <w:jc w:val="center"/>
        </w:trPr>
        <w:tc>
          <w:tcPr>
            <w:tcW w:w="600" w:type="dxa"/>
          </w:tcPr>
          <w:p w14:paraId="7C3B7B82" w14:textId="77777777" w:rsidR="00B3692C" w:rsidRDefault="00375BAE">
            <w:pPr>
              <w:spacing w:before="40" w:after="40" w:line="240" w:lineRule="auto"/>
              <w:jc w:val="center"/>
            </w:pPr>
            <w:r>
              <w:rPr>
                <w:rFonts w:asciiTheme="minorHAnsi" w:hAnsiTheme="minorHAnsi" w:cstheme="minorHAnsi"/>
              </w:rPr>
              <w:t>1</w:t>
            </w:r>
          </w:p>
        </w:tc>
        <w:tc>
          <w:tcPr>
            <w:tcW w:w="2400" w:type="dxa"/>
          </w:tcPr>
          <w:p w14:paraId="10FE3260" w14:textId="77777777" w:rsidR="00B3692C" w:rsidRDefault="00B3692C">
            <w:pPr>
              <w:spacing w:before="40" w:after="40" w:line="240" w:lineRule="auto"/>
              <w:jc w:val="left"/>
            </w:pPr>
          </w:p>
        </w:tc>
        <w:tc>
          <w:tcPr>
            <w:tcW w:w="3300" w:type="dxa"/>
          </w:tcPr>
          <w:p w14:paraId="02DF4201" w14:textId="77777777" w:rsidR="00B3692C" w:rsidRDefault="00B3692C">
            <w:pPr>
              <w:spacing w:before="40" w:after="40" w:line="240" w:lineRule="auto"/>
              <w:jc w:val="left"/>
            </w:pPr>
          </w:p>
        </w:tc>
        <w:tc>
          <w:tcPr>
            <w:tcW w:w="2200" w:type="dxa"/>
          </w:tcPr>
          <w:p w14:paraId="49F3CB86" w14:textId="77777777" w:rsidR="00B3692C" w:rsidRDefault="00B3692C">
            <w:pPr>
              <w:spacing w:before="40" w:after="40" w:line="240" w:lineRule="auto"/>
              <w:jc w:val="left"/>
            </w:pPr>
          </w:p>
        </w:tc>
        <w:tc>
          <w:tcPr>
            <w:tcW w:w="1300" w:type="dxa"/>
          </w:tcPr>
          <w:p w14:paraId="28D39F23" w14:textId="77777777" w:rsidR="00B3692C" w:rsidRDefault="00B3692C">
            <w:pPr>
              <w:spacing w:before="40" w:after="40" w:line="240" w:lineRule="auto"/>
              <w:jc w:val="left"/>
            </w:pPr>
          </w:p>
        </w:tc>
      </w:tr>
      <w:tr w:rsidR="00B3692C" w14:paraId="637A327F" w14:textId="77777777">
        <w:trPr>
          <w:cantSplit/>
          <w:jc w:val="center"/>
        </w:trPr>
        <w:tc>
          <w:tcPr>
            <w:tcW w:w="600" w:type="dxa"/>
          </w:tcPr>
          <w:p w14:paraId="09010898" w14:textId="77777777" w:rsidR="00B3692C" w:rsidRDefault="00375BAE">
            <w:pPr>
              <w:spacing w:before="40" w:after="40" w:line="240" w:lineRule="auto"/>
              <w:jc w:val="center"/>
            </w:pPr>
            <w:r>
              <w:rPr>
                <w:rFonts w:asciiTheme="minorHAnsi" w:hAnsiTheme="minorHAnsi" w:cstheme="minorHAnsi"/>
              </w:rPr>
              <w:t>2</w:t>
            </w:r>
          </w:p>
        </w:tc>
        <w:tc>
          <w:tcPr>
            <w:tcW w:w="2400" w:type="dxa"/>
          </w:tcPr>
          <w:p w14:paraId="07B35CB4" w14:textId="77777777" w:rsidR="00B3692C" w:rsidRDefault="00B3692C">
            <w:pPr>
              <w:spacing w:before="40" w:after="40" w:line="240" w:lineRule="auto"/>
              <w:jc w:val="left"/>
            </w:pPr>
          </w:p>
        </w:tc>
        <w:tc>
          <w:tcPr>
            <w:tcW w:w="3300" w:type="dxa"/>
          </w:tcPr>
          <w:p w14:paraId="06F822B0" w14:textId="77777777" w:rsidR="00B3692C" w:rsidRDefault="00B3692C">
            <w:pPr>
              <w:spacing w:before="40" w:after="40" w:line="240" w:lineRule="auto"/>
              <w:jc w:val="left"/>
            </w:pPr>
          </w:p>
        </w:tc>
        <w:tc>
          <w:tcPr>
            <w:tcW w:w="2200" w:type="dxa"/>
          </w:tcPr>
          <w:p w14:paraId="78575D60" w14:textId="77777777" w:rsidR="00B3692C" w:rsidRDefault="00B3692C">
            <w:pPr>
              <w:spacing w:before="40" w:after="40" w:line="240" w:lineRule="auto"/>
              <w:jc w:val="left"/>
            </w:pPr>
          </w:p>
        </w:tc>
        <w:tc>
          <w:tcPr>
            <w:tcW w:w="1300" w:type="dxa"/>
          </w:tcPr>
          <w:p w14:paraId="4AA628DB" w14:textId="77777777" w:rsidR="00B3692C" w:rsidRDefault="00B3692C">
            <w:pPr>
              <w:spacing w:before="40" w:after="40" w:line="240" w:lineRule="auto"/>
              <w:jc w:val="left"/>
            </w:pPr>
          </w:p>
        </w:tc>
      </w:tr>
      <w:tr w:rsidR="00B3692C" w14:paraId="6389EB5A" w14:textId="77777777">
        <w:trPr>
          <w:cantSplit/>
          <w:jc w:val="center"/>
        </w:trPr>
        <w:tc>
          <w:tcPr>
            <w:tcW w:w="600" w:type="dxa"/>
          </w:tcPr>
          <w:p w14:paraId="61F02347" w14:textId="77777777" w:rsidR="00B3692C" w:rsidRDefault="00375BAE">
            <w:pPr>
              <w:spacing w:before="40" w:after="40" w:line="240" w:lineRule="auto"/>
              <w:jc w:val="center"/>
            </w:pPr>
            <w:r>
              <w:rPr>
                <w:rFonts w:asciiTheme="minorHAnsi" w:hAnsiTheme="minorHAnsi" w:cstheme="minorHAnsi"/>
              </w:rPr>
              <w:t>3</w:t>
            </w:r>
          </w:p>
        </w:tc>
        <w:tc>
          <w:tcPr>
            <w:tcW w:w="2400" w:type="dxa"/>
          </w:tcPr>
          <w:p w14:paraId="54863F45" w14:textId="77777777" w:rsidR="00B3692C" w:rsidRDefault="00B3692C">
            <w:pPr>
              <w:spacing w:before="40" w:after="40" w:line="240" w:lineRule="auto"/>
              <w:jc w:val="left"/>
            </w:pPr>
          </w:p>
        </w:tc>
        <w:tc>
          <w:tcPr>
            <w:tcW w:w="3300" w:type="dxa"/>
          </w:tcPr>
          <w:p w14:paraId="3D362A29" w14:textId="77777777" w:rsidR="00B3692C" w:rsidRDefault="00B3692C">
            <w:pPr>
              <w:spacing w:before="40" w:after="40" w:line="240" w:lineRule="auto"/>
              <w:jc w:val="left"/>
            </w:pPr>
          </w:p>
        </w:tc>
        <w:tc>
          <w:tcPr>
            <w:tcW w:w="2200" w:type="dxa"/>
          </w:tcPr>
          <w:p w14:paraId="61FC368B" w14:textId="77777777" w:rsidR="00B3692C" w:rsidRDefault="00B3692C">
            <w:pPr>
              <w:spacing w:before="40" w:after="40" w:line="240" w:lineRule="auto"/>
              <w:jc w:val="left"/>
            </w:pPr>
          </w:p>
        </w:tc>
        <w:tc>
          <w:tcPr>
            <w:tcW w:w="1300" w:type="dxa"/>
          </w:tcPr>
          <w:p w14:paraId="23C54F8F" w14:textId="77777777" w:rsidR="00B3692C" w:rsidRDefault="00B3692C">
            <w:pPr>
              <w:spacing w:before="40" w:after="40" w:line="240" w:lineRule="auto"/>
              <w:jc w:val="left"/>
            </w:pPr>
          </w:p>
        </w:tc>
      </w:tr>
      <w:tr w:rsidR="00B3692C" w14:paraId="38500628" w14:textId="77777777">
        <w:trPr>
          <w:cantSplit/>
          <w:jc w:val="center"/>
        </w:trPr>
        <w:tc>
          <w:tcPr>
            <w:tcW w:w="600" w:type="dxa"/>
          </w:tcPr>
          <w:p w14:paraId="3D16C3B2" w14:textId="77777777" w:rsidR="00B3692C" w:rsidRDefault="00375BAE">
            <w:pPr>
              <w:spacing w:before="40" w:after="40" w:line="240" w:lineRule="auto"/>
              <w:jc w:val="center"/>
            </w:pPr>
            <w:r>
              <w:rPr>
                <w:rFonts w:asciiTheme="minorHAnsi" w:hAnsiTheme="minorHAnsi" w:cstheme="minorHAnsi"/>
              </w:rPr>
              <w:t>4</w:t>
            </w:r>
          </w:p>
        </w:tc>
        <w:tc>
          <w:tcPr>
            <w:tcW w:w="2400" w:type="dxa"/>
          </w:tcPr>
          <w:p w14:paraId="2D5E6200" w14:textId="77777777" w:rsidR="00B3692C" w:rsidRDefault="00B3692C">
            <w:pPr>
              <w:spacing w:before="40" w:after="40" w:line="240" w:lineRule="auto"/>
              <w:jc w:val="left"/>
            </w:pPr>
          </w:p>
        </w:tc>
        <w:tc>
          <w:tcPr>
            <w:tcW w:w="3300" w:type="dxa"/>
          </w:tcPr>
          <w:p w14:paraId="18E267C7" w14:textId="77777777" w:rsidR="00B3692C" w:rsidRDefault="00B3692C">
            <w:pPr>
              <w:spacing w:before="40" w:after="40" w:line="240" w:lineRule="auto"/>
              <w:jc w:val="left"/>
            </w:pPr>
          </w:p>
        </w:tc>
        <w:tc>
          <w:tcPr>
            <w:tcW w:w="2200" w:type="dxa"/>
          </w:tcPr>
          <w:p w14:paraId="40B40599" w14:textId="77777777" w:rsidR="00B3692C" w:rsidRDefault="00B3692C">
            <w:pPr>
              <w:spacing w:before="40" w:after="40" w:line="240" w:lineRule="auto"/>
              <w:jc w:val="left"/>
            </w:pPr>
          </w:p>
        </w:tc>
        <w:tc>
          <w:tcPr>
            <w:tcW w:w="1300" w:type="dxa"/>
          </w:tcPr>
          <w:p w14:paraId="5547A349" w14:textId="77777777" w:rsidR="00B3692C" w:rsidRDefault="00B3692C">
            <w:pPr>
              <w:spacing w:before="40" w:after="40" w:line="240" w:lineRule="auto"/>
              <w:jc w:val="left"/>
            </w:pPr>
          </w:p>
        </w:tc>
      </w:tr>
    </w:tbl>
    <w:p w14:paraId="7108EFD0" w14:textId="77777777" w:rsidR="00B3692C" w:rsidRDefault="00B3692C">
      <w:pPr>
        <w:spacing w:before="0" w:after="0" w:line="120" w:lineRule="exact"/>
      </w:pPr>
    </w:p>
    <w:p w14:paraId="7EE5031B" w14:textId="77777777" w:rsidR="00B3692C" w:rsidRDefault="00375BAE">
      <w:pPr>
        <w:pStyle w:val="Heading2"/>
      </w:pPr>
      <w:bookmarkStart w:id="58" w:name="_Toc91146"/>
      <w:r>
        <w:rPr>
          <w:rFonts w:asciiTheme="minorHAnsi" w:hAnsiTheme="minorHAnsi" w:cstheme="minorHAnsi"/>
        </w:rPr>
        <w:t>Interface dan Integrasi Sistem</w:t>
      </w:r>
      <w:bookmarkEnd w:id="58"/>
    </w:p>
    <w:p w14:paraId="32B52F73" w14:textId="77777777" w:rsidR="00B3692C" w:rsidRDefault="00375BAE">
      <w:pPr>
        <w:spacing w:before="80" w:after="80"/>
        <w:jc w:val="left"/>
      </w:pPr>
      <w:r>
        <w:rPr>
          <w:rFonts w:asciiTheme="minorHAnsi" w:hAnsiTheme="minorHAnsi" w:cstheme="minorHAnsi"/>
          <w:i/>
          <w:iCs/>
          <w:color w:val="7F7F7F"/>
        </w:rPr>
        <w:t>Petunjuk: Daftar pertukaran data dengan sistem lain. Hapus bagian ini bila tidak ada integrasi.</w:t>
      </w:r>
    </w:p>
    <w:p w14:paraId="6BEA265E" w14:textId="77777777" w:rsidR="00B3692C" w:rsidRDefault="00375BAE">
      <w:pPr>
        <w:pStyle w:val="Caption"/>
        <w:keepNext/>
      </w:pPr>
      <w:bookmarkStart w:id="59" w:name="_Toc92147"/>
      <w:r>
        <w:lastRenderedPageBreak/>
        <w:t xml:space="preserve">Table </w:t>
      </w:r>
      <w:r>
        <w:fldChar w:fldCharType="begin"/>
      </w:r>
      <w:r>
        <w:instrText xml:space="preserve"> SEQ Table \* ARABIC </w:instrText>
      </w:r>
      <w:r>
        <w:fldChar w:fldCharType="separate"/>
      </w:r>
      <w:r>
        <w:rPr>
          <w:noProof/>
        </w:rPr>
        <w:t>19</w:t>
      </w:r>
      <w:r>
        <w:fldChar w:fldCharType="end"/>
      </w:r>
      <w:r>
        <w:t xml:space="preserve"> Daftar Interface</w:t>
      </w:r>
      <w:bookmarkEnd w:id="59"/>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200"/>
        <w:gridCol w:w="1500"/>
        <w:gridCol w:w="1500"/>
        <w:gridCol w:w="1400"/>
        <w:gridCol w:w="1200"/>
        <w:gridCol w:w="1400"/>
      </w:tblGrid>
      <w:tr w:rsidR="00B3692C" w14:paraId="44A191BA" w14:textId="77777777">
        <w:trPr>
          <w:cantSplit/>
          <w:tblHeader/>
          <w:jc w:val="center"/>
        </w:trPr>
        <w:tc>
          <w:tcPr>
            <w:tcW w:w="600" w:type="dxa"/>
            <w:shd w:val="clear" w:color="auto" w:fill="FFD6AD"/>
            <w:vAlign w:val="center"/>
          </w:tcPr>
          <w:p w14:paraId="10CECAF4" w14:textId="77777777" w:rsidR="00B3692C" w:rsidRDefault="00375BAE">
            <w:pPr>
              <w:spacing w:before="40" w:after="40" w:line="240" w:lineRule="auto"/>
              <w:jc w:val="center"/>
            </w:pPr>
            <w:r>
              <w:rPr>
                <w:rFonts w:asciiTheme="minorHAnsi" w:hAnsiTheme="minorHAnsi" w:cstheme="minorHAnsi"/>
                <w:b/>
                <w:bCs/>
              </w:rPr>
              <w:t>No</w:t>
            </w:r>
          </w:p>
        </w:tc>
        <w:tc>
          <w:tcPr>
            <w:tcW w:w="2200" w:type="dxa"/>
            <w:shd w:val="clear" w:color="auto" w:fill="FFD6AD"/>
            <w:vAlign w:val="center"/>
          </w:tcPr>
          <w:p w14:paraId="684CAE35" w14:textId="77777777" w:rsidR="00B3692C" w:rsidRDefault="00375BAE">
            <w:pPr>
              <w:spacing w:before="40" w:after="40" w:line="240" w:lineRule="auto"/>
              <w:jc w:val="center"/>
            </w:pPr>
            <w:r>
              <w:rPr>
                <w:rFonts w:asciiTheme="minorHAnsi" w:hAnsiTheme="minorHAnsi" w:cstheme="minorHAnsi"/>
                <w:b/>
                <w:bCs/>
              </w:rPr>
              <w:t>Nama Interface</w:t>
            </w:r>
          </w:p>
        </w:tc>
        <w:tc>
          <w:tcPr>
            <w:tcW w:w="1500" w:type="dxa"/>
            <w:shd w:val="clear" w:color="auto" w:fill="FFD6AD"/>
            <w:vAlign w:val="center"/>
          </w:tcPr>
          <w:p w14:paraId="60C4109A" w14:textId="77777777" w:rsidR="00B3692C" w:rsidRDefault="00375BAE">
            <w:pPr>
              <w:spacing w:before="40" w:after="40" w:line="240" w:lineRule="auto"/>
              <w:jc w:val="center"/>
            </w:pPr>
            <w:r>
              <w:rPr>
                <w:rFonts w:asciiTheme="minorHAnsi" w:hAnsiTheme="minorHAnsi" w:cstheme="minorHAnsi"/>
                <w:b/>
                <w:bCs/>
              </w:rPr>
              <w:t>Sistem Asal</w:t>
            </w:r>
          </w:p>
        </w:tc>
        <w:tc>
          <w:tcPr>
            <w:tcW w:w="1500" w:type="dxa"/>
            <w:shd w:val="clear" w:color="auto" w:fill="FFD6AD"/>
            <w:vAlign w:val="center"/>
          </w:tcPr>
          <w:p w14:paraId="5CBDCC9E" w14:textId="77777777" w:rsidR="00B3692C" w:rsidRDefault="00375BAE">
            <w:pPr>
              <w:spacing w:before="40" w:after="40" w:line="240" w:lineRule="auto"/>
              <w:jc w:val="center"/>
            </w:pPr>
            <w:r>
              <w:rPr>
                <w:rFonts w:asciiTheme="minorHAnsi" w:hAnsiTheme="minorHAnsi" w:cstheme="minorHAnsi"/>
                <w:b/>
                <w:bCs/>
              </w:rPr>
              <w:t>Sistem Tujuan</w:t>
            </w:r>
          </w:p>
        </w:tc>
        <w:tc>
          <w:tcPr>
            <w:tcW w:w="1400" w:type="dxa"/>
            <w:shd w:val="clear" w:color="auto" w:fill="FFD6AD"/>
            <w:vAlign w:val="center"/>
          </w:tcPr>
          <w:p w14:paraId="785FC015" w14:textId="77777777" w:rsidR="00B3692C" w:rsidRDefault="00375BAE">
            <w:pPr>
              <w:spacing w:before="40" w:after="40" w:line="240" w:lineRule="auto"/>
              <w:jc w:val="center"/>
            </w:pPr>
            <w:r>
              <w:rPr>
                <w:rFonts w:asciiTheme="minorHAnsi" w:hAnsiTheme="minorHAnsi" w:cstheme="minorHAnsi"/>
                <w:b/>
                <w:bCs/>
              </w:rPr>
              <w:t>Metode</w:t>
            </w:r>
          </w:p>
        </w:tc>
        <w:tc>
          <w:tcPr>
            <w:tcW w:w="1200" w:type="dxa"/>
            <w:shd w:val="clear" w:color="auto" w:fill="FFD6AD"/>
            <w:vAlign w:val="center"/>
          </w:tcPr>
          <w:p w14:paraId="0C58DB0C" w14:textId="77777777" w:rsidR="00B3692C" w:rsidRDefault="00375BAE">
            <w:pPr>
              <w:spacing w:before="40" w:after="40" w:line="240" w:lineRule="auto"/>
              <w:jc w:val="center"/>
            </w:pPr>
            <w:r>
              <w:rPr>
                <w:rFonts w:asciiTheme="minorHAnsi" w:hAnsiTheme="minorHAnsi" w:cstheme="minorHAnsi"/>
                <w:b/>
                <w:bCs/>
              </w:rPr>
              <w:t>Jadwal</w:t>
            </w:r>
          </w:p>
        </w:tc>
        <w:tc>
          <w:tcPr>
            <w:tcW w:w="1400" w:type="dxa"/>
            <w:shd w:val="clear" w:color="auto" w:fill="FFD6AD"/>
            <w:vAlign w:val="center"/>
          </w:tcPr>
          <w:p w14:paraId="47D800C0" w14:textId="77777777" w:rsidR="00B3692C" w:rsidRDefault="00375BAE">
            <w:pPr>
              <w:spacing w:before="40" w:after="40" w:line="240" w:lineRule="auto"/>
              <w:jc w:val="center"/>
            </w:pPr>
            <w:r>
              <w:rPr>
                <w:rFonts w:asciiTheme="minorHAnsi" w:hAnsiTheme="minorHAnsi" w:cstheme="minorHAnsi"/>
                <w:b/>
                <w:bCs/>
              </w:rPr>
              <w:t>Data</w:t>
            </w:r>
          </w:p>
        </w:tc>
      </w:tr>
      <w:tr w:rsidR="00B3692C" w14:paraId="1FB479DE" w14:textId="77777777">
        <w:trPr>
          <w:cantSplit/>
          <w:jc w:val="center"/>
        </w:trPr>
        <w:tc>
          <w:tcPr>
            <w:tcW w:w="600" w:type="dxa"/>
          </w:tcPr>
          <w:p w14:paraId="05606D75" w14:textId="77777777" w:rsidR="00B3692C" w:rsidRDefault="00375BAE">
            <w:pPr>
              <w:spacing w:before="40" w:after="40" w:line="240" w:lineRule="auto"/>
              <w:jc w:val="center"/>
            </w:pPr>
            <w:r>
              <w:rPr>
                <w:rFonts w:asciiTheme="minorHAnsi" w:hAnsiTheme="minorHAnsi" w:cstheme="minorHAnsi"/>
              </w:rPr>
              <w:t>1</w:t>
            </w:r>
          </w:p>
        </w:tc>
        <w:tc>
          <w:tcPr>
            <w:tcW w:w="2200" w:type="dxa"/>
          </w:tcPr>
          <w:p w14:paraId="5F53CFA8" w14:textId="77777777" w:rsidR="00B3692C" w:rsidRDefault="00B3692C">
            <w:pPr>
              <w:spacing w:before="40" w:after="40" w:line="240" w:lineRule="auto"/>
              <w:jc w:val="left"/>
            </w:pPr>
          </w:p>
        </w:tc>
        <w:tc>
          <w:tcPr>
            <w:tcW w:w="1500" w:type="dxa"/>
          </w:tcPr>
          <w:p w14:paraId="2D525C0A" w14:textId="77777777" w:rsidR="00B3692C" w:rsidRDefault="00B3692C">
            <w:pPr>
              <w:spacing w:before="40" w:after="40" w:line="240" w:lineRule="auto"/>
              <w:jc w:val="left"/>
            </w:pPr>
          </w:p>
        </w:tc>
        <w:tc>
          <w:tcPr>
            <w:tcW w:w="1500" w:type="dxa"/>
          </w:tcPr>
          <w:p w14:paraId="4BA1B6B6" w14:textId="77777777" w:rsidR="00B3692C" w:rsidRDefault="00B3692C">
            <w:pPr>
              <w:spacing w:before="40" w:after="40" w:line="240" w:lineRule="auto"/>
              <w:jc w:val="left"/>
            </w:pPr>
          </w:p>
        </w:tc>
        <w:tc>
          <w:tcPr>
            <w:tcW w:w="1400" w:type="dxa"/>
          </w:tcPr>
          <w:p w14:paraId="15EB3E1C" w14:textId="77777777" w:rsidR="00B3692C" w:rsidRDefault="00B3692C">
            <w:pPr>
              <w:spacing w:before="40" w:after="40" w:line="240" w:lineRule="auto"/>
              <w:jc w:val="left"/>
            </w:pPr>
          </w:p>
        </w:tc>
        <w:tc>
          <w:tcPr>
            <w:tcW w:w="1200" w:type="dxa"/>
          </w:tcPr>
          <w:p w14:paraId="7CBA716A" w14:textId="77777777" w:rsidR="00B3692C" w:rsidRDefault="00B3692C">
            <w:pPr>
              <w:spacing w:before="40" w:after="40" w:line="240" w:lineRule="auto"/>
              <w:jc w:val="left"/>
            </w:pPr>
          </w:p>
        </w:tc>
        <w:tc>
          <w:tcPr>
            <w:tcW w:w="1400" w:type="dxa"/>
          </w:tcPr>
          <w:p w14:paraId="179DE705" w14:textId="77777777" w:rsidR="00B3692C" w:rsidRDefault="00B3692C">
            <w:pPr>
              <w:spacing w:before="40" w:after="40" w:line="240" w:lineRule="auto"/>
              <w:jc w:val="left"/>
            </w:pPr>
          </w:p>
        </w:tc>
      </w:tr>
      <w:tr w:rsidR="00B3692C" w14:paraId="70A6AF31" w14:textId="77777777">
        <w:trPr>
          <w:cantSplit/>
          <w:jc w:val="center"/>
        </w:trPr>
        <w:tc>
          <w:tcPr>
            <w:tcW w:w="600" w:type="dxa"/>
          </w:tcPr>
          <w:p w14:paraId="69B40553" w14:textId="77777777" w:rsidR="00B3692C" w:rsidRDefault="00375BAE">
            <w:pPr>
              <w:spacing w:before="40" w:after="40" w:line="240" w:lineRule="auto"/>
              <w:jc w:val="center"/>
            </w:pPr>
            <w:r>
              <w:rPr>
                <w:rFonts w:asciiTheme="minorHAnsi" w:hAnsiTheme="minorHAnsi" w:cstheme="minorHAnsi"/>
              </w:rPr>
              <w:t>2</w:t>
            </w:r>
          </w:p>
        </w:tc>
        <w:tc>
          <w:tcPr>
            <w:tcW w:w="2200" w:type="dxa"/>
          </w:tcPr>
          <w:p w14:paraId="3A3D2C86" w14:textId="77777777" w:rsidR="00B3692C" w:rsidRDefault="00B3692C">
            <w:pPr>
              <w:spacing w:before="40" w:after="40" w:line="240" w:lineRule="auto"/>
              <w:jc w:val="left"/>
            </w:pPr>
          </w:p>
        </w:tc>
        <w:tc>
          <w:tcPr>
            <w:tcW w:w="1500" w:type="dxa"/>
          </w:tcPr>
          <w:p w14:paraId="57E1F5AF" w14:textId="77777777" w:rsidR="00B3692C" w:rsidRDefault="00B3692C">
            <w:pPr>
              <w:spacing w:before="40" w:after="40" w:line="240" w:lineRule="auto"/>
              <w:jc w:val="left"/>
            </w:pPr>
          </w:p>
        </w:tc>
        <w:tc>
          <w:tcPr>
            <w:tcW w:w="1500" w:type="dxa"/>
          </w:tcPr>
          <w:p w14:paraId="129B0EB9" w14:textId="77777777" w:rsidR="00B3692C" w:rsidRDefault="00B3692C">
            <w:pPr>
              <w:spacing w:before="40" w:after="40" w:line="240" w:lineRule="auto"/>
              <w:jc w:val="left"/>
            </w:pPr>
          </w:p>
        </w:tc>
        <w:tc>
          <w:tcPr>
            <w:tcW w:w="1400" w:type="dxa"/>
          </w:tcPr>
          <w:p w14:paraId="61908202" w14:textId="77777777" w:rsidR="00B3692C" w:rsidRDefault="00B3692C">
            <w:pPr>
              <w:spacing w:before="40" w:after="40" w:line="240" w:lineRule="auto"/>
              <w:jc w:val="left"/>
            </w:pPr>
          </w:p>
        </w:tc>
        <w:tc>
          <w:tcPr>
            <w:tcW w:w="1200" w:type="dxa"/>
          </w:tcPr>
          <w:p w14:paraId="7FD86668" w14:textId="77777777" w:rsidR="00B3692C" w:rsidRDefault="00B3692C">
            <w:pPr>
              <w:spacing w:before="40" w:after="40" w:line="240" w:lineRule="auto"/>
              <w:jc w:val="left"/>
            </w:pPr>
          </w:p>
        </w:tc>
        <w:tc>
          <w:tcPr>
            <w:tcW w:w="1400" w:type="dxa"/>
          </w:tcPr>
          <w:p w14:paraId="2BDDA243" w14:textId="77777777" w:rsidR="00B3692C" w:rsidRDefault="00B3692C">
            <w:pPr>
              <w:spacing w:before="40" w:after="40" w:line="240" w:lineRule="auto"/>
              <w:jc w:val="left"/>
            </w:pPr>
          </w:p>
        </w:tc>
      </w:tr>
      <w:tr w:rsidR="00B3692C" w14:paraId="14F3281A" w14:textId="77777777">
        <w:trPr>
          <w:cantSplit/>
          <w:jc w:val="center"/>
        </w:trPr>
        <w:tc>
          <w:tcPr>
            <w:tcW w:w="600" w:type="dxa"/>
          </w:tcPr>
          <w:p w14:paraId="459BD63F" w14:textId="77777777" w:rsidR="00B3692C" w:rsidRDefault="00375BAE">
            <w:pPr>
              <w:spacing w:before="40" w:after="40" w:line="240" w:lineRule="auto"/>
              <w:jc w:val="center"/>
            </w:pPr>
            <w:r>
              <w:rPr>
                <w:rFonts w:asciiTheme="minorHAnsi" w:hAnsiTheme="minorHAnsi" w:cstheme="minorHAnsi"/>
              </w:rPr>
              <w:t>3</w:t>
            </w:r>
          </w:p>
        </w:tc>
        <w:tc>
          <w:tcPr>
            <w:tcW w:w="2200" w:type="dxa"/>
          </w:tcPr>
          <w:p w14:paraId="06771B03" w14:textId="77777777" w:rsidR="00B3692C" w:rsidRDefault="00B3692C">
            <w:pPr>
              <w:spacing w:before="40" w:after="40" w:line="240" w:lineRule="auto"/>
              <w:jc w:val="left"/>
            </w:pPr>
          </w:p>
        </w:tc>
        <w:tc>
          <w:tcPr>
            <w:tcW w:w="1500" w:type="dxa"/>
          </w:tcPr>
          <w:p w14:paraId="2253F9B0" w14:textId="77777777" w:rsidR="00B3692C" w:rsidRDefault="00B3692C">
            <w:pPr>
              <w:spacing w:before="40" w:after="40" w:line="240" w:lineRule="auto"/>
              <w:jc w:val="left"/>
            </w:pPr>
          </w:p>
        </w:tc>
        <w:tc>
          <w:tcPr>
            <w:tcW w:w="1500" w:type="dxa"/>
          </w:tcPr>
          <w:p w14:paraId="0A9EA63D" w14:textId="77777777" w:rsidR="00B3692C" w:rsidRDefault="00B3692C">
            <w:pPr>
              <w:spacing w:before="40" w:after="40" w:line="240" w:lineRule="auto"/>
              <w:jc w:val="left"/>
            </w:pPr>
          </w:p>
        </w:tc>
        <w:tc>
          <w:tcPr>
            <w:tcW w:w="1400" w:type="dxa"/>
          </w:tcPr>
          <w:p w14:paraId="035C28B6" w14:textId="77777777" w:rsidR="00B3692C" w:rsidRDefault="00B3692C">
            <w:pPr>
              <w:spacing w:before="40" w:after="40" w:line="240" w:lineRule="auto"/>
              <w:jc w:val="left"/>
            </w:pPr>
          </w:p>
        </w:tc>
        <w:tc>
          <w:tcPr>
            <w:tcW w:w="1200" w:type="dxa"/>
          </w:tcPr>
          <w:p w14:paraId="01928A97" w14:textId="77777777" w:rsidR="00B3692C" w:rsidRDefault="00B3692C">
            <w:pPr>
              <w:spacing w:before="40" w:after="40" w:line="240" w:lineRule="auto"/>
              <w:jc w:val="left"/>
            </w:pPr>
          </w:p>
        </w:tc>
        <w:tc>
          <w:tcPr>
            <w:tcW w:w="1400" w:type="dxa"/>
          </w:tcPr>
          <w:p w14:paraId="6DDB665E" w14:textId="77777777" w:rsidR="00B3692C" w:rsidRDefault="00B3692C">
            <w:pPr>
              <w:spacing w:before="40" w:after="40" w:line="240" w:lineRule="auto"/>
              <w:jc w:val="left"/>
            </w:pPr>
          </w:p>
        </w:tc>
      </w:tr>
    </w:tbl>
    <w:p w14:paraId="4F562784" w14:textId="77777777" w:rsidR="00B3692C" w:rsidRDefault="00B3692C">
      <w:pPr>
        <w:spacing w:before="0" w:after="0" w:line="120" w:lineRule="exact"/>
      </w:pPr>
    </w:p>
    <w:p w14:paraId="3736C407" w14:textId="77777777" w:rsidR="00B3692C" w:rsidRDefault="00375BAE">
      <w:pPr>
        <w:pStyle w:val="Heading2"/>
      </w:pPr>
      <w:bookmarkStart w:id="60" w:name="_Toc91148"/>
      <w:r>
        <w:rPr>
          <w:rFonts w:asciiTheme="minorHAnsi" w:hAnsiTheme="minorHAnsi" w:cstheme="minorHAnsi"/>
        </w:rPr>
        <w:t>Struktur Data Interface</w:t>
      </w:r>
      <w:bookmarkEnd w:id="60"/>
    </w:p>
    <w:p w14:paraId="4B0B088C" w14:textId="77777777" w:rsidR="00B3692C" w:rsidRDefault="00375BAE">
      <w:pPr>
        <w:spacing w:before="80" w:after="80"/>
        <w:jc w:val="left"/>
      </w:pPr>
      <w:r>
        <w:rPr>
          <w:rFonts w:asciiTheme="minorHAnsi" w:hAnsiTheme="minorHAnsi" w:cstheme="minorHAnsi"/>
          <w:i/>
          <w:iCs/>
          <w:color w:val="7F7F7F"/>
        </w:rPr>
        <w:t>Petunjuk: Rincian field yang dipertukarkan pada setiap interface. Duplikat tabel ini untuk tiap interface.</w:t>
      </w:r>
    </w:p>
    <w:p w14:paraId="0153D20F" w14:textId="77777777" w:rsidR="00B3692C" w:rsidRDefault="00375BAE">
      <w:pPr>
        <w:pStyle w:val="Caption"/>
        <w:keepNext/>
      </w:pPr>
      <w:bookmarkStart w:id="61" w:name="_Toc92149"/>
      <w:r>
        <w:t xml:space="preserve">Table </w:t>
      </w:r>
      <w:r>
        <w:fldChar w:fldCharType="begin"/>
      </w:r>
      <w:r>
        <w:instrText xml:space="preserve"> SEQ Table \* ARABIC </w:instrText>
      </w:r>
      <w:r>
        <w:fldChar w:fldCharType="separate"/>
      </w:r>
      <w:r>
        <w:rPr>
          <w:noProof/>
        </w:rPr>
        <w:t>20</w:t>
      </w:r>
      <w:r>
        <w:fldChar w:fldCharType="end"/>
      </w:r>
      <w:r>
        <w:t xml:space="preserve"> Struktur Data Interface</w:t>
      </w:r>
      <w:bookmarkEnd w:id="61"/>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800"/>
        <w:gridCol w:w="1500"/>
        <w:gridCol w:w="1200"/>
        <w:gridCol w:w="3700"/>
      </w:tblGrid>
      <w:tr w:rsidR="00B3692C" w14:paraId="7AD01DD0" w14:textId="77777777">
        <w:trPr>
          <w:cantSplit/>
          <w:tblHeader/>
          <w:jc w:val="center"/>
        </w:trPr>
        <w:tc>
          <w:tcPr>
            <w:tcW w:w="600" w:type="dxa"/>
            <w:shd w:val="clear" w:color="auto" w:fill="FFD6AD"/>
            <w:vAlign w:val="center"/>
          </w:tcPr>
          <w:p w14:paraId="07AE2BD8" w14:textId="77777777" w:rsidR="00B3692C" w:rsidRDefault="00375BAE">
            <w:pPr>
              <w:spacing w:before="40" w:after="40" w:line="240" w:lineRule="auto"/>
              <w:jc w:val="center"/>
            </w:pPr>
            <w:r>
              <w:rPr>
                <w:rFonts w:asciiTheme="minorHAnsi" w:hAnsiTheme="minorHAnsi" w:cstheme="minorHAnsi"/>
                <w:b/>
                <w:bCs/>
              </w:rPr>
              <w:t>No</w:t>
            </w:r>
          </w:p>
        </w:tc>
        <w:tc>
          <w:tcPr>
            <w:tcW w:w="2800" w:type="dxa"/>
            <w:shd w:val="clear" w:color="auto" w:fill="FFD6AD"/>
            <w:vAlign w:val="center"/>
          </w:tcPr>
          <w:p w14:paraId="3FD4BF42" w14:textId="77777777" w:rsidR="00B3692C" w:rsidRDefault="00375BAE">
            <w:pPr>
              <w:spacing w:before="40" w:after="40" w:line="240" w:lineRule="auto"/>
              <w:jc w:val="center"/>
            </w:pPr>
            <w:r>
              <w:rPr>
                <w:rFonts w:asciiTheme="minorHAnsi" w:hAnsiTheme="minorHAnsi" w:cstheme="minorHAnsi"/>
                <w:b/>
                <w:bCs/>
              </w:rPr>
              <w:t>Nama Field</w:t>
            </w:r>
          </w:p>
        </w:tc>
        <w:tc>
          <w:tcPr>
            <w:tcW w:w="1500" w:type="dxa"/>
            <w:shd w:val="clear" w:color="auto" w:fill="FFD6AD"/>
            <w:vAlign w:val="center"/>
          </w:tcPr>
          <w:p w14:paraId="5FBA1862" w14:textId="77777777" w:rsidR="00B3692C" w:rsidRDefault="00375BAE">
            <w:pPr>
              <w:spacing w:before="40" w:after="40" w:line="240" w:lineRule="auto"/>
              <w:jc w:val="center"/>
            </w:pPr>
            <w:r>
              <w:rPr>
                <w:rFonts w:asciiTheme="minorHAnsi" w:hAnsiTheme="minorHAnsi" w:cstheme="minorHAnsi"/>
                <w:b/>
                <w:bCs/>
              </w:rPr>
              <w:t>Tipe Data</w:t>
            </w:r>
          </w:p>
        </w:tc>
        <w:tc>
          <w:tcPr>
            <w:tcW w:w="1200" w:type="dxa"/>
            <w:shd w:val="clear" w:color="auto" w:fill="FFD6AD"/>
            <w:vAlign w:val="center"/>
          </w:tcPr>
          <w:p w14:paraId="01466230" w14:textId="77777777" w:rsidR="00B3692C" w:rsidRDefault="00375BAE">
            <w:pPr>
              <w:spacing w:before="40" w:after="40" w:line="240" w:lineRule="auto"/>
              <w:jc w:val="center"/>
            </w:pPr>
            <w:r>
              <w:rPr>
                <w:rFonts w:asciiTheme="minorHAnsi" w:hAnsiTheme="minorHAnsi" w:cstheme="minorHAnsi"/>
                <w:b/>
                <w:bCs/>
              </w:rPr>
              <w:t>Panjang</w:t>
            </w:r>
          </w:p>
        </w:tc>
        <w:tc>
          <w:tcPr>
            <w:tcW w:w="3700" w:type="dxa"/>
            <w:shd w:val="clear" w:color="auto" w:fill="FFD6AD"/>
            <w:vAlign w:val="center"/>
          </w:tcPr>
          <w:p w14:paraId="04318536" w14:textId="77777777" w:rsidR="00B3692C" w:rsidRDefault="00375BAE">
            <w:pPr>
              <w:spacing w:before="40" w:after="40" w:line="240" w:lineRule="auto"/>
              <w:jc w:val="center"/>
            </w:pPr>
            <w:r>
              <w:rPr>
                <w:rFonts w:asciiTheme="minorHAnsi" w:hAnsiTheme="minorHAnsi" w:cstheme="minorHAnsi"/>
                <w:b/>
                <w:bCs/>
              </w:rPr>
              <w:t>Keterangan</w:t>
            </w:r>
          </w:p>
        </w:tc>
      </w:tr>
      <w:tr w:rsidR="00B3692C" w14:paraId="15CF3EA5" w14:textId="77777777">
        <w:trPr>
          <w:cantSplit/>
          <w:jc w:val="center"/>
        </w:trPr>
        <w:tc>
          <w:tcPr>
            <w:tcW w:w="600" w:type="dxa"/>
          </w:tcPr>
          <w:p w14:paraId="1D14BEEA" w14:textId="77777777" w:rsidR="00B3692C" w:rsidRDefault="00375BAE">
            <w:pPr>
              <w:spacing w:before="40" w:after="40" w:line="240" w:lineRule="auto"/>
              <w:jc w:val="center"/>
            </w:pPr>
            <w:r>
              <w:rPr>
                <w:rFonts w:asciiTheme="minorHAnsi" w:hAnsiTheme="minorHAnsi" w:cstheme="minorHAnsi"/>
              </w:rPr>
              <w:t>1</w:t>
            </w:r>
          </w:p>
        </w:tc>
        <w:tc>
          <w:tcPr>
            <w:tcW w:w="2800" w:type="dxa"/>
          </w:tcPr>
          <w:p w14:paraId="3FECE575" w14:textId="77777777" w:rsidR="00B3692C" w:rsidRDefault="00B3692C">
            <w:pPr>
              <w:spacing w:before="40" w:after="40" w:line="240" w:lineRule="auto"/>
              <w:jc w:val="left"/>
            </w:pPr>
          </w:p>
        </w:tc>
        <w:tc>
          <w:tcPr>
            <w:tcW w:w="1500" w:type="dxa"/>
          </w:tcPr>
          <w:p w14:paraId="7E2B9A28" w14:textId="77777777" w:rsidR="00B3692C" w:rsidRDefault="00B3692C">
            <w:pPr>
              <w:spacing w:before="40" w:after="40" w:line="240" w:lineRule="auto"/>
              <w:jc w:val="left"/>
            </w:pPr>
          </w:p>
        </w:tc>
        <w:tc>
          <w:tcPr>
            <w:tcW w:w="1200" w:type="dxa"/>
          </w:tcPr>
          <w:p w14:paraId="69C5FCDF" w14:textId="77777777" w:rsidR="00B3692C" w:rsidRDefault="00B3692C">
            <w:pPr>
              <w:spacing w:before="40" w:after="40" w:line="240" w:lineRule="auto"/>
              <w:jc w:val="left"/>
            </w:pPr>
          </w:p>
        </w:tc>
        <w:tc>
          <w:tcPr>
            <w:tcW w:w="3700" w:type="dxa"/>
          </w:tcPr>
          <w:p w14:paraId="6B82D917" w14:textId="77777777" w:rsidR="00B3692C" w:rsidRDefault="00B3692C">
            <w:pPr>
              <w:spacing w:before="40" w:after="40" w:line="240" w:lineRule="auto"/>
              <w:jc w:val="left"/>
            </w:pPr>
          </w:p>
        </w:tc>
      </w:tr>
      <w:tr w:rsidR="00B3692C" w14:paraId="21DAE2D5" w14:textId="77777777">
        <w:trPr>
          <w:cantSplit/>
          <w:jc w:val="center"/>
        </w:trPr>
        <w:tc>
          <w:tcPr>
            <w:tcW w:w="600" w:type="dxa"/>
          </w:tcPr>
          <w:p w14:paraId="4AA2FA03" w14:textId="77777777" w:rsidR="00B3692C" w:rsidRDefault="00375BAE">
            <w:pPr>
              <w:spacing w:before="40" w:after="40" w:line="240" w:lineRule="auto"/>
              <w:jc w:val="center"/>
            </w:pPr>
            <w:r>
              <w:rPr>
                <w:rFonts w:asciiTheme="minorHAnsi" w:hAnsiTheme="minorHAnsi" w:cstheme="minorHAnsi"/>
              </w:rPr>
              <w:t>2</w:t>
            </w:r>
          </w:p>
        </w:tc>
        <w:tc>
          <w:tcPr>
            <w:tcW w:w="2800" w:type="dxa"/>
          </w:tcPr>
          <w:p w14:paraId="695E1629" w14:textId="77777777" w:rsidR="00B3692C" w:rsidRDefault="00B3692C">
            <w:pPr>
              <w:spacing w:before="40" w:after="40" w:line="240" w:lineRule="auto"/>
              <w:jc w:val="left"/>
            </w:pPr>
          </w:p>
        </w:tc>
        <w:tc>
          <w:tcPr>
            <w:tcW w:w="1500" w:type="dxa"/>
          </w:tcPr>
          <w:p w14:paraId="59851143" w14:textId="77777777" w:rsidR="00B3692C" w:rsidRDefault="00B3692C">
            <w:pPr>
              <w:spacing w:before="40" w:after="40" w:line="240" w:lineRule="auto"/>
              <w:jc w:val="left"/>
            </w:pPr>
          </w:p>
        </w:tc>
        <w:tc>
          <w:tcPr>
            <w:tcW w:w="1200" w:type="dxa"/>
          </w:tcPr>
          <w:p w14:paraId="60F42688" w14:textId="77777777" w:rsidR="00B3692C" w:rsidRDefault="00B3692C">
            <w:pPr>
              <w:spacing w:before="40" w:after="40" w:line="240" w:lineRule="auto"/>
              <w:jc w:val="left"/>
            </w:pPr>
          </w:p>
        </w:tc>
        <w:tc>
          <w:tcPr>
            <w:tcW w:w="3700" w:type="dxa"/>
          </w:tcPr>
          <w:p w14:paraId="11771E87" w14:textId="77777777" w:rsidR="00B3692C" w:rsidRDefault="00B3692C">
            <w:pPr>
              <w:spacing w:before="40" w:after="40" w:line="240" w:lineRule="auto"/>
              <w:jc w:val="left"/>
            </w:pPr>
          </w:p>
        </w:tc>
      </w:tr>
      <w:tr w:rsidR="00B3692C" w14:paraId="007236BD" w14:textId="77777777">
        <w:trPr>
          <w:cantSplit/>
          <w:jc w:val="center"/>
        </w:trPr>
        <w:tc>
          <w:tcPr>
            <w:tcW w:w="600" w:type="dxa"/>
          </w:tcPr>
          <w:p w14:paraId="653CCB49" w14:textId="77777777" w:rsidR="00B3692C" w:rsidRDefault="00375BAE">
            <w:pPr>
              <w:spacing w:before="40" w:after="40" w:line="240" w:lineRule="auto"/>
              <w:jc w:val="center"/>
            </w:pPr>
            <w:r>
              <w:rPr>
                <w:rFonts w:asciiTheme="minorHAnsi" w:hAnsiTheme="minorHAnsi" w:cstheme="minorHAnsi"/>
              </w:rPr>
              <w:t>3</w:t>
            </w:r>
          </w:p>
        </w:tc>
        <w:tc>
          <w:tcPr>
            <w:tcW w:w="2800" w:type="dxa"/>
          </w:tcPr>
          <w:p w14:paraId="684F9B6A" w14:textId="77777777" w:rsidR="00B3692C" w:rsidRDefault="00B3692C">
            <w:pPr>
              <w:spacing w:before="40" w:after="40" w:line="240" w:lineRule="auto"/>
              <w:jc w:val="left"/>
            </w:pPr>
          </w:p>
        </w:tc>
        <w:tc>
          <w:tcPr>
            <w:tcW w:w="1500" w:type="dxa"/>
          </w:tcPr>
          <w:p w14:paraId="510A20ED" w14:textId="77777777" w:rsidR="00B3692C" w:rsidRDefault="00B3692C">
            <w:pPr>
              <w:spacing w:before="40" w:after="40" w:line="240" w:lineRule="auto"/>
              <w:jc w:val="left"/>
            </w:pPr>
          </w:p>
        </w:tc>
        <w:tc>
          <w:tcPr>
            <w:tcW w:w="1200" w:type="dxa"/>
          </w:tcPr>
          <w:p w14:paraId="0C9E01C3" w14:textId="77777777" w:rsidR="00B3692C" w:rsidRDefault="00B3692C">
            <w:pPr>
              <w:spacing w:before="40" w:after="40" w:line="240" w:lineRule="auto"/>
              <w:jc w:val="left"/>
            </w:pPr>
          </w:p>
        </w:tc>
        <w:tc>
          <w:tcPr>
            <w:tcW w:w="3700" w:type="dxa"/>
          </w:tcPr>
          <w:p w14:paraId="24B64B44" w14:textId="77777777" w:rsidR="00B3692C" w:rsidRDefault="00B3692C">
            <w:pPr>
              <w:spacing w:before="40" w:after="40" w:line="240" w:lineRule="auto"/>
              <w:jc w:val="left"/>
            </w:pPr>
          </w:p>
        </w:tc>
      </w:tr>
      <w:tr w:rsidR="00B3692C" w14:paraId="5737AF13" w14:textId="77777777">
        <w:trPr>
          <w:cantSplit/>
          <w:jc w:val="center"/>
        </w:trPr>
        <w:tc>
          <w:tcPr>
            <w:tcW w:w="600" w:type="dxa"/>
          </w:tcPr>
          <w:p w14:paraId="38AAABA1" w14:textId="77777777" w:rsidR="00B3692C" w:rsidRDefault="00375BAE">
            <w:pPr>
              <w:spacing w:before="40" w:after="40" w:line="240" w:lineRule="auto"/>
              <w:jc w:val="center"/>
            </w:pPr>
            <w:r>
              <w:rPr>
                <w:rFonts w:asciiTheme="minorHAnsi" w:hAnsiTheme="minorHAnsi" w:cstheme="minorHAnsi"/>
              </w:rPr>
              <w:t>4</w:t>
            </w:r>
          </w:p>
        </w:tc>
        <w:tc>
          <w:tcPr>
            <w:tcW w:w="2800" w:type="dxa"/>
          </w:tcPr>
          <w:p w14:paraId="06871776" w14:textId="77777777" w:rsidR="00B3692C" w:rsidRDefault="00B3692C">
            <w:pPr>
              <w:spacing w:before="40" w:after="40" w:line="240" w:lineRule="auto"/>
              <w:jc w:val="left"/>
            </w:pPr>
          </w:p>
        </w:tc>
        <w:tc>
          <w:tcPr>
            <w:tcW w:w="1500" w:type="dxa"/>
          </w:tcPr>
          <w:p w14:paraId="079BABE3" w14:textId="77777777" w:rsidR="00B3692C" w:rsidRDefault="00B3692C">
            <w:pPr>
              <w:spacing w:before="40" w:after="40" w:line="240" w:lineRule="auto"/>
              <w:jc w:val="left"/>
            </w:pPr>
          </w:p>
        </w:tc>
        <w:tc>
          <w:tcPr>
            <w:tcW w:w="1200" w:type="dxa"/>
          </w:tcPr>
          <w:p w14:paraId="7A1DE8C5" w14:textId="77777777" w:rsidR="00B3692C" w:rsidRDefault="00B3692C">
            <w:pPr>
              <w:spacing w:before="40" w:after="40" w:line="240" w:lineRule="auto"/>
              <w:jc w:val="left"/>
            </w:pPr>
          </w:p>
        </w:tc>
        <w:tc>
          <w:tcPr>
            <w:tcW w:w="3700" w:type="dxa"/>
          </w:tcPr>
          <w:p w14:paraId="6877CE71" w14:textId="77777777" w:rsidR="00B3692C" w:rsidRDefault="00B3692C">
            <w:pPr>
              <w:spacing w:before="40" w:after="40" w:line="240" w:lineRule="auto"/>
              <w:jc w:val="left"/>
            </w:pPr>
          </w:p>
        </w:tc>
      </w:tr>
    </w:tbl>
    <w:p w14:paraId="0E444692" w14:textId="77777777" w:rsidR="00B3692C" w:rsidRDefault="00B3692C">
      <w:pPr>
        <w:spacing w:before="0" w:after="0" w:line="120" w:lineRule="exact"/>
      </w:pPr>
    </w:p>
    <w:p w14:paraId="6C53FA45" w14:textId="77777777" w:rsidR="00B3692C" w:rsidRDefault="00375BAE">
      <w:pPr>
        <w:pStyle w:val="Heading1"/>
      </w:pPr>
      <w:bookmarkStart w:id="62" w:name="_Toc91150"/>
      <w:r>
        <w:rPr>
          <w:rFonts w:asciiTheme="minorHAnsi" w:hAnsiTheme="minorHAnsi" w:cstheme="minorHAnsi"/>
        </w:rPr>
        <w:t>Kebutuhan Non-Fungsional</w:t>
      </w:r>
      <w:bookmarkEnd w:id="62"/>
    </w:p>
    <w:p w14:paraId="6CB521D9" w14:textId="77777777" w:rsidR="00B3692C" w:rsidRDefault="00375BAE">
      <w:pPr>
        <w:spacing w:before="80" w:after="80"/>
        <w:jc w:val="left"/>
      </w:pPr>
      <w:r>
        <w:rPr>
          <w:rFonts w:asciiTheme="minorHAnsi" w:hAnsiTheme="minorHAnsi" w:cstheme="minorHAnsi"/>
          <w:i/>
          <w:iCs/>
          <w:color w:val="7F7F7F"/>
        </w:rPr>
        <w:t>Petunjuk: Kebutuhan di luar fungsi utama sistem. Sesuaikan kategori berikut dengan kebutuhan proyek.</w:t>
      </w:r>
    </w:p>
    <w:p w14:paraId="7BE07A8A" w14:textId="77777777" w:rsidR="00B3692C" w:rsidRDefault="00375BAE">
      <w:pPr>
        <w:pStyle w:val="Caption"/>
        <w:keepNext/>
      </w:pPr>
      <w:bookmarkStart w:id="63" w:name="_Toc92151"/>
      <w:r>
        <w:t xml:space="preserve">Table </w:t>
      </w:r>
      <w:r>
        <w:fldChar w:fldCharType="begin"/>
      </w:r>
      <w:r>
        <w:instrText xml:space="preserve"> SEQ Table \* ARABIC </w:instrText>
      </w:r>
      <w:r>
        <w:fldChar w:fldCharType="separate"/>
      </w:r>
      <w:r>
        <w:rPr>
          <w:noProof/>
        </w:rPr>
        <w:t>21</w:t>
      </w:r>
      <w:r>
        <w:fldChar w:fldCharType="end"/>
      </w:r>
      <w:r>
        <w:t xml:space="preserve"> Kebutuhan Non-Fungsional</w:t>
      </w:r>
      <w:bookmarkEnd w:id="63"/>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400"/>
        <w:gridCol w:w="4400"/>
        <w:gridCol w:w="2400"/>
      </w:tblGrid>
      <w:tr w:rsidR="00B3692C" w14:paraId="47154207" w14:textId="77777777">
        <w:trPr>
          <w:cantSplit/>
          <w:tblHeader/>
          <w:jc w:val="center"/>
        </w:trPr>
        <w:tc>
          <w:tcPr>
            <w:tcW w:w="600" w:type="dxa"/>
            <w:shd w:val="clear" w:color="auto" w:fill="FFD6AD"/>
            <w:vAlign w:val="center"/>
          </w:tcPr>
          <w:p w14:paraId="6DC9F1F2" w14:textId="77777777" w:rsidR="00B3692C" w:rsidRDefault="00375BAE">
            <w:pPr>
              <w:spacing w:before="40" w:after="40" w:line="240" w:lineRule="auto"/>
              <w:jc w:val="center"/>
            </w:pPr>
            <w:r>
              <w:rPr>
                <w:rFonts w:asciiTheme="minorHAnsi" w:hAnsiTheme="minorHAnsi" w:cstheme="minorHAnsi"/>
                <w:b/>
                <w:bCs/>
              </w:rPr>
              <w:t>No</w:t>
            </w:r>
          </w:p>
        </w:tc>
        <w:tc>
          <w:tcPr>
            <w:tcW w:w="2400" w:type="dxa"/>
            <w:shd w:val="clear" w:color="auto" w:fill="FFD6AD"/>
            <w:vAlign w:val="center"/>
          </w:tcPr>
          <w:p w14:paraId="7753CDD1" w14:textId="77777777" w:rsidR="00B3692C" w:rsidRDefault="00375BAE">
            <w:pPr>
              <w:spacing w:before="40" w:after="40" w:line="240" w:lineRule="auto"/>
              <w:jc w:val="center"/>
            </w:pPr>
            <w:r>
              <w:rPr>
                <w:rFonts w:asciiTheme="minorHAnsi" w:hAnsiTheme="minorHAnsi" w:cstheme="minorHAnsi"/>
                <w:b/>
                <w:bCs/>
              </w:rPr>
              <w:t>Kategori</w:t>
            </w:r>
          </w:p>
        </w:tc>
        <w:tc>
          <w:tcPr>
            <w:tcW w:w="4400" w:type="dxa"/>
            <w:shd w:val="clear" w:color="auto" w:fill="FFD6AD"/>
            <w:vAlign w:val="center"/>
          </w:tcPr>
          <w:p w14:paraId="650BC355" w14:textId="77777777" w:rsidR="00B3692C" w:rsidRDefault="00375BAE">
            <w:pPr>
              <w:spacing w:before="40" w:after="40" w:line="240" w:lineRule="auto"/>
              <w:jc w:val="center"/>
            </w:pPr>
            <w:r>
              <w:rPr>
                <w:rFonts w:asciiTheme="minorHAnsi" w:hAnsiTheme="minorHAnsi" w:cstheme="minorHAnsi"/>
                <w:b/>
                <w:bCs/>
              </w:rPr>
              <w:t>Kebutuhan</w:t>
            </w:r>
          </w:p>
        </w:tc>
        <w:tc>
          <w:tcPr>
            <w:tcW w:w="2400" w:type="dxa"/>
            <w:shd w:val="clear" w:color="auto" w:fill="FFD6AD"/>
            <w:vAlign w:val="center"/>
          </w:tcPr>
          <w:p w14:paraId="0F519030" w14:textId="77777777" w:rsidR="00B3692C" w:rsidRDefault="00375BAE">
            <w:pPr>
              <w:spacing w:before="40" w:after="40" w:line="240" w:lineRule="auto"/>
              <w:jc w:val="center"/>
            </w:pPr>
            <w:r>
              <w:rPr>
                <w:rFonts w:asciiTheme="minorHAnsi" w:hAnsiTheme="minorHAnsi" w:cstheme="minorHAnsi"/>
                <w:b/>
                <w:bCs/>
              </w:rPr>
              <w:t>Keterangan</w:t>
            </w:r>
          </w:p>
        </w:tc>
      </w:tr>
      <w:tr w:rsidR="00B3692C" w14:paraId="1DCD8644" w14:textId="77777777">
        <w:trPr>
          <w:cantSplit/>
          <w:jc w:val="center"/>
        </w:trPr>
        <w:tc>
          <w:tcPr>
            <w:tcW w:w="600" w:type="dxa"/>
          </w:tcPr>
          <w:p w14:paraId="1592D00D" w14:textId="77777777" w:rsidR="00B3692C" w:rsidRDefault="00375BAE">
            <w:pPr>
              <w:spacing w:before="40" w:after="40" w:line="240" w:lineRule="auto"/>
              <w:jc w:val="center"/>
            </w:pPr>
            <w:r>
              <w:rPr>
                <w:rFonts w:asciiTheme="minorHAnsi" w:hAnsiTheme="minorHAnsi" w:cstheme="minorHAnsi"/>
              </w:rPr>
              <w:t>1</w:t>
            </w:r>
          </w:p>
        </w:tc>
        <w:tc>
          <w:tcPr>
            <w:tcW w:w="2400" w:type="dxa"/>
          </w:tcPr>
          <w:p w14:paraId="3C443D78" w14:textId="77777777" w:rsidR="00B3692C" w:rsidRDefault="00375BAE">
            <w:pPr>
              <w:spacing w:before="40" w:after="40" w:line="240" w:lineRule="auto"/>
              <w:jc w:val="left"/>
            </w:pPr>
            <w:r>
              <w:rPr>
                <w:rFonts w:asciiTheme="minorHAnsi" w:hAnsiTheme="minorHAnsi" w:cstheme="minorHAnsi"/>
              </w:rPr>
              <w:t>Keamanan</w:t>
            </w:r>
          </w:p>
        </w:tc>
        <w:tc>
          <w:tcPr>
            <w:tcW w:w="4400" w:type="dxa"/>
          </w:tcPr>
          <w:p w14:paraId="20F6E7A8" w14:textId="77777777" w:rsidR="00B3692C" w:rsidRDefault="00375BAE">
            <w:pPr>
              <w:spacing w:before="40" w:after="40" w:line="240" w:lineRule="auto"/>
              <w:jc w:val="left"/>
            </w:pPr>
            <w:r>
              <w:rPr>
                <w:rFonts w:asciiTheme="minorHAnsi" w:hAnsiTheme="minorHAnsi" w:cstheme="minorHAnsi"/>
                <w:i/>
                <w:iCs/>
                <w:color w:val="7F7F7F"/>
              </w:rPr>
              <w:t>[Otentikasi, otorisasi, enkripsi data]</w:t>
            </w:r>
          </w:p>
        </w:tc>
        <w:tc>
          <w:tcPr>
            <w:tcW w:w="2400" w:type="dxa"/>
          </w:tcPr>
          <w:p w14:paraId="3B21E150" w14:textId="77777777" w:rsidR="00B3692C" w:rsidRDefault="00B3692C">
            <w:pPr>
              <w:spacing w:before="40" w:after="40" w:line="240" w:lineRule="auto"/>
              <w:jc w:val="left"/>
            </w:pPr>
          </w:p>
        </w:tc>
      </w:tr>
      <w:tr w:rsidR="00B3692C" w14:paraId="10E33EA7" w14:textId="77777777">
        <w:trPr>
          <w:cantSplit/>
          <w:jc w:val="center"/>
        </w:trPr>
        <w:tc>
          <w:tcPr>
            <w:tcW w:w="600" w:type="dxa"/>
          </w:tcPr>
          <w:p w14:paraId="70A4AE20" w14:textId="77777777" w:rsidR="00B3692C" w:rsidRDefault="00375BAE">
            <w:pPr>
              <w:spacing w:before="40" w:after="40" w:line="240" w:lineRule="auto"/>
              <w:jc w:val="center"/>
            </w:pPr>
            <w:r>
              <w:rPr>
                <w:rFonts w:asciiTheme="minorHAnsi" w:hAnsiTheme="minorHAnsi" w:cstheme="minorHAnsi"/>
              </w:rPr>
              <w:t>2</w:t>
            </w:r>
          </w:p>
        </w:tc>
        <w:tc>
          <w:tcPr>
            <w:tcW w:w="2400" w:type="dxa"/>
          </w:tcPr>
          <w:p w14:paraId="78B8F024" w14:textId="77777777" w:rsidR="00B3692C" w:rsidRDefault="00375BAE">
            <w:pPr>
              <w:spacing w:before="40" w:after="40" w:line="240" w:lineRule="auto"/>
              <w:jc w:val="left"/>
            </w:pPr>
            <w:r>
              <w:rPr>
                <w:rFonts w:asciiTheme="minorHAnsi" w:hAnsiTheme="minorHAnsi" w:cstheme="minorHAnsi"/>
              </w:rPr>
              <w:t>Kinerja</w:t>
            </w:r>
          </w:p>
        </w:tc>
        <w:tc>
          <w:tcPr>
            <w:tcW w:w="4400" w:type="dxa"/>
          </w:tcPr>
          <w:p w14:paraId="69E19248" w14:textId="77777777" w:rsidR="00B3692C" w:rsidRDefault="00375BAE">
            <w:pPr>
              <w:spacing w:before="40" w:after="40" w:line="240" w:lineRule="auto"/>
              <w:jc w:val="left"/>
            </w:pPr>
            <w:r>
              <w:rPr>
                <w:rFonts w:asciiTheme="minorHAnsi" w:hAnsiTheme="minorHAnsi" w:cstheme="minorHAnsi"/>
                <w:i/>
                <w:iCs/>
                <w:color w:val="7F7F7F"/>
              </w:rPr>
              <w:t>[Waktu respons, jumlah pengguna bersamaan]</w:t>
            </w:r>
          </w:p>
        </w:tc>
        <w:tc>
          <w:tcPr>
            <w:tcW w:w="2400" w:type="dxa"/>
          </w:tcPr>
          <w:p w14:paraId="0DB5C214" w14:textId="77777777" w:rsidR="00B3692C" w:rsidRDefault="00B3692C">
            <w:pPr>
              <w:spacing w:before="40" w:after="40" w:line="240" w:lineRule="auto"/>
              <w:jc w:val="left"/>
            </w:pPr>
          </w:p>
        </w:tc>
      </w:tr>
      <w:tr w:rsidR="00B3692C" w14:paraId="13245F8C" w14:textId="77777777">
        <w:trPr>
          <w:cantSplit/>
          <w:jc w:val="center"/>
        </w:trPr>
        <w:tc>
          <w:tcPr>
            <w:tcW w:w="600" w:type="dxa"/>
          </w:tcPr>
          <w:p w14:paraId="78E747C9" w14:textId="77777777" w:rsidR="00B3692C" w:rsidRDefault="00375BAE">
            <w:pPr>
              <w:spacing w:before="40" w:after="40" w:line="240" w:lineRule="auto"/>
              <w:jc w:val="center"/>
            </w:pPr>
            <w:r>
              <w:rPr>
                <w:rFonts w:asciiTheme="minorHAnsi" w:hAnsiTheme="minorHAnsi" w:cstheme="minorHAnsi"/>
              </w:rPr>
              <w:t>3</w:t>
            </w:r>
          </w:p>
        </w:tc>
        <w:tc>
          <w:tcPr>
            <w:tcW w:w="2400" w:type="dxa"/>
          </w:tcPr>
          <w:p w14:paraId="5BB9CFEC" w14:textId="77777777" w:rsidR="00B3692C" w:rsidRDefault="00375BAE">
            <w:pPr>
              <w:spacing w:before="40" w:after="40" w:line="240" w:lineRule="auto"/>
              <w:jc w:val="left"/>
            </w:pPr>
            <w:r>
              <w:rPr>
                <w:rFonts w:asciiTheme="minorHAnsi" w:hAnsiTheme="minorHAnsi" w:cstheme="minorHAnsi"/>
              </w:rPr>
              <w:t>Ketersediaan</w:t>
            </w:r>
          </w:p>
        </w:tc>
        <w:tc>
          <w:tcPr>
            <w:tcW w:w="4400" w:type="dxa"/>
          </w:tcPr>
          <w:p w14:paraId="026A6BC7" w14:textId="77777777" w:rsidR="00B3692C" w:rsidRDefault="00375BAE">
            <w:pPr>
              <w:spacing w:before="40" w:after="40" w:line="240" w:lineRule="auto"/>
              <w:jc w:val="left"/>
            </w:pPr>
            <w:r>
              <w:rPr>
                <w:rFonts w:asciiTheme="minorHAnsi" w:hAnsiTheme="minorHAnsi" w:cstheme="minorHAnsi"/>
                <w:i/>
                <w:iCs/>
                <w:color w:val="7F7F7F"/>
              </w:rPr>
              <w:t>[Target uptime, jadwal maintenance]</w:t>
            </w:r>
          </w:p>
        </w:tc>
        <w:tc>
          <w:tcPr>
            <w:tcW w:w="2400" w:type="dxa"/>
          </w:tcPr>
          <w:p w14:paraId="47B55901" w14:textId="77777777" w:rsidR="00B3692C" w:rsidRDefault="00B3692C">
            <w:pPr>
              <w:spacing w:before="40" w:after="40" w:line="240" w:lineRule="auto"/>
              <w:jc w:val="left"/>
            </w:pPr>
          </w:p>
        </w:tc>
      </w:tr>
      <w:tr w:rsidR="00B3692C" w14:paraId="3878314C" w14:textId="77777777">
        <w:trPr>
          <w:cantSplit/>
          <w:jc w:val="center"/>
        </w:trPr>
        <w:tc>
          <w:tcPr>
            <w:tcW w:w="600" w:type="dxa"/>
          </w:tcPr>
          <w:p w14:paraId="757242B7" w14:textId="77777777" w:rsidR="00B3692C" w:rsidRDefault="00375BAE">
            <w:pPr>
              <w:spacing w:before="40" w:after="40" w:line="240" w:lineRule="auto"/>
              <w:jc w:val="center"/>
            </w:pPr>
            <w:r>
              <w:rPr>
                <w:rFonts w:asciiTheme="minorHAnsi" w:hAnsiTheme="minorHAnsi" w:cstheme="minorHAnsi"/>
              </w:rPr>
              <w:t>4</w:t>
            </w:r>
          </w:p>
        </w:tc>
        <w:tc>
          <w:tcPr>
            <w:tcW w:w="2400" w:type="dxa"/>
          </w:tcPr>
          <w:p w14:paraId="3B7663E9" w14:textId="77777777" w:rsidR="00B3692C" w:rsidRDefault="00375BAE">
            <w:pPr>
              <w:spacing w:before="40" w:after="40" w:line="240" w:lineRule="auto"/>
              <w:jc w:val="left"/>
            </w:pPr>
            <w:r>
              <w:rPr>
                <w:rFonts w:asciiTheme="minorHAnsi" w:hAnsiTheme="minorHAnsi" w:cstheme="minorHAnsi"/>
              </w:rPr>
              <w:t>Audit Trail</w:t>
            </w:r>
          </w:p>
        </w:tc>
        <w:tc>
          <w:tcPr>
            <w:tcW w:w="4400" w:type="dxa"/>
          </w:tcPr>
          <w:p w14:paraId="47E3BE2E" w14:textId="77777777" w:rsidR="00B3692C" w:rsidRDefault="00375BAE">
            <w:pPr>
              <w:spacing w:before="40" w:after="40" w:line="240" w:lineRule="auto"/>
              <w:jc w:val="left"/>
            </w:pPr>
            <w:r>
              <w:rPr>
                <w:rFonts w:asciiTheme="minorHAnsi" w:hAnsiTheme="minorHAnsi" w:cstheme="minorHAnsi"/>
                <w:i/>
                <w:iCs/>
                <w:color w:val="7F7F7F"/>
              </w:rPr>
              <w:t>[Pencatatan aktivitas dan perubahan data]</w:t>
            </w:r>
          </w:p>
        </w:tc>
        <w:tc>
          <w:tcPr>
            <w:tcW w:w="2400" w:type="dxa"/>
          </w:tcPr>
          <w:p w14:paraId="0703D111" w14:textId="77777777" w:rsidR="00B3692C" w:rsidRDefault="00B3692C">
            <w:pPr>
              <w:spacing w:before="40" w:after="40" w:line="240" w:lineRule="auto"/>
              <w:jc w:val="left"/>
            </w:pPr>
          </w:p>
        </w:tc>
      </w:tr>
      <w:tr w:rsidR="00B3692C" w14:paraId="1CF48DB4" w14:textId="77777777">
        <w:trPr>
          <w:cantSplit/>
          <w:jc w:val="center"/>
        </w:trPr>
        <w:tc>
          <w:tcPr>
            <w:tcW w:w="600" w:type="dxa"/>
          </w:tcPr>
          <w:p w14:paraId="76080C52" w14:textId="77777777" w:rsidR="00B3692C" w:rsidRDefault="00375BAE">
            <w:pPr>
              <w:spacing w:before="40" w:after="40" w:line="240" w:lineRule="auto"/>
              <w:jc w:val="center"/>
            </w:pPr>
            <w:r>
              <w:rPr>
                <w:rFonts w:asciiTheme="minorHAnsi" w:hAnsiTheme="minorHAnsi" w:cstheme="minorHAnsi"/>
              </w:rPr>
              <w:t>5</w:t>
            </w:r>
          </w:p>
        </w:tc>
        <w:tc>
          <w:tcPr>
            <w:tcW w:w="2400" w:type="dxa"/>
          </w:tcPr>
          <w:p w14:paraId="2DCD8C38" w14:textId="77777777" w:rsidR="00B3692C" w:rsidRDefault="00375BAE">
            <w:pPr>
              <w:spacing w:before="40" w:after="40" w:line="240" w:lineRule="auto"/>
              <w:jc w:val="left"/>
            </w:pPr>
            <w:r>
              <w:rPr>
                <w:rFonts w:asciiTheme="minorHAnsi" w:hAnsiTheme="minorHAnsi" w:cstheme="minorHAnsi"/>
              </w:rPr>
              <w:t>Kompatibilitas</w:t>
            </w:r>
          </w:p>
        </w:tc>
        <w:tc>
          <w:tcPr>
            <w:tcW w:w="4400" w:type="dxa"/>
          </w:tcPr>
          <w:p w14:paraId="4188FF82" w14:textId="77777777" w:rsidR="00B3692C" w:rsidRDefault="00375BAE">
            <w:pPr>
              <w:spacing w:before="40" w:after="40" w:line="240" w:lineRule="auto"/>
              <w:jc w:val="left"/>
            </w:pPr>
            <w:r>
              <w:rPr>
                <w:rFonts w:asciiTheme="minorHAnsi" w:hAnsiTheme="minorHAnsi" w:cstheme="minorHAnsi"/>
                <w:i/>
                <w:iCs/>
                <w:color w:val="7F7F7F"/>
              </w:rPr>
              <w:t>[Browser, perangkat, dan sistem operasi yang didukung]</w:t>
            </w:r>
          </w:p>
        </w:tc>
        <w:tc>
          <w:tcPr>
            <w:tcW w:w="2400" w:type="dxa"/>
          </w:tcPr>
          <w:p w14:paraId="3FBEFCC9" w14:textId="77777777" w:rsidR="00B3692C" w:rsidRDefault="00B3692C">
            <w:pPr>
              <w:spacing w:before="40" w:after="40" w:line="240" w:lineRule="auto"/>
              <w:jc w:val="left"/>
            </w:pPr>
          </w:p>
        </w:tc>
      </w:tr>
      <w:tr w:rsidR="00B3692C" w14:paraId="343DC587" w14:textId="77777777">
        <w:trPr>
          <w:cantSplit/>
          <w:jc w:val="center"/>
        </w:trPr>
        <w:tc>
          <w:tcPr>
            <w:tcW w:w="600" w:type="dxa"/>
          </w:tcPr>
          <w:p w14:paraId="6CECEE55" w14:textId="77777777" w:rsidR="00B3692C" w:rsidRDefault="00375BAE">
            <w:pPr>
              <w:spacing w:before="40" w:after="40" w:line="240" w:lineRule="auto"/>
              <w:jc w:val="center"/>
            </w:pPr>
            <w:r>
              <w:rPr>
                <w:rFonts w:asciiTheme="minorHAnsi" w:hAnsiTheme="minorHAnsi" w:cstheme="minorHAnsi"/>
              </w:rPr>
              <w:t>6</w:t>
            </w:r>
          </w:p>
        </w:tc>
        <w:tc>
          <w:tcPr>
            <w:tcW w:w="2400" w:type="dxa"/>
          </w:tcPr>
          <w:p w14:paraId="588018B5" w14:textId="77777777" w:rsidR="00B3692C" w:rsidRDefault="00375BAE">
            <w:pPr>
              <w:spacing w:before="40" w:after="40" w:line="240" w:lineRule="auto"/>
              <w:jc w:val="left"/>
            </w:pPr>
            <w:r>
              <w:rPr>
                <w:rFonts w:asciiTheme="minorHAnsi" w:hAnsiTheme="minorHAnsi" w:cstheme="minorHAnsi"/>
              </w:rPr>
              <w:t>Backup dan Pemulihan</w:t>
            </w:r>
          </w:p>
        </w:tc>
        <w:tc>
          <w:tcPr>
            <w:tcW w:w="4400" w:type="dxa"/>
          </w:tcPr>
          <w:p w14:paraId="4540ABE6" w14:textId="77777777" w:rsidR="00B3692C" w:rsidRDefault="00375BAE">
            <w:pPr>
              <w:spacing w:before="40" w:after="40" w:line="240" w:lineRule="auto"/>
              <w:jc w:val="left"/>
            </w:pPr>
            <w:r>
              <w:rPr>
                <w:rFonts w:asciiTheme="minorHAnsi" w:hAnsiTheme="minorHAnsi" w:cstheme="minorHAnsi"/>
                <w:i/>
                <w:iCs/>
                <w:color w:val="7F7F7F"/>
              </w:rPr>
              <w:t>[Frekuensi backup, waktu pemulihan]</w:t>
            </w:r>
          </w:p>
        </w:tc>
        <w:tc>
          <w:tcPr>
            <w:tcW w:w="2400" w:type="dxa"/>
          </w:tcPr>
          <w:p w14:paraId="5D0F6FB8" w14:textId="77777777" w:rsidR="00B3692C" w:rsidRDefault="00B3692C">
            <w:pPr>
              <w:spacing w:before="40" w:after="40" w:line="240" w:lineRule="auto"/>
              <w:jc w:val="left"/>
            </w:pPr>
          </w:p>
        </w:tc>
      </w:tr>
    </w:tbl>
    <w:p w14:paraId="40CFA429" w14:textId="77777777" w:rsidR="00B3692C" w:rsidRDefault="00B3692C">
      <w:pPr>
        <w:spacing w:before="0" w:after="0" w:line="120" w:lineRule="exact"/>
      </w:pPr>
    </w:p>
    <w:p w14:paraId="78D983BF" w14:textId="77777777" w:rsidR="00B3692C" w:rsidRDefault="00375BAE">
      <w:pPr>
        <w:pStyle w:val="Heading1"/>
      </w:pPr>
      <w:bookmarkStart w:id="64" w:name="_Toc91152"/>
      <w:r>
        <w:rPr>
          <w:rFonts w:asciiTheme="minorHAnsi" w:hAnsiTheme="minorHAnsi" w:cstheme="minorHAnsi"/>
        </w:rPr>
        <w:t>Asumsi, Batasan, dan Risiko</w:t>
      </w:r>
      <w:bookmarkEnd w:id="64"/>
    </w:p>
    <w:p w14:paraId="4BA021D5" w14:textId="77777777" w:rsidR="00B3692C" w:rsidRDefault="00375BAE">
      <w:pPr>
        <w:pStyle w:val="Heading2"/>
      </w:pPr>
      <w:bookmarkStart w:id="65" w:name="_Toc91153"/>
      <w:r>
        <w:rPr>
          <w:rFonts w:asciiTheme="minorHAnsi" w:hAnsiTheme="minorHAnsi" w:cstheme="minorHAnsi"/>
        </w:rPr>
        <w:t>Asumsi</w:t>
      </w:r>
      <w:bookmarkEnd w:id="65"/>
    </w:p>
    <w:p w14:paraId="593ED480" w14:textId="77777777" w:rsidR="00B3692C" w:rsidRDefault="00375BAE">
      <w:pPr>
        <w:spacing w:before="80" w:after="80"/>
        <w:jc w:val="left"/>
      </w:pPr>
      <w:r>
        <w:rPr>
          <w:rFonts w:asciiTheme="minorHAnsi" w:hAnsiTheme="minorHAnsi" w:cstheme="minorHAnsi"/>
          <w:i/>
          <w:iCs/>
          <w:color w:val="7F7F7F"/>
        </w:rPr>
        <w:t>Petunjuk: Hal-hal yang dianggap benar dalam penyusunan dokumen ini.</w:t>
      </w:r>
    </w:p>
    <w:p w14:paraId="5A6B1075" w14:textId="77777777" w:rsidR="00B3692C" w:rsidRDefault="00375BAE">
      <w:pPr>
        <w:pStyle w:val="Caption"/>
        <w:keepNext/>
      </w:pPr>
      <w:bookmarkStart w:id="66" w:name="_Toc92154"/>
      <w:r>
        <w:lastRenderedPageBreak/>
        <w:t xml:space="preserve">Table </w:t>
      </w:r>
      <w:r>
        <w:fldChar w:fldCharType="begin"/>
      </w:r>
      <w:r>
        <w:instrText xml:space="preserve"> SEQ Table \* ARABIC </w:instrText>
      </w:r>
      <w:r>
        <w:fldChar w:fldCharType="separate"/>
      </w:r>
      <w:r>
        <w:rPr>
          <w:noProof/>
        </w:rPr>
        <w:t>22</w:t>
      </w:r>
      <w:r>
        <w:fldChar w:fldCharType="end"/>
      </w:r>
      <w:r>
        <w:t xml:space="preserve"> Daftar Asumsi</w:t>
      </w:r>
      <w:bookmarkEnd w:id="66"/>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6200"/>
        <w:gridCol w:w="3000"/>
      </w:tblGrid>
      <w:tr w:rsidR="00B3692C" w14:paraId="4E9EA818" w14:textId="77777777">
        <w:trPr>
          <w:cantSplit/>
          <w:tblHeader/>
          <w:jc w:val="center"/>
        </w:trPr>
        <w:tc>
          <w:tcPr>
            <w:tcW w:w="600" w:type="dxa"/>
            <w:shd w:val="clear" w:color="auto" w:fill="FFD6AD"/>
            <w:vAlign w:val="center"/>
          </w:tcPr>
          <w:p w14:paraId="5863502A" w14:textId="77777777" w:rsidR="00B3692C" w:rsidRDefault="00375BAE">
            <w:pPr>
              <w:spacing w:before="40" w:after="40" w:line="240" w:lineRule="auto"/>
              <w:jc w:val="center"/>
            </w:pPr>
            <w:r>
              <w:rPr>
                <w:rFonts w:asciiTheme="minorHAnsi" w:hAnsiTheme="minorHAnsi" w:cstheme="minorHAnsi"/>
                <w:b/>
                <w:bCs/>
              </w:rPr>
              <w:t>No</w:t>
            </w:r>
          </w:p>
        </w:tc>
        <w:tc>
          <w:tcPr>
            <w:tcW w:w="6200" w:type="dxa"/>
            <w:shd w:val="clear" w:color="auto" w:fill="FFD6AD"/>
            <w:vAlign w:val="center"/>
          </w:tcPr>
          <w:p w14:paraId="7507382A" w14:textId="77777777" w:rsidR="00B3692C" w:rsidRDefault="00375BAE">
            <w:pPr>
              <w:spacing w:before="40" w:after="40" w:line="240" w:lineRule="auto"/>
              <w:jc w:val="center"/>
            </w:pPr>
            <w:r>
              <w:rPr>
                <w:rFonts w:asciiTheme="minorHAnsi" w:hAnsiTheme="minorHAnsi" w:cstheme="minorHAnsi"/>
                <w:b/>
                <w:bCs/>
              </w:rPr>
              <w:t>Asumsi</w:t>
            </w:r>
          </w:p>
        </w:tc>
        <w:tc>
          <w:tcPr>
            <w:tcW w:w="3000" w:type="dxa"/>
            <w:shd w:val="clear" w:color="auto" w:fill="FFD6AD"/>
            <w:vAlign w:val="center"/>
          </w:tcPr>
          <w:p w14:paraId="3102AC74" w14:textId="77777777" w:rsidR="00B3692C" w:rsidRDefault="00375BAE">
            <w:pPr>
              <w:spacing w:before="40" w:after="40" w:line="240" w:lineRule="auto"/>
              <w:jc w:val="center"/>
            </w:pPr>
            <w:r>
              <w:rPr>
                <w:rFonts w:asciiTheme="minorHAnsi" w:hAnsiTheme="minorHAnsi" w:cstheme="minorHAnsi"/>
                <w:b/>
                <w:bCs/>
              </w:rPr>
              <w:t>Keterangan</w:t>
            </w:r>
          </w:p>
        </w:tc>
      </w:tr>
      <w:tr w:rsidR="00B3692C" w14:paraId="339C2564" w14:textId="77777777">
        <w:trPr>
          <w:cantSplit/>
          <w:jc w:val="center"/>
        </w:trPr>
        <w:tc>
          <w:tcPr>
            <w:tcW w:w="600" w:type="dxa"/>
          </w:tcPr>
          <w:p w14:paraId="37A38546" w14:textId="77777777" w:rsidR="00B3692C" w:rsidRDefault="00375BAE">
            <w:pPr>
              <w:spacing w:before="40" w:after="40" w:line="240" w:lineRule="auto"/>
              <w:jc w:val="center"/>
            </w:pPr>
            <w:r>
              <w:rPr>
                <w:rFonts w:asciiTheme="minorHAnsi" w:hAnsiTheme="minorHAnsi" w:cstheme="minorHAnsi"/>
              </w:rPr>
              <w:t>1</w:t>
            </w:r>
          </w:p>
        </w:tc>
        <w:tc>
          <w:tcPr>
            <w:tcW w:w="6200" w:type="dxa"/>
          </w:tcPr>
          <w:p w14:paraId="173C9F21" w14:textId="77777777" w:rsidR="00B3692C" w:rsidRDefault="00B3692C">
            <w:pPr>
              <w:spacing w:before="40" w:after="40" w:line="240" w:lineRule="auto"/>
              <w:jc w:val="left"/>
            </w:pPr>
          </w:p>
        </w:tc>
        <w:tc>
          <w:tcPr>
            <w:tcW w:w="3000" w:type="dxa"/>
          </w:tcPr>
          <w:p w14:paraId="0BB18085" w14:textId="77777777" w:rsidR="00B3692C" w:rsidRDefault="00B3692C">
            <w:pPr>
              <w:spacing w:before="40" w:after="40" w:line="240" w:lineRule="auto"/>
              <w:jc w:val="left"/>
            </w:pPr>
          </w:p>
        </w:tc>
      </w:tr>
      <w:tr w:rsidR="00B3692C" w14:paraId="796CF423" w14:textId="77777777">
        <w:trPr>
          <w:cantSplit/>
          <w:jc w:val="center"/>
        </w:trPr>
        <w:tc>
          <w:tcPr>
            <w:tcW w:w="600" w:type="dxa"/>
          </w:tcPr>
          <w:p w14:paraId="08533437" w14:textId="77777777" w:rsidR="00B3692C" w:rsidRDefault="00375BAE">
            <w:pPr>
              <w:spacing w:before="40" w:after="40" w:line="240" w:lineRule="auto"/>
              <w:jc w:val="center"/>
            </w:pPr>
            <w:r>
              <w:rPr>
                <w:rFonts w:asciiTheme="minorHAnsi" w:hAnsiTheme="minorHAnsi" w:cstheme="minorHAnsi"/>
              </w:rPr>
              <w:t>2</w:t>
            </w:r>
          </w:p>
        </w:tc>
        <w:tc>
          <w:tcPr>
            <w:tcW w:w="6200" w:type="dxa"/>
          </w:tcPr>
          <w:p w14:paraId="7B06CF02" w14:textId="77777777" w:rsidR="00B3692C" w:rsidRDefault="00B3692C">
            <w:pPr>
              <w:spacing w:before="40" w:after="40" w:line="240" w:lineRule="auto"/>
              <w:jc w:val="left"/>
            </w:pPr>
          </w:p>
        </w:tc>
        <w:tc>
          <w:tcPr>
            <w:tcW w:w="3000" w:type="dxa"/>
          </w:tcPr>
          <w:p w14:paraId="4F40864C" w14:textId="77777777" w:rsidR="00B3692C" w:rsidRDefault="00B3692C">
            <w:pPr>
              <w:spacing w:before="40" w:after="40" w:line="240" w:lineRule="auto"/>
              <w:jc w:val="left"/>
            </w:pPr>
          </w:p>
        </w:tc>
      </w:tr>
      <w:tr w:rsidR="00B3692C" w14:paraId="624A3751" w14:textId="77777777">
        <w:trPr>
          <w:cantSplit/>
          <w:jc w:val="center"/>
        </w:trPr>
        <w:tc>
          <w:tcPr>
            <w:tcW w:w="600" w:type="dxa"/>
          </w:tcPr>
          <w:p w14:paraId="63DEDD72" w14:textId="77777777" w:rsidR="00B3692C" w:rsidRDefault="00375BAE">
            <w:pPr>
              <w:spacing w:before="40" w:after="40" w:line="240" w:lineRule="auto"/>
              <w:jc w:val="center"/>
            </w:pPr>
            <w:r>
              <w:rPr>
                <w:rFonts w:asciiTheme="minorHAnsi" w:hAnsiTheme="minorHAnsi" w:cstheme="minorHAnsi"/>
              </w:rPr>
              <w:t>3</w:t>
            </w:r>
          </w:p>
        </w:tc>
        <w:tc>
          <w:tcPr>
            <w:tcW w:w="6200" w:type="dxa"/>
          </w:tcPr>
          <w:p w14:paraId="77E24CA1" w14:textId="77777777" w:rsidR="00B3692C" w:rsidRDefault="00B3692C">
            <w:pPr>
              <w:spacing w:before="40" w:after="40" w:line="240" w:lineRule="auto"/>
              <w:jc w:val="left"/>
            </w:pPr>
          </w:p>
        </w:tc>
        <w:tc>
          <w:tcPr>
            <w:tcW w:w="3000" w:type="dxa"/>
          </w:tcPr>
          <w:p w14:paraId="3FA2C41C" w14:textId="77777777" w:rsidR="00B3692C" w:rsidRDefault="00B3692C">
            <w:pPr>
              <w:spacing w:before="40" w:after="40" w:line="240" w:lineRule="auto"/>
              <w:jc w:val="left"/>
            </w:pPr>
          </w:p>
        </w:tc>
      </w:tr>
    </w:tbl>
    <w:p w14:paraId="543913C3" w14:textId="77777777" w:rsidR="00B3692C" w:rsidRDefault="00B3692C">
      <w:pPr>
        <w:spacing w:before="0" w:after="0" w:line="120" w:lineRule="exact"/>
      </w:pPr>
    </w:p>
    <w:p w14:paraId="2CB80AEA" w14:textId="77777777" w:rsidR="00B3692C" w:rsidRDefault="00375BAE">
      <w:pPr>
        <w:pStyle w:val="Heading2"/>
      </w:pPr>
      <w:bookmarkStart w:id="67" w:name="_Toc91155"/>
      <w:r>
        <w:rPr>
          <w:rFonts w:asciiTheme="minorHAnsi" w:hAnsiTheme="minorHAnsi" w:cstheme="minorHAnsi"/>
        </w:rPr>
        <w:t>Batasan</w:t>
      </w:r>
      <w:bookmarkEnd w:id="67"/>
    </w:p>
    <w:p w14:paraId="2B877C24" w14:textId="77777777" w:rsidR="00B3692C" w:rsidRDefault="00375BAE">
      <w:pPr>
        <w:spacing w:before="80" w:after="80"/>
        <w:jc w:val="left"/>
      </w:pPr>
      <w:r>
        <w:rPr>
          <w:rFonts w:asciiTheme="minorHAnsi" w:hAnsiTheme="minorHAnsi" w:cstheme="minorHAnsi"/>
          <w:i/>
          <w:iCs/>
          <w:color w:val="7F7F7F"/>
        </w:rPr>
        <w:t>Petunjuk: Keterbatasan waktu, teknologi, anggaran, atau kebijakan yang memengaruhi solusi.</w:t>
      </w:r>
    </w:p>
    <w:p w14:paraId="07B22F59" w14:textId="77777777" w:rsidR="00B3692C" w:rsidRDefault="00375BAE">
      <w:pPr>
        <w:pStyle w:val="Caption"/>
        <w:keepNext/>
      </w:pPr>
      <w:bookmarkStart w:id="68" w:name="_Toc92156"/>
      <w:r>
        <w:t xml:space="preserve">Table </w:t>
      </w:r>
      <w:r>
        <w:fldChar w:fldCharType="begin"/>
      </w:r>
      <w:r>
        <w:instrText xml:space="preserve"> SEQ Table \* ARABIC </w:instrText>
      </w:r>
      <w:r>
        <w:fldChar w:fldCharType="separate"/>
      </w:r>
      <w:r>
        <w:rPr>
          <w:noProof/>
        </w:rPr>
        <w:t>23</w:t>
      </w:r>
      <w:r>
        <w:fldChar w:fldCharType="end"/>
      </w:r>
      <w:r>
        <w:t xml:space="preserve"> Daftar Batasan</w:t>
      </w:r>
      <w:bookmarkEnd w:id="68"/>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6200"/>
        <w:gridCol w:w="3000"/>
      </w:tblGrid>
      <w:tr w:rsidR="00B3692C" w14:paraId="78B26DC2" w14:textId="77777777">
        <w:trPr>
          <w:cantSplit/>
          <w:tblHeader/>
          <w:jc w:val="center"/>
        </w:trPr>
        <w:tc>
          <w:tcPr>
            <w:tcW w:w="600" w:type="dxa"/>
            <w:shd w:val="clear" w:color="auto" w:fill="FFD6AD"/>
            <w:vAlign w:val="center"/>
          </w:tcPr>
          <w:p w14:paraId="59CF1AA2" w14:textId="77777777" w:rsidR="00B3692C" w:rsidRDefault="00375BAE">
            <w:pPr>
              <w:spacing w:before="40" w:after="40" w:line="240" w:lineRule="auto"/>
              <w:jc w:val="center"/>
            </w:pPr>
            <w:r>
              <w:rPr>
                <w:rFonts w:asciiTheme="minorHAnsi" w:hAnsiTheme="minorHAnsi" w:cstheme="minorHAnsi"/>
                <w:b/>
                <w:bCs/>
              </w:rPr>
              <w:t>No</w:t>
            </w:r>
          </w:p>
        </w:tc>
        <w:tc>
          <w:tcPr>
            <w:tcW w:w="6200" w:type="dxa"/>
            <w:shd w:val="clear" w:color="auto" w:fill="FFD6AD"/>
            <w:vAlign w:val="center"/>
          </w:tcPr>
          <w:p w14:paraId="793DA69E" w14:textId="77777777" w:rsidR="00B3692C" w:rsidRDefault="00375BAE">
            <w:pPr>
              <w:spacing w:before="40" w:after="40" w:line="240" w:lineRule="auto"/>
              <w:jc w:val="center"/>
            </w:pPr>
            <w:r>
              <w:rPr>
                <w:rFonts w:asciiTheme="minorHAnsi" w:hAnsiTheme="minorHAnsi" w:cstheme="minorHAnsi"/>
                <w:b/>
                <w:bCs/>
              </w:rPr>
              <w:t>Batasan</w:t>
            </w:r>
          </w:p>
        </w:tc>
        <w:tc>
          <w:tcPr>
            <w:tcW w:w="3000" w:type="dxa"/>
            <w:shd w:val="clear" w:color="auto" w:fill="FFD6AD"/>
            <w:vAlign w:val="center"/>
          </w:tcPr>
          <w:p w14:paraId="4D2DFF92" w14:textId="77777777" w:rsidR="00B3692C" w:rsidRDefault="00375BAE">
            <w:pPr>
              <w:spacing w:before="40" w:after="40" w:line="240" w:lineRule="auto"/>
              <w:jc w:val="center"/>
            </w:pPr>
            <w:r>
              <w:rPr>
                <w:rFonts w:asciiTheme="minorHAnsi" w:hAnsiTheme="minorHAnsi" w:cstheme="minorHAnsi"/>
                <w:b/>
                <w:bCs/>
              </w:rPr>
              <w:t>Keterangan</w:t>
            </w:r>
          </w:p>
        </w:tc>
      </w:tr>
      <w:tr w:rsidR="00B3692C" w14:paraId="0C1A8846" w14:textId="77777777">
        <w:trPr>
          <w:cantSplit/>
          <w:jc w:val="center"/>
        </w:trPr>
        <w:tc>
          <w:tcPr>
            <w:tcW w:w="600" w:type="dxa"/>
          </w:tcPr>
          <w:p w14:paraId="7029B6FE" w14:textId="77777777" w:rsidR="00B3692C" w:rsidRDefault="00375BAE">
            <w:pPr>
              <w:spacing w:before="40" w:after="40" w:line="240" w:lineRule="auto"/>
              <w:jc w:val="center"/>
            </w:pPr>
            <w:r>
              <w:rPr>
                <w:rFonts w:asciiTheme="minorHAnsi" w:hAnsiTheme="minorHAnsi" w:cstheme="minorHAnsi"/>
              </w:rPr>
              <w:t>1</w:t>
            </w:r>
          </w:p>
        </w:tc>
        <w:tc>
          <w:tcPr>
            <w:tcW w:w="6200" w:type="dxa"/>
          </w:tcPr>
          <w:p w14:paraId="0B5E1082" w14:textId="77777777" w:rsidR="00B3692C" w:rsidRDefault="00B3692C">
            <w:pPr>
              <w:spacing w:before="40" w:after="40" w:line="240" w:lineRule="auto"/>
              <w:jc w:val="left"/>
            </w:pPr>
          </w:p>
        </w:tc>
        <w:tc>
          <w:tcPr>
            <w:tcW w:w="3000" w:type="dxa"/>
          </w:tcPr>
          <w:p w14:paraId="32AC03CC" w14:textId="77777777" w:rsidR="00B3692C" w:rsidRDefault="00B3692C">
            <w:pPr>
              <w:spacing w:before="40" w:after="40" w:line="240" w:lineRule="auto"/>
              <w:jc w:val="left"/>
            </w:pPr>
          </w:p>
        </w:tc>
      </w:tr>
      <w:tr w:rsidR="00B3692C" w14:paraId="2324B75C" w14:textId="77777777">
        <w:trPr>
          <w:cantSplit/>
          <w:jc w:val="center"/>
        </w:trPr>
        <w:tc>
          <w:tcPr>
            <w:tcW w:w="600" w:type="dxa"/>
          </w:tcPr>
          <w:p w14:paraId="70EA8CC4" w14:textId="77777777" w:rsidR="00B3692C" w:rsidRDefault="00375BAE">
            <w:pPr>
              <w:spacing w:before="40" w:after="40" w:line="240" w:lineRule="auto"/>
              <w:jc w:val="center"/>
            </w:pPr>
            <w:r>
              <w:rPr>
                <w:rFonts w:asciiTheme="minorHAnsi" w:hAnsiTheme="minorHAnsi" w:cstheme="minorHAnsi"/>
              </w:rPr>
              <w:t>2</w:t>
            </w:r>
          </w:p>
        </w:tc>
        <w:tc>
          <w:tcPr>
            <w:tcW w:w="6200" w:type="dxa"/>
          </w:tcPr>
          <w:p w14:paraId="712722E7" w14:textId="77777777" w:rsidR="00B3692C" w:rsidRDefault="00B3692C">
            <w:pPr>
              <w:spacing w:before="40" w:after="40" w:line="240" w:lineRule="auto"/>
              <w:jc w:val="left"/>
            </w:pPr>
          </w:p>
        </w:tc>
        <w:tc>
          <w:tcPr>
            <w:tcW w:w="3000" w:type="dxa"/>
          </w:tcPr>
          <w:p w14:paraId="0572E0BF" w14:textId="77777777" w:rsidR="00B3692C" w:rsidRDefault="00B3692C">
            <w:pPr>
              <w:spacing w:before="40" w:after="40" w:line="240" w:lineRule="auto"/>
              <w:jc w:val="left"/>
            </w:pPr>
          </w:p>
        </w:tc>
      </w:tr>
      <w:tr w:rsidR="00B3692C" w14:paraId="2513BA44" w14:textId="77777777">
        <w:trPr>
          <w:cantSplit/>
          <w:jc w:val="center"/>
        </w:trPr>
        <w:tc>
          <w:tcPr>
            <w:tcW w:w="600" w:type="dxa"/>
          </w:tcPr>
          <w:p w14:paraId="529B1232" w14:textId="77777777" w:rsidR="00B3692C" w:rsidRDefault="00375BAE">
            <w:pPr>
              <w:spacing w:before="40" w:after="40" w:line="240" w:lineRule="auto"/>
              <w:jc w:val="center"/>
            </w:pPr>
            <w:r>
              <w:rPr>
                <w:rFonts w:asciiTheme="minorHAnsi" w:hAnsiTheme="minorHAnsi" w:cstheme="minorHAnsi"/>
              </w:rPr>
              <w:t>3</w:t>
            </w:r>
          </w:p>
        </w:tc>
        <w:tc>
          <w:tcPr>
            <w:tcW w:w="6200" w:type="dxa"/>
          </w:tcPr>
          <w:p w14:paraId="2215F6D6" w14:textId="77777777" w:rsidR="00B3692C" w:rsidRDefault="00B3692C">
            <w:pPr>
              <w:spacing w:before="40" w:after="40" w:line="240" w:lineRule="auto"/>
              <w:jc w:val="left"/>
            </w:pPr>
          </w:p>
        </w:tc>
        <w:tc>
          <w:tcPr>
            <w:tcW w:w="3000" w:type="dxa"/>
          </w:tcPr>
          <w:p w14:paraId="3FAB2E15" w14:textId="77777777" w:rsidR="00B3692C" w:rsidRDefault="00B3692C">
            <w:pPr>
              <w:spacing w:before="40" w:after="40" w:line="240" w:lineRule="auto"/>
              <w:jc w:val="left"/>
            </w:pPr>
          </w:p>
        </w:tc>
      </w:tr>
    </w:tbl>
    <w:p w14:paraId="00DD85FE" w14:textId="77777777" w:rsidR="00B3692C" w:rsidRDefault="00B3692C">
      <w:pPr>
        <w:spacing w:before="0" w:after="0" w:line="120" w:lineRule="exact"/>
      </w:pPr>
    </w:p>
    <w:p w14:paraId="4D6A1918" w14:textId="77777777" w:rsidR="00B3692C" w:rsidRDefault="00375BAE">
      <w:pPr>
        <w:pStyle w:val="Heading2"/>
      </w:pPr>
      <w:bookmarkStart w:id="69" w:name="_Toc91157"/>
      <w:r>
        <w:rPr>
          <w:rFonts w:asciiTheme="minorHAnsi" w:hAnsiTheme="minorHAnsi" w:cstheme="minorHAnsi"/>
        </w:rPr>
        <w:t>Risiko dan Mitigasi</w:t>
      </w:r>
      <w:bookmarkEnd w:id="69"/>
    </w:p>
    <w:p w14:paraId="7A5193EB" w14:textId="77777777" w:rsidR="00B3692C" w:rsidRDefault="00375BAE">
      <w:pPr>
        <w:spacing w:before="80" w:after="80"/>
        <w:jc w:val="left"/>
      </w:pPr>
      <w:r>
        <w:rPr>
          <w:rFonts w:asciiTheme="minorHAnsi" w:hAnsiTheme="minorHAnsi" w:cstheme="minorHAnsi"/>
          <w:i/>
          <w:iCs/>
          <w:color w:val="7F7F7F"/>
        </w:rPr>
        <w:t>Petunjuk: Risiko yang dapat menghambat proyek beserta rencana penanganannya.</w:t>
      </w:r>
    </w:p>
    <w:p w14:paraId="26A4A0C0" w14:textId="77777777" w:rsidR="00B3692C" w:rsidRDefault="00375BAE">
      <w:pPr>
        <w:pStyle w:val="Caption"/>
        <w:keepNext/>
      </w:pPr>
      <w:bookmarkStart w:id="70" w:name="_Toc92158"/>
      <w:r>
        <w:t xml:space="preserve">Table </w:t>
      </w:r>
      <w:r>
        <w:fldChar w:fldCharType="begin"/>
      </w:r>
      <w:r>
        <w:instrText xml:space="preserve"> SEQ Table \* ARABIC </w:instrText>
      </w:r>
      <w:r>
        <w:fldChar w:fldCharType="separate"/>
      </w:r>
      <w:r>
        <w:rPr>
          <w:noProof/>
        </w:rPr>
        <w:t>24</w:t>
      </w:r>
      <w:r>
        <w:fldChar w:fldCharType="end"/>
      </w:r>
      <w:r>
        <w:t xml:space="preserve"> Daftar Risiko dan Mitigasi</w:t>
      </w:r>
      <w:bookmarkEnd w:id="70"/>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3000"/>
        <w:gridCol w:w="1500"/>
        <w:gridCol w:w="1500"/>
        <w:gridCol w:w="3200"/>
      </w:tblGrid>
      <w:tr w:rsidR="00B3692C" w14:paraId="2A76B915" w14:textId="77777777">
        <w:trPr>
          <w:cantSplit/>
          <w:tblHeader/>
          <w:jc w:val="center"/>
        </w:trPr>
        <w:tc>
          <w:tcPr>
            <w:tcW w:w="600" w:type="dxa"/>
            <w:shd w:val="clear" w:color="auto" w:fill="FFD6AD"/>
            <w:vAlign w:val="center"/>
          </w:tcPr>
          <w:p w14:paraId="14B79B54" w14:textId="77777777" w:rsidR="00B3692C" w:rsidRDefault="00375BAE">
            <w:pPr>
              <w:spacing w:before="40" w:after="40" w:line="240" w:lineRule="auto"/>
              <w:jc w:val="center"/>
            </w:pPr>
            <w:r>
              <w:rPr>
                <w:rFonts w:asciiTheme="minorHAnsi" w:hAnsiTheme="minorHAnsi" w:cstheme="minorHAnsi"/>
                <w:b/>
                <w:bCs/>
              </w:rPr>
              <w:t>No</w:t>
            </w:r>
          </w:p>
        </w:tc>
        <w:tc>
          <w:tcPr>
            <w:tcW w:w="3000" w:type="dxa"/>
            <w:shd w:val="clear" w:color="auto" w:fill="FFD6AD"/>
            <w:vAlign w:val="center"/>
          </w:tcPr>
          <w:p w14:paraId="62CE941F" w14:textId="77777777" w:rsidR="00B3692C" w:rsidRDefault="00375BAE">
            <w:pPr>
              <w:spacing w:before="40" w:after="40" w:line="240" w:lineRule="auto"/>
              <w:jc w:val="center"/>
            </w:pPr>
            <w:r>
              <w:rPr>
                <w:rFonts w:asciiTheme="minorHAnsi" w:hAnsiTheme="minorHAnsi" w:cstheme="minorHAnsi"/>
                <w:b/>
                <w:bCs/>
              </w:rPr>
              <w:t>Risiko</w:t>
            </w:r>
          </w:p>
        </w:tc>
        <w:tc>
          <w:tcPr>
            <w:tcW w:w="1500" w:type="dxa"/>
            <w:shd w:val="clear" w:color="auto" w:fill="FFD6AD"/>
            <w:vAlign w:val="center"/>
          </w:tcPr>
          <w:p w14:paraId="2A15425A" w14:textId="77777777" w:rsidR="00B3692C" w:rsidRDefault="00375BAE">
            <w:pPr>
              <w:spacing w:before="40" w:after="40" w:line="240" w:lineRule="auto"/>
              <w:jc w:val="center"/>
            </w:pPr>
            <w:r>
              <w:rPr>
                <w:rFonts w:asciiTheme="minorHAnsi" w:hAnsiTheme="minorHAnsi" w:cstheme="minorHAnsi"/>
                <w:b/>
                <w:bCs/>
              </w:rPr>
              <w:t>Dampak</w:t>
            </w:r>
          </w:p>
        </w:tc>
        <w:tc>
          <w:tcPr>
            <w:tcW w:w="1500" w:type="dxa"/>
            <w:shd w:val="clear" w:color="auto" w:fill="FFD6AD"/>
            <w:vAlign w:val="center"/>
          </w:tcPr>
          <w:p w14:paraId="0C9F4F6A" w14:textId="77777777" w:rsidR="00B3692C" w:rsidRDefault="00375BAE">
            <w:pPr>
              <w:spacing w:before="40" w:after="40" w:line="240" w:lineRule="auto"/>
              <w:jc w:val="center"/>
            </w:pPr>
            <w:r>
              <w:rPr>
                <w:rFonts w:asciiTheme="minorHAnsi" w:hAnsiTheme="minorHAnsi" w:cstheme="minorHAnsi"/>
                <w:b/>
                <w:bCs/>
              </w:rPr>
              <w:t>Kemungkinan</w:t>
            </w:r>
          </w:p>
        </w:tc>
        <w:tc>
          <w:tcPr>
            <w:tcW w:w="3200" w:type="dxa"/>
            <w:shd w:val="clear" w:color="auto" w:fill="FFD6AD"/>
            <w:vAlign w:val="center"/>
          </w:tcPr>
          <w:p w14:paraId="56B64B61" w14:textId="77777777" w:rsidR="00B3692C" w:rsidRDefault="00375BAE">
            <w:pPr>
              <w:spacing w:before="40" w:after="40" w:line="240" w:lineRule="auto"/>
              <w:jc w:val="center"/>
            </w:pPr>
            <w:r>
              <w:rPr>
                <w:rFonts w:asciiTheme="minorHAnsi" w:hAnsiTheme="minorHAnsi" w:cstheme="minorHAnsi"/>
                <w:b/>
                <w:bCs/>
              </w:rPr>
              <w:t>Rencana Mitigasi</w:t>
            </w:r>
          </w:p>
        </w:tc>
      </w:tr>
      <w:tr w:rsidR="00B3692C" w14:paraId="735F8B9D" w14:textId="77777777">
        <w:trPr>
          <w:cantSplit/>
          <w:jc w:val="center"/>
        </w:trPr>
        <w:tc>
          <w:tcPr>
            <w:tcW w:w="600" w:type="dxa"/>
          </w:tcPr>
          <w:p w14:paraId="27A7233C" w14:textId="77777777" w:rsidR="00B3692C" w:rsidRDefault="00375BAE">
            <w:pPr>
              <w:spacing w:before="40" w:after="40" w:line="240" w:lineRule="auto"/>
              <w:jc w:val="center"/>
            </w:pPr>
            <w:r>
              <w:rPr>
                <w:rFonts w:asciiTheme="minorHAnsi" w:hAnsiTheme="minorHAnsi" w:cstheme="minorHAnsi"/>
              </w:rPr>
              <w:t>1</w:t>
            </w:r>
          </w:p>
        </w:tc>
        <w:tc>
          <w:tcPr>
            <w:tcW w:w="3000" w:type="dxa"/>
          </w:tcPr>
          <w:p w14:paraId="51FF8F03" w14:textId="77777777" w:rsidR="00B3692C" w:rsidRDefault="00B3692C">
            <w:pPr>
              <w:spacing w:before="40" w:after="40" w:line="240" w:lineRule="auto"/>
              <w:jc w:val="left"/>
            </w:pPr>
          </w:p>
        </w:tc>
        <w:tc>
          <w:tcPr>
            <w:tcW w:w="1500" w:type="dxa"/>
          </w:tcPr>
          <w:p w14:paraId="541E343D" w14:textId="77777777" w:rsidR="00B3692C" w:rsidRDefault="00B3692C">
            <w:pPr>
              <w:spacing w:before="40" w:after="40" w:line="240" w:lineRule="auto"/>
              <w:jc w:val="left"/>
            </w:pPr>
          </w:p>
        </w:tc>
        <w:tc>
          <w:tcPr>
            <w:tcW w:w="1500" w:type="dxa"/>
          </w:tcPr>
          <w:p w14:paraId="25C6F34F" w14:textId="77777777" w:rsidR="00B3692C" w:rsidRDefault="00B3692C">
            <w:pPr>
              <w:spacing w:before="40" w:after="40" w:line="240" w:lineRule="auto"/>
              <w:jc w:val="left"/>
            </w:pPr>
          </w:p>
        </w:tc>
        <w:tc>
          <w:tcPr>
            <w:tcW w:w="3200" w:type="dxa"/>
          </w:tcPr>
          <w:p w14:paraId="5C70EDCC" w14:textId="77777777" w:rsidR="00B3692C" w:rsidRDefault="00B3692C">
            <w:pPr>
              <w:spacing w:before="40" w:after="40" w:line="240" w:lineRule="auto"/>
              <w:jc w:val="left"/>
            </w:pPr>
          </w:p>
        </w:tc>
      </w:tr>
      <w:tr w:rsidR="00B3692C" w14:paraId="13431918" w14:textId="77777777">
        <w:trPr>
          <w:cantSplit/>
          <w:jc w:val="center"/>
        </w:trPr>
        <w:tc>
          <w:tcPr>
            <w:tcW w:w="600" w:type="dxa"/>
          </w:tcPr>
          <w:p w14:paraId="337C0471" w14:textId="77777777" w:rsidR="00B3692C" w:rsidRDefault="00375BAE">
            <w:pPr>
              <w:spacing w:before="40" w:after="40" w:line="240" w:lineRule="auto"/>
              <w:jc w:val="center"/>
            </w:pPr>
            <w:r>
              <w:rPr>
                <w:rFonts w:asciiTheme="minorHAnsi" w:hAnsiTheme="minorHAnsi" w:cstheme="minorHAnsi"/>
              </w:rPr>
              <w:t>2</w:t>
            </w:r>
          </w:p>
        </w:tc>
        <w:tc>
          <w:tcPr>
            <w:tcW w:w="3000" w:type="dxa"/>
          </w:tcPr>
          <w:p w14:paraId="37C32703" w14:textId="77777777" w:rsidR="00B3692C" w:rsidRDefault="00B3692C">
            <w:pPr>
              <w:spacing w:before="40" w:after="40" w:line="240" w:lineRule="auto"/>
              <w:jc w:val="left"/>
            </w:pPr>
          </w:p>
        </w:tc>
        <w:tc>
          <w:tcPr>
            <w:tcW w:w="1500" w:type="dxa"/>
          </w:tcPr>
          <w:p w14:paraId="54BC6E43" w14:textId="77777777" w:rsidR="00B3692C" w:rsidRDefault="00B3692C">
            <w:pPr>
              <w:spacing w:before="40" w:after="40" w:line="240" w:lineRule="auto"/>
              <w:jc w:val="left"/>
            </w:pPr>
          </w:p>
        </w:tc>
        <w:tc>
          <w:tcPr>
            <w:tcW w:w="1500" w:type="dxa"/>
          </w:tcPr>
          <w:p w14:paraId="5BDEE7D0" w14:textId="77777777" w:rsidR="00B3692C" w:rsidRDefault="00B3692C">
            <w:pPr>
              <w:spacing w:before="40" w:after="40" w:line="240" w:lineRule="auto"/>
              <w:jc w:val="left"/>
            </w:pPr>
          </w:p>
        </w:tc>
        <w:tc>
          <w:tcPr>
            <w:tcW w:w="3200" w:type="dxa"/>
          </w:tcPr>
          <w:p w14:paraId="117010D9" w14:textId="77777777" w:rsidR="00B3692C" w:rsidRDefault="00B3692C">
            <w:pPr>
              <w:spacing w:before="40" w:after="40" w:line="240" w:lineRule="auto"/>
              <w:jc w:val="left"/>
            </w:pPr>
          </w:p>
        </w:tc>
      </w:tr>
      <w:tr w:rsidR="00B3692C" w14:paraId="7B522A8E" w14:textId="77777777">
        <w:trPr>
          <w:cantSplit/>
          <w:jc w:val="center"/>
        </w:trPr>
        <w:tc>
          <w:tcPr>
            <w:tcW w:w="600" w:type="dxa"/>
          </w:tcPr>
          <w:p w14:paraId="10267368" w14:textId="77777777" w:rsidR="00B3692C" w:rsidRDefault="00375BAE">
            <w:pPr>
              <w:spacing w:before="40" w:after="40" w:line="240" w:lineRule="auto"/>
              <w:jc w:val="center"/>
            </w:pPr>
            <w:r>
              <w:rPr>
                <w:rFonts w:asciiTheme="minorHAnsi" w:hAnsiTheme="minorHAnsi" w:cstheme="minorHAnsi"/>
              </w:rPr>
              <w:t>3</w:t>
            </w:r>
          </w:p>
        </w:tc>
        <w:tc>
          <w:tcPr>
            <w:tcW w:w="3000" w:type="dxa"/>
          </w:tcPr>
          <w:p w14:paraId="2E260D69" w14:textId="77777777" w:rsidR="00B3692C" w:rsidRDefault="00B3692C">
            <w:pPr>
              <w:spacing w:before="40" w:after="40" w:line="240" w:lineRule="auto"/>
              <w:jc w:val="left"/>
            </w:pPr>
          </w:p>
        </w:tc>
        <w:tc>
          <w:tcPr>
            <w:tcW w:w="1500" w:type="dxa"/>
          </w:tcPr>
          <w:p w14:paraId="04DD4A91" w14:textId="77777777" w:rsidR="00B3692C" w:rsidRDefault="00B3692C">
            <w:pPr>
              <w:spacing w:before="40" w:after="40" w:line="240" w:lineRule="auto"/>
              <w:jc w:val="left"/>
            </w:pPr>
          </w:p>
        </w:tc>
        <w:tc>
          <w:tcPr>
            <w:tcW w:w="1500" w:type="dxa"/>
          </w:tcPr>
          <w:p w14:paraId="388252DA" w14:textId="77777777" w:rsidR="00B3692C" w:rsidRDefault="00B3692C">
            <w:pPr>
              <w:spacing w:before="40" w:after="40" w:line="240" w:lineRule="auto"/>
              <w:jc w:val="left"/>
            </w:pPr>
          </w:p>
        </w:tc>
        <w:tc>
          <w:tcPr>
            <w:tcW w:w="3200" w:type="dxa"/>
          </w:tcPr>
          <w:p w14:paraId="7AB1352E" w14:textId="77777777" w:rsidR="00B3692C" w:rsidRDefault="00B3692C">
            <w:pPr>
              <w:spacing w:before="40" w:after="40" w:line="240" w:lineRule="auto"/>
              <w:jc w:val="left"/>
            </w:pPr>
          </w:p>
        </w:tc>
      </w:tr>
    </w:tbl>
    <w:p w14:paraId="1A378BBD" w14:textId="77777777" w:rsidR="00B3692C" w:rsidRDefault="00B3692C">
      <w:pPr>
        <w:spacing w:before="0" w:after="0" w:line="120" w:lineRule="exact"/>
      </w:pPr>
    </w:p>
    <w:p w14:paraId="5FF898C4" w14:textId="77777777" w:rsidR="00B3692C" w:rsidRDefault="00375BAE">
      <w:pPr>
        <w:pStyle w:val="Heading1"/>
      </w:pPr>
      <w:bookmarkStart w:id="71" w:name="_Toc91159"/>
      <w:r>
        <w:rPr>
          <w:rFonts w:asciiTheme="minorHAnsi" w:hAnsiTheme="minorHAnsi" w:cstheme="minorHAnsi"/>
        </w:rPr>
        <w:t>Rencana Implementasi</w:t>
      </w:r>
      <w:bookmarkEnd w:id="71"/>
    </w:p>
    <w:p w14:paraId="5F097F80" w14:textId="77777777" w:rsidR="00B3692C" w:rsidRDefault="00375BAE">
      <w:pPr>
        <w:pStyle w:val="Heading2"/>
      </w:pPr>
      <w:bookmarkStart w:id="72" w:name="_Toc91160"/>
      <w:r>
        <w:rPr>
          <w:rFonts w:asciiTheme="minorHAnsi" w:hAnsiTheme="minorHAnsi" w:cstheme="minorHAnsi"/>
        </w:rPr>
        <w:t>Jadwal dan Milestone</w:t>
      </w:r>
      <w:bookmarkEnd w:id="72"/>
    </w:p>
    <w:p w14:paraId="0A6D4BB6" w14:textId="77777777" w:rsidR="00B3692C" w:rsidRDefault="00375BAE">
      <w:pPr>
        <w:spacing w:before="80" w:after="80"/>
        <w:jc w:val="left"/>
      </w:pPr>
      <w:r>
        <w:rPr>
          <w:rFonts w:asciiTheme="minorHAnsi" w:hAnsiTheme="minorHAnsi" w:cstheme="minorHAnsi"/>
          <w:i/>
          <w:iCs/>
          <w:color w:val="7F7F7F"/>
        </w:rPr>
        <w:t>Petunjuk: Tahapan utama proyek beserta waktu dan penanggung jawabnya.</w:t>
      </w:r>
    </w:p>
    <w:p w14:paraId="1DFE4269" w14:textId="77777777" w:rsidR="00B3692C" w:rsidRDefault="00375BAE">
      <w:pPr>
        <w:pStyle w:val="Caption"/>
        <w:keepNext/>
      </w:pPr>
      <w:bookmarkStart w:id="73" w:name="_Toc92161"/>
      <w:r>
        <w:t xml:space="preserve">Table </w:t>
      </w:r>
      <w:r>
        <w:fldChar w:fldCharType="begin"/>
      </w:r>
      <w:r>
        <w:instrText xml:space="preserve"> SEQ Table \* ARABIC </w:instrText>
      </w:r>
      <w:r>
        <w:fldChar w:fldCharType="separate"/>
      </w:r>
      <w:r>
        <w:rPr>
          <w:noProof/>
        </w:rPr>
        <w:t>25</w:t>
      </w:r>
      <w:r>
        <w:fldChar w:fldCharType="end"/>
      </w:r>
      <w:r>
        <w:t xml:space="preserve"> Jadwal dan Milestone</w:t>
      </w:r>
      <w:bookmarkEnd w:id="73"/>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200"/>
        <w:gridCol w:w="2800"/>
        <w:gridCol w:w="1400"/>
        <w:gridCol w:w="1400"/>
        <w:gridCol w:w="1400"/>
      </w:tblGrid>
      <w:tr w:rsidR="00B3692C" w14:paraId="2CD40ABC" w14:textId="77777777">
        <w:trPr>
          <w:cantSplit/>
          <w:tblHeader/>
          <w:jc w:val="center"/>
        </w:trPr>
        <w:tc>
          <w:tcPr>
            <w:tcW w:w="600" w:type="dxa"/>
            <w:shd w:val="clear" w:color="auto" w:fill="FFD6AD"/>
            <w:vAlign w:val="center"/>
          </w:tcPr>
          <w:p w14:paraId="3E467FF3" w14:textId="77777777" w:rsidR="00B3692C" w:rsidRDefault="00375BAE">
            <w:pPr>
              <w:spacing w:before="40" w:after="40" w:line="240" w:lineRule="auto"/>
              <w:jc w:val="center"/>
            </w:pPr>
            <w:r>
              <w:rPr>
                <w:rFonts w:asciiTheme="minorHAnsi" w:hAnsiTheme="minorHAnsi" w:cstheme="minorHAnsi"/>
                <w:b/>
                <w:bCs/>
              </w:rPr>
              <w:t>No</w:t>
            </w:r>
          </w:p>
        </w:tc>
        <w:tc>
          <w:tcPr>
            <w:tcW w:w="2200" w:type="dxa"/>
            <w:shd w:val="clear" w:color="auto" w:fill="FFD6AD"/>
            <w:vAlign w:val="center"/>
          </w:tcPr>
          <w:p w14:paraId="31A763E5" w14:textId="77777777" w:rsidR="00B3692C" w:rsidRDefault="00375BAE">
            <w:pPr>
              <w:spacing w:before="40" w:after="40" w:line="240" w:lineRule="auto"/>
              <w:jc w:val="center"/>
            </w:pPr>
            <w:r>
              <w:rPr>
                <w:rFonts w:asciiTheme="minorHAnsi" w:hAnsiTheme="minorHAnsi" w:cstheme="minorHAnsi"/>
                <w:b/>
                <w:bCs/>
              </w:rPr>
              <w:t>Tahapan</w:t>
            </w:r>
          </w:p>
        </w:tc>
        <w:tc>
          <w:tcPr>
            <w:tcW w:w="2800" w:type="dxa"/>
            <w:shd w:val="clear" w:color="auto" w:fill="FFD6AD"/>
            <w:vAlign w:val="center"/>
          </w:tcPr>
          <w:p w14:paraId="7DB02121" w14:textId="77777777" w:rsidR="00B3692C" w:rsidRDefault="00375BAE">
            <w:pPr>
              <w:spacing w:before="40" w:after="40" w:line="240" w:lineRule="auto"/>
              <w:jc w:val="center"/>
            </w:pPr>
            <w:r>
              <w:rPr>
                <w:rFonts w:asciiTheme="minorHAnsi" w:hAnsiTheme="minorHAnsi" w:cstheme="minorHAnsi"/>
                <w:b/>
                <w:bCs/>
              </w:rPr>
              <w:t>Aktivitas</w:t>
            </w:r>
          </w:p>
        </w:tc>
        <w:tc>
          <w:tcPr>
            <w:tcW w:w="1400" w:type="dxa"/>
            <w:shd w:val="clear" w:color="auto" w:fill="FFD6AD"/>
            <w:vAlign w:val="center"/>
          </w:tcPr>
          <w:p w14:paraId="68F3E021" w14:textId="77777777" w:rsidR="00B3692C" w:rsidRDefault="00375BAE">
            <w:pPr>
              <w:spacing w:before="40" w:after="40" w:line="240" w:lineRule="auto"/>
              <w:jc w:val="center"/>
            </w:pPr>
            <w:r>
              <w:rPr>
                <w:rFonts w:asciiTheme="minorHAnsi" w:hAnsiTheme="minorHAnsi" w:cstheme="minorHAnsi"/>
                <w:b/>
                <w:bCs/>
              </w:rPr>
              <w:t>Mulai</w:t>
            </w:r>
          </w:p>
        </w:tc>
        <w:tc>
          <w:tcPr>
            <w:tcW w:w="1400" w:type="dxa"/>
            <w:shd w:val="clear" w:color="auto" w:fill="FFD6AD"/>
            <w:vAlign w:val="center"/>
          </w:tcPr>
          <w:p w14:paraId="6EEA369D" w14:textId="77777777" w:rsidR="00B3692C" w:rsidRDefault="00375BAE">
            <w:pPr>
              <w:spacing w:before="40" w:after="40" w:line="240" w:lineRule="auto"/>
              <w:jc w:val="center"/>
            </w:pPr>
            <w:r>
              <w:rPr>
                <w:rFonts w:asciiTheme="minorHAnsi" w:hAnsiTheme="minorHAnsi" w:cstheme="minorHAnsi"/>
                <w:b/>
                <w:bCs/>
              </w:rPr>
              <w:t>Selesai</w:t>
            </w:r>
          </w:p>
        </w:tc>
        <w:tc>
          <w:tcPr>
            <w:tcW w:w="1400" w:type="dxa"/>
            <w:shd w:val="clear" w:color="auto" w:fill="FFD6AD"/>
            <w:vAlign w:val="center"/>
          </w:tcPr>
          <w:p w14:paraId="2A3E2311" w14:textId="77777777" w:rsidR="00B3692C" w:rsidRDefault="00375BAE">
            <w:pPr>
              <w:spacing w:before="40" w:after="40" w:line="240" w:lineRule="auto"/>
              <w:jc w:val="center"/>
            </w:pPr>
            <w:r>
              <w:rPr>
                <w:rFonts w:asciiTheme="minorHAnsi" w:hAnsiTheme="minorHAnsi" w:cstheme="minorHAnsi"/>
                <w:b/>
                <w:bCs/>
              </w:rPr>
              <w:t>PIC</w:t>
            </w:r>
          </w:p>
        </w:tc>
      </w:tr>
      <w:tr w:rsidR="00B3692C" w14:paraId="1759F980" w14:textId="77777777">
        <w:trPr>
          <w:cantSplit/>
          <w:jc w:val="center"/>
        </w:trPr>
        <w:tc>
          <w:tcPr>
            <w:tcW w:w="600" w:type="dxa"/>
          </w:tcPr>
          <w:p w14:paraId="5DAC93AE" w14:textId="77777777" w:rsidR="00B3692C" w:rsidRDefault="00375BAE">
            <w:pPr>
              <w:spacing w:before="40" w:after="40" w:line="240" w:lineRule="auto"/>
              <w:jc w:val="center"/>
            </w:pPr>
            <w:r>
              <w:rPr>
                <w:rFonts w:asciiTheme="minorHAnsi" w:hAnsiTheme="minorHAnsi" w:cstheme="minorHAnsi"/>
              </w:rPr>
              <w:t>1</w:t>
            </w:r>
          </w:p>
        </w:tc>
        <w:tc>
          <w:tcPr>
            <w:tcW w:w="2200" w:type="dxa"/>
          </w:tcPr>
          <w:p w14:paraId="40AA5BB1" w14:textId="77777777" w:rsidR="00B3692C" w:rsidRDefault="00B3692C">
            <w:pPr>
              <w:spacing w:before="40" w:after="40" w:line="240" w:lineRule="auto"/>
              <w:jc w:val="left"/>
            </w:pPr>
          </w:p>
        </w:tc>
        <w:tc>
          <w:tcPr>
            <w:tcW w:w="2800" w:type="dxa"/>
          </w:tcPr>
          <w:p w14:paraId="628C7B34" w14:textId="77777777" w:rsidR="00B3692C" w:rsidRDefault="00B3692C">
            <w:pPr>
              <w:spacing w:before="40" w:after="40" w:line="240" w:lineRule="auto"/>
              <w:jc w:val="left"/>
            </w:pPr>
          </w:p>
        </w:tc>
        <w:tc>
          <w:tcPr>
            <w:tcW w:w="1400" w:type="dxa"/>
          </w:tcPr>
          <w:p w14:paraId="425F54EE" w14:textId="77777777" w:rsidR="00B3692C" w:rsidRDefault="00B3692C">
            <w:pPr>
              <w:spacing w:before="40" w:after="40" w:line="240" w:lineRule="auto"/>
              <w:jc w:val="left"/>
            </w:pPr>
          </w:p>
        </w:tc>
        <w:tc>
          <w:tcPr>
            <w:tcW w:w="1400" w:type="dxa"/>
          </w:tcPr>
          <w:p w14:paraId="5E49FC89" w14:textId="77777777" w:rsidR="00B3692C" w:rsidRDefault="00B3692C">
            <w:pPr>
              <w:spacing w:before="40" w:after="40" w:line="240" w:lineRule="auto"/>
              <w:jc w:val="left"/>
            </w:pPr>
          </w:p>
        </w:tc>
        <w:tc>
          <w:tcPr>
            <w:tcW w:w="1400" w:type="dxa"/>
          </w:tcPr>
          <w:p w14:paraId="5769F7F3" w14:textId="77777777" w:rsidR="00B3692C" w:rsidRDefault="00B3692C">
            <w:pPr>
              <w:spacing w:before="40" w:after="40" w:line="240" w:lineRule="auto"/>
              <w:jc w:val="left"/>
            </w:pPr>
          </w:p>
        </w:tc>
      </w:tr>
      <w:tr w:rsidR="00B3692C" w14:paraId="76B6625E" w14:textId="77777777">
        <w:trPr>
          <w:cantSplit/>
          <w:jc w:val="center"/>
        </w:trPr>
        <w:tc>
          <w:tcPr>
            <w:tcW w:w="600" w:type="dxa"/>
          </w:tcPr>
          <w:p w14:paraId="71C55D44" w14:textId="77777777" w:rsidR="00B3692C" w:rsidRDefault="00375BAE">
            <w:pPr>
              <w:spacing w:before="40" w:after="40" w:line="240" w:lineRule="auto"/>
              <w:jc w:val="center"/>
            </w:pPr>
            <w:r>
              <w:rPr>
                <w:rFonts w:asciiTheme="minorHAnsi" w:hAnsiTheme="minorHAnsi" w:cstheme="minorHAnsi"/>
              </w:rPr>
              <w:t>2</w:t>
            </w:r>
          </w:p>
        </w:tc>
        <w:tc>
          <w:tcPr>
            <w:tcW w:w="2200" w:type="dxa"/>
          </w:tcPr>
          <w:p w14:paraId="3B97FBA1" w14:textId="77777777" w:rsidR="00B3692C" w:rsidRDefault="00B3692C">
            <w:pPr>
              <w:spacing w:before="40" w:after="40" w:line="240" w:lineRule="auto"/>
              <w:jc w:val="left"/>
            </w:pPr>
          </w:p>
        </w:tc>
        <w:tc>
          <w:tcPr>
            <w:tcW w:w="2800" w:type="dxa"/>
          </w:tcPr>
          <w:p w14:paraId="509D2821" w14:textId="77777777" w:rsidR="00B3692C" w:rsidRDefault="00B3692C">
            <w:pPr>
              <w:spacing w:before="40" w:after="40" w:line="240" w:lineRule="auto"/>
              <w:jc w:val="left"/>
            </w:pPr>
          </w:p>
        </w:tc>
        <w:tc>
          <w:tcPr>
            <w:tcW w:w="1400" w:type="dxa"/>
          </w:tcPr>
          <w:p w14:paraId="38194F42" w14:textId="77777777" w:rsidR="00B3692C" w:rsidRDefault="00B3692C">
            <w:pPr>
              <w:spacing w:before="40" w:after="40" w:line="240" w:lineRule="auto"/>
              <w:jc w:val="left"/>
            </w:pPr>
          </w:p>
        </w:tc>
        <w:tc>
          <w:tcPr>
            <w:tcW w:w="1400" w:type="dxa"/>
          </w:tcPr>
          <w:p w14:paraId="3E026594" w14:textId="77777777" w:rsidR="00B3692C" w:rsidRDefault="00B3692C">
            <w:pPr>
              <w:spacing w:before="40" w:after="40" w:line="240" w:lineRule="auto"/>
              <w:jc w:val="left"/>
            </w:pPr>
          </w:p>
        </w:tc>
        <w:tc>
          <w:tcPr>
            <w:tcW w:w="1400" w:type="dxa"/>
          </w:tcPr>
          <w:p w14:paraId="7CFFA6FE" w14:textId="77777777" w:rsidR="00B3692C" w:rsidRDefault="00B3692C">
            <w:pPr>
              <w:spacing w:before="40" w:after="40" w:line="240" w:lineRule="auto"/>
              <w:jc w:val="left"/>
            </w:pPr>
          </w:p>
        </w:tc>
      </w:tr>
      <w:tr w:rsidR="00B3692C" w14:paraId="2E5056E2" w14:textId="77777777">
        <w:trPr>
          <w:cantSplit/>
          <w:jc w:val="center"/>
        </w:trPr>
        <w:tc>
          <w:tcPr>
            <w:tcW w:w="600" w:type="dxa"/>
          </w:tcPr>
          <w:p w14:paraId="4DE8B957" w14:textId="77777777" w:rsidR="00B3692C" w:rsidRDefault="00375BAE">
            <w:pPr>
              <w:spacing w:before="40" w:after="40" w:line="240" w:lineRule="auto"/>
              <w:jc w:val="center"/>
            </w:pPr>
            <w:r>
              <w:rPr>
                <w:rFonts w:asciiTheme="minorHAnsi" w:hAnsiTheme="minorHAnsi" w:cstheme="minorHAnsi"/>
              </w:rPr>
              <w:t>3</w:t>
            </w:r>
          </w:p>
        </w:tc>
        <w:tc>
          <w:tcPr>
            <w:tcW w:w="2200" w:type="dxa"/>
          </w:tcPr>
          <w:p w14:paraId="741B2EEC" w14:textId="77777777" w:rsidR="00B3692C" w:rsidRDefault="00B3692C">
            <w:pPr>
              <w:spacing w:before="40" w:after="40" w:line="240" w:lineRule="auto"/>
              <w:jc w:val="left"/>
            </w:pPr>
          </w:p>
        </w:tc>
        <w:tc>
          <w:tcPr>
            <w:tcW w:w="2800" w:type="dxa"/>
          </w:tcPr>
          <w:p w14:paraId="51E3F84A" w14:textId="77777777" w:rsidR="00B3692C" w:rsidRDefault="00B3692C">
            <w:pPr>
              <w:spacing w:before="40" w:after="40" w:line="240" w:lineRule="auto"/>
              <w:jc w:val="left"/>
            </w:pPr>
          </w:p>
        </w:tc>
        <w:tc>
          <w:tcPr>
            <w:tcW w:w="1400" w:type="dxa"/>
          </w:tcPr>
          <w:p w14:paraId="31B8FFBB" w14:textId="77777777" w:rsidR="00B3692C" w:rsidRDefault="00B3692C">
            <w:pPr>
              <w:spacing w:before="40" w:after="40" w:line="240" w:lineRule="auto"/>
              <w:jc w:val="left"/>
            </w:pPr>
          </w:p>
        </w:tc>
        <w:tc>
          <w:tcPr>
            <w:tcW w:w="1400" w:type="dxa"/>
          </w:tcPr>
          <w:p w14:paraId="21378266" w14:textId="77777777" w:rsidR="00B3692C" w:rsidRDefault="00B3692C">
            <w:pPr>
              <w:spacing w:before="40" w:after="40" w:line="240" w:lineRule="auto"/>
              <w:jc w:val="left"/>
            </w:pPr>
          </w:p>
        </w:tc>
        <w:tc>
          <w:tcPr>
            <w:tcW w:w="1400" w:type="dxa"/>
          </w:tcPr>
          <w:p w14:paraId="6992583F" w14:textId="77777777" w:rsidR="00B3692C" w:rsidRDefault="00B3692C">
            <w:pPr>
              <w:spacing w:before="40" w:after="40" w:line="240" w:lineRule="auto"/>
              <w:jc w:val="left"/>
            </w:pPr>
          </w:p>
        </w:tc>
      </w:tr>
      <w:tr w:rsidR="00B3692C" w14:paraId="7195C0FA" w14:textId="77777777">
        <w:trPr>
          <w:cantSplit/>
          <w:jc w:val="center"/>
        </w:trPr>
        <w:tc>
          <w:tcPr>
            <w:tcW w:w="600" w:type="dxa"/>
          </w:tcPr>
          <w:p w14:paraId="5B21E874" w14:textId="77777777" w:rsidR="00B3692C" w:rsidRDefault="00375BAE">
            <w:pPr>
              <w:spacing w:before="40" w:after="40" w:line="240" w:lineRule="auto"/>
              <w:jc w:val="center"/>
            </w:pPr>
            <w:r>
              <w:rPr>
                <w:rFonts w:asciiTheme="minorHAnsi" w:hAnsiTheme="minorHAnsi" w:cstheme="minorHAnsi"/>
              </w:rPr>
              <w:t>4</w:t>
            </w:r>
          </w:p>
        </w:tc>
        <w:tc>
          <w:tcPr>
            <w:tcW w:w="2200" w:type="dxa"/>
          </w:tcPr>
          <w:p w14:paraId="3EDF8780" w14:textId="77777777" w:rsidR="00B3692C" w:rsidRDefault="00B3692C">
            <w:pPr>
              <w:spacing w:before="40" w:after="40" w:line="240" w:lineRule="auto"/>
              <w:jc w:val="left"/>
            </w:pPr>
          </w:p>
        </w:tc>
        <w:tc>
          <w:tcPr>
            <w:tcW w:w="2800" w:type="dxa"/>
          </w:tcPr>
          <w:p w14:paraId="205E1FC8" w14:textId="77777777" w:rsidR="00B3692C" w:rsidRDefault="00B3692C">
            <w:pPr>
              <w:spacing w:before="40" w:after="40" w:line="240" w:lineRule="auto"/>
              <w:jc w:val="left"/>
            </w:pPr>
          </w:p>
        </w:tc>
        <w:tc>
          <w:tcPr>
            <w:tcW w:w="1400" w:type="dxa"/>
          </w:tcPr>
          <w:p w14:paraId="55F5ECCF" w14:textId="77777777" w:rsidR="00B3692C" w:rsidRDefault="00B3692C">
            <w:pPr>
              <w:spacing w:before="40" w:after="40" w:line="240" w:lineRule="auto"/>
              <w:jc w:val="left"/>
            </w:pPr>
          </w:p>
        </w:tc>
        <w:tc>
          <w:tcPr>
            <w:tcW w:w="1400" w:type="dxa"/>
          </w:tcPr>
          <w:p w14:paraId="568AA108" w14:textId="77777777" w:rsidR="00B3692C" w:rsidRDefault="00B3692C">
            <w:pPr>
              <w:spacing w:before="40" w:after="40" w:line="240" w:lineRule="auto"/>
              <w:jc w:val="left"/>
            </w:pPr>
          </w:p>
        </w:tc>
        <w:tc>
          <w:tcPr>
            <w:tcW w:w="1400" w:type="dxa"/>
          </w:tcPr>
          <w:p w14:paraId="1F5095F6" w14:textId="77777777" w:rsidR="00B3692C" w:rsidRDefault="00B3692C">
            <w:pPr>
              <w:spacing w:before="40" w:after="40" w:line="240" w:lineRule="auto"/>
              <w:jc w:val="left"/>
            </w:pPr>
          </w:p>
        </w:tc>
      </w:tr>
      <w:tr w:rsidR="00B3692C" w14:paraId="22107F00" w14:textId="77777777">
        <w:trPr>
          <w:cantSplit/>
          <w:jc w:val="center"/>
        </w:trPr>
        <w:tc>
          <w:tcPr>
            <w:tcW w:w="600" w:type="dxa"/>
          </w:tcPr>
          <w:p w14:paraId="19192305" w14:textId="77777777" w:rsidR="00B3692C" w:rsidRDefault="00375BAE">
            <w:pPr>
              <w:spacing w:before="40" w:after="40" w:line="240" w:lineRule="auto"/>
              <w:jc w:val="center"/>
            </w:pPr>
            <w:r>
              <w:rPr>
                <w:rFonts w:asciiTheme="minorHAnsi" w:hAnsiTheme="minorHAnsi" w:cstheme="minorHAnsi"/>
              </w:rPr>
              <w:t>5</w:t>
            </w:r>
          </w:p>
        </w:tc>
        <w:tc>
          <w:tcPr>
            <w:tcW w:w="2200" w:type="dxa"/>
          </w:tcPr>
          <w:p w14:paraId="74613561" w14:textId="77777777" w:rsidR="00B3692C" w:rsidRDefault="00B3692C">
            <w:pPr>
              <w:spacing w:before="40" w:after="40" w:line="240" w:lineRule="auto"/>
              <w:jc w:val="left"/>
            </w:pPr>
          </w:p>
        </w:tc>
        <w:tc>
          <w:tcPr>
            <w:tcW w:w="2800" w:type="dxa"/>
          </w:tcPr>
          <w:p w14:paraId="5049BDC7" w14:textId="77777777" w:rsidR="00B3692C" w:rsidRDefault="00B3692C">
            <w:pPr>
              <w:spacing w:before="40" w:after="40" w:line="240" w:lineRule="auto"/>
              <w:jc w:val="left"/>
            </w:pPr>
          </w:p>
        </w:tc>
        <w:tc>
          <w:tcPr>
            <w:tcW w:w="1400" w:type="dxa"/>
          </w:tcPr>
          <w:p w14:paraId="380258BB" w14:textId="77777777" w:rsidR="00B3692C" w:rsidRDefault="00B3692C">
            <w:pPr>
              <w:spacing w:before="40" w:after="40" w:line="240" w:lineRule="auto"/>
              <w:jc w:val="left"/>
            </w:pPr>
          </w:p>
        </w:tc>
        <w:tc>
          <w:tcPr>
            <w:tcW w:w="1400" w:type="dxa"/>
          </w:tcPr>
          <w:p w14:paraId="4D12C4D1" w14:textId="77777777" w:rsidR="00B3692C" w:rsidRDefault="00B3692C">
            <w:pPr>
              <w:spacing w:before="40" w:after="40" w:line="240" w:lineRule="auto"/>
              <w:jc w:val="left"/>
            </w:pPr>
          </w:p>
        </w:tc>
        <w:tc>
          <w:tcPr>
            <w:tcW w:w="1400" w:type="dxa"/>
          </w:tcPr>
          <w:p w14:paraId="64155952" w14:textId="77777777" w:rsidR="00B3692C" w:rsidRDefault="00B3692C">
            <w:pPr>
              <w:spacing w:before="40" w:after="40" w:line="240" w:lineRule="auto"/>
              <w:jc w:val="left"/>
            </w:pPr>
          </w:p>
        </w:tc>
      </w:tr>
    </w:tbl>
    <w:p w14:paraId="6DE4DF2A" w14:textId="77777777" w:rsidR="00B3692C" w:rsidRDefault="00B3692C">
      <w:pPr>
        <w:spacing w:before="0" w:after="0" w:line="120" w:lineRule="exact"/>
      </w:pPr>
    </w:p>
    <w:p w14:paraId="005248FF" w14:textId="77777777" w:rsidR="00B3692C" w:rsidRDefault="00375BAE">
      <w:pPr>
        <w:pStyle w:val="Heading2"/>
      </w:pPr>
      <w:bookmarkStart w:id="74" w:name="_Toc91162"/>
      <w:r>
        <w:rPr>
          <w:rFonts w:asciiTheme="minorHAnsi" w:hAnsiTheme="minorHAnsi" w:cstheme="minorHAnsi"/>
        </w:rPr>
        <w:lastRenderedPageBreak/>
        <w:t>Rencana Pengujian (UAT)</w:t>
      </w:r>
      <w:bookmarkEnd w:id="74"/>
    </w:p>
    <w:p w14:paraId="6FC70021" w14:textId="77777777" w:rsidR="00B3692C" w:rsidRDefault="00375BAE">
      <w:pPr>
        <w:spacing w:before="80" w:after="80"/>
        <w:jc w:val="left"/>
      </w:pPr>
      <w:r>
        <w:rPr>
          <w:rFonts w:asciiTheme="minorHAnsi" w:hAnsiTheme="minorHAnsi" w:cstheme="minorHAnsi"/>
          <w:i/>
          <w:iCs/>
          <w:color w:val="7F7F7F"/>
        </w:rPr>
        <w:t>Petunjuk: Skenario pengujian yang akan digunakan pengguna untuk memvalidasi bahwa sistem sesuai kebutuhan.</w:t>
      </w:r>
    </w:p>
    <w:p w14:paraId="405CD33F" w14:textId="77777777" w:rsidR="00B3692C" w:rsidRDefault="00375BAE">
      <w:pPr>
        <w:pStyle w:val="Caption"/>
        <w:keepNext/>
      </w:pPr>
      <w:bookmarkStart w:id="75" w:name="_Toc92163"/>
      <w:r>
        <w:t xml:space="preserve">Table </w:t>
      </w:r>
      <w:r>
        <w:fldChar w:fldCharType="begin"/>
      </w:r>
      <w:r>
        <w:instrText xml:space="preserve"> SEQ Table \* ARABIC </w:instrText>
      </w:r>
      <w:r>
        <w:fldChar w:fldCharType="separate"/>
      </w:r>
      <w:r>
        <w:rPr>
          <w:noProof/>
        </w:rPr>
        <w:t>26</w:t>
      </w:r>
      <w:r>
        <w:fldChar w:fldCharType="end"/>
      </w:r>
      <w:r>
        <w:t xml:space="preserve"> Skenario Pengujian</w:t>
      </w:r>
      <w:bookmarkEnd w:id="75"/>
    </w:p>
    <w:tbl>
      <w:tblPr>
        <w:tblW w:w="9800" w:type="dxa"/>
        <w:jc w:val="center"/>
        <w:tblBorders>
          <w:top w:val="single" w:sz="4" w:space="0" w:color="F88E1F"/>
          <w:left w:val="single" w:sz="4" w:space="0" w:color="F88E1F"/>
          <w:bottom w:val="single" w:sz="4" w:space="0" w:color="F88E1F"/>
          <w:right w:val="single" w:sz="4" w:space="0" w:color="F88E1F"/>
          <w:insideH w:val="single" w:sz="4" w:space="0" w:color="F88E1F"/>
          <w:insideV w:val="single" w:sz="4" w:space="0" w:color="F88E1F"/>
        </w:tblBorders>
        <w:tblLayout w:type="fixed"/>
        <w:tblCellMar>
          <w:left w:w="80" w:type="dxa"/>
          <w:right w:w="80" w:type="dxa"/>
        </w:tblCellMar>
        <w:tblLook w:val="04A0" w:firstRow="1" w:lastRow="0" w:firstColumn="1" w:lastColumn="0" w:noHBand="0" w:noVBand="1"/>
      </w:tblPr>
      <w:tblGrid>
        <w:gridCol w:w="600"/>
        <w:gridCol w:w="2200"/>
        <w:gridCol w:w="2000"/>
        <w:gridCol w:w="3400"/>
        <w:gridCol w:w="1600"/>
      </w:tblGrid>
      <w:tr w:rsidR="00B3692C" w14:paraId="155BC448" w14:textId="77777777">
        <w:trPr>
          <w:cantSplit/>
          <w:tblHeader/>
          <w:jc w:val="center"/>
        </w:trPr>
        <w:tc>
          <w:tcPr>
            <w:tcW w:w="600" w:type="dxa"/>
            <w:shd w:val="clear" w:color="auto" w:fill="FFD6AD"/>
            <w:vAlign w:val="center"/>
          </w:tcPr>
          <w:p w14:paraId="4420F745" w14:textId="77777777" w:rsidR="00B3692C" w:rsidRDefault="00375BAE">
            <w:pPr>
              <w:spacing w:before="40" w:after="40" w:line="240" w:lineRule="auto"/>
              <w:jc w:val="center"/>
            </w:pPr>
            <w:r>
              <w:rPr>
                <w:rFonts w:asciiTheme="minorHAnsi" w:hAnsiTheme="minorHAnsi" w:cstheme="minorHAnsi"/>
                <w:b/>
                <w:bCs/>
              </w:rPr>
              <w:t>No</w:t>
            </w:r>
          </w:p>
        </w:tc>
        <w:tc>
          <w:tcPr>
            <w:tcW w:w="2200" w:type="dxa"/>
            <w:shd w:val="clear" w:color="auto" w:fill="FFD6AD"/>
            <w:vAlign w:val="center"/>
          </w:tcPr>
          <w:p w14:paraId="3FBAF4AC" w14:textId="77777777" w:rsidR="00B3692C" w:rsidRDefault="00375BAE">
            <w:pPr>
              <w:spacing w:before="40" w:after="40" w:line="240" w:lineRule="auto"/>
              <w:jc w:val="center"/>
            </w:pPr>
            <w:r>
              <w:rPr>
                <w:rFonts w:asciiTheme="minorHAnsi" w:hAnsiTheme="minorHAnsi" w:cstheme="minorHAnsi"/>
                <w:b/>
                <w:bCs/>
              </w:rPr>
              <w:t>Skenario</w:t>
            </w:r>
          </w:p>
        </w:tc>
        <w:tc>
          <w:tcPr>
            <w:tcW w:w="2000" w:type="dxa"/>
            <w:shd w:val="clear" w:color="auto" w:fill="FFD6AD"/>
            <w:vAlign w:val="center"/>
          </w:tcPr>
          <w:p w14:paraId="024945D3" w14:textId="77777777" w:rsidR="00B3692C" w:rsidRDefault="00375BAE">
            <w:pPr>
              <w:spacing w:before="40" w:after="40" w:line="240" w:lineRule="auto"/>
              <w:jc w:val="center"/>
            </w:pPr>
            <w:r>
              <w:rPr>
                <w:rFonts w:asciiTheme="minorHAnsi" w:hAnsiTheme="minorHAnsi" w:cstheme="minorHAnsi"/>
                <w:b/>
                <w:bCs/>
              </w:rPr>
              <w:t>Fitur</w:t>
            </w:r>
          </w:p>
        </w:tc>
        <w:tc>
          <w:tcPr>
            <w:tcW w:w="3400" w:type="dxa"/>
            <w:shd w:val="clear" w:color="auto" w:fill="FFD6AD"/>
            <w:vAlign w:val="center"/>
          </w:tcPr>
          <w:p w14:paraId="5008733D" w14:textId="77777777" w:rsidR="00B3692C" w:rsidRDefault="00375BAE">
            <w:pPr>
              <w:spacing w:before="40" w:after="40" w:line="240" w:lineRule="auto"/>
              <w:jc w:val="center"/>
            </w:pPr>
            <w:r>
              <w:rPr>
                <w:rFonts w:asciiTheme="minorHAnsi" w:hAnsiTheme="minorHAnsi" w:cstheme="minorHAnsi"/>
                <w:b/>
                <w:bCs/>
              </w:rPr>
              <w:t>Hasil yang Diharapkan</w:t>
            </w:r>
          </w:p>
        </w:tc>
        <w:tc>
          <w:tcPr>
            <w:tcW w:w="1600" w:type="dxa"/>
            <w:shd w:val="clear" w:color="auto" w:fill="FFD6AD"/>
            <w:vAlign w:val="center"/>
          </w:tcPr>
          <w:p w14:paraId="6F39BEDB" w14:textId="77777777" w:rsidR="00B3692C" w:rsidRDefault="00375BAE">
            <w:pPr>
              <w:spacing w:before="40" w:after="40" w:line="240" w:lineRule="auto"/>
              <w:jc w:val="center"/>
            </w:pPr>
            <w:r>
              <w:rPr>
                <w:rFonts w:asciiTheme="minorHAnsi" w:hAnsiTheme="minorHAnsi" w:cstheme="minorHAnsi"/>
                <w:b/>
                <w:bCs/>
              </w:rPr>
              <w:t>Status</w:t>
            </w:r>
          </w:p>
        </w:tc>
      </w:tr>
      <w:tr w:rsidR="00B3692C" w14:paraId="2B544585" w14:textId="77777777">
        <w:trPr>
          <w:cantSplit/>
          <w:jc w:val="center"/>
        </w:trPr>
        <w:tc>
          <w:tcPr>
            <w:tcW w:w="600" w:type="dxa"/>
          </w:tcPr>
          <w:p w14:paraId="7C85C735" w14:textId="77777777" w:rsidR="00B3692C" w:rsidRDefault="00375BAE">
            <w:pPr>
              <w:spacing w:before="40" w:after="40" w:line="240" w:lineRule="auto"/>
              <w:jc w:val="center"/>
            </w:pPr>
            <w:r>
              <w:rPr>
                <w:rFonts w:asciiTheme="minorHAnsi" w:hAnsiTheme="minorHAnsi" w:cstheme="minorHAnsi"/>
              </w:rPr>
              <w:t>1</w:t>
            </w:r>
          </w:p>
        </w:tc>
        <w:tc>
          <w:tcPr>
            <w:tcW w:w="2200" w:type="dxa"/>
          </w:tcPr>
          <w:p w14:paraId="33384047" w14:textId="77777777" w:rsidR="00B3692C" w:rsidRDefault="00B3692C">
            <w:pPr>
              <w:spacing w:before="40" w:after="40" w:line="240" w:lineRule="auto"/>
              <w:jc w:val="left"/>
            </w:pPr>
          </w:p>
        </w:tc>
        <w:tc>
          <w:tcPr>
            <w:tcW w:w="2000" w:type="dxa"/>
          </w:tcPr>
          <w:p w14:paraId="1006BFBC" w14:textId="77777777" w:rsidR="00B3692C" w:rsidRDefault="00B3692C">
            <w:pPr>
              <w:spacing w:before="40" w:after="40" w:line="240" w:lineRule="auto"/>
              <w:jc w:val="left"/>
            </w:pPr>
          </w:p>
        </w:tc>
        <w:tc>
          <w:tcPr>
            <w:tcW w:w="3400" w:type="dxa"/>
          </w:tcPr>
          <w:p w14:paraId="6DF63DE6" w14:textId="77777777" w:rsidR="00B3692C" w:rsidRDefault="00B3692C">
            <w:pPr>
              <w:spacing w:before="40" w:after="40" w:line="240" w:lineRule="auto"/>
              <w:jc w:val="left"/>
            </w:pPr>
          </w:p>
        </w:tc>
        <w:tc>
          <w:tcPr>
            <w:tcW w:w="1600" w:type="dxa"/>
          </w:tcPr>
          <w:p w14:paraId="1AB1A003" w14:textId="77777777" w:rsidR="00B3692C" w:rsidRDefault="00B3692C">
            <w:pPr>
              <w:spacing w:before="40" w:after="40" w:line="240" w:lineRule="auto"/>
              <w:jc w:val="left"/>
            </w:pPr>
          </w:p>
        </w:tc>
      </w:tr>
      <w:tr w:rsidR="00B3692C" w14:paraId="5A963A3E" w14:textId="77777777">
        <w:trPr>
          <w:cantSplit/>
          <w:jc w:val="center"/>
        </w:trPr>
        <w:tc>
          <w:tcPr>
            <w:tcW w:w="600" w:type="dxa"/>
          </w:tcPr>
          <w:p w14:paraId="5AFBBC28" w14:textId="77777777" w:rsidR="00B3692C" w:rsidRDefault="00375BAE">
            <w:pPr>
              <w:spacing w:before="40" w:after="40" w:line="240" w:lineRule="auto"/>
              <w:jc w:val="center"/>
            </w:pPr>
            <w:r>
              <w:rPr>
                <w:rFonts w:asciiTheme="minorHAnsi" w:hAnsiTheme="minorHAnsi" w:cstheme="minorHAnsi"/>
              </w:rPr>
              <w:t>2</w:t>
            </w:r>
          </w:p>
        </w:tc>
        <w:tc>
          <w:tcPr>
            <w:tcW w:w="2200" w:type="dxa"/>
          </w:tcPr>
          <w:p w14:paraId="066E3742" w14:textId="77777777" w:rsidR="00B3692C" w:rsidRDefault="00B3692C">
            <w:pPr>
              <w:spacing w:before="40" w:after="40" w:line="240" w:lineRule="auto"/>
              <w:jc w:val="left"/>
            </w:pPr>
          </w:p>
        </w:tc>
        <w:tc>
          <w:tcPr>
            <w:tcW w:w="2000" w:type="dxa"/>
          </w:tcPr>
          <w:p w14:paraId="4D4A8198" w14:textId="77777777" w:rsidR="00B3692C" w:rsidRDefault="00B3692C">
            <w:pPr>
              <w:spacing w:before="40" w:after="40" w:line="240" w:lineRule="auto"/>
              <w:jc w:val="left"/>
            </w:pPr>
          </w:p>
        </w:tc>
        <w:tc>
          <w:tcPr>
            <w:tcW w:w="3400" w:type="dxa"/>
          </w:tcPr>
          <w:p w14:paraId="3E5A7AE9" w14:textId="77777777" w:rsidR="00B3692C" w:rsidRDefault="00B3692C">
            <w:pPr>
              <w:spacing w:before="40" w:after="40" w:line="240" w:lineRule="auto"/>
              <w:jc w:val="left"/>
            </w:pPr>
          </w:p>
        </w:tc>
        <w:tc>
          <w:tcPr>
            <w:tcW w:w="1600" w:type="dxa"/>
          </w:tcPr>
          <w:p w14:paraId="302A1C8E" w14:textId="77777777" w:rsidR="00B3692C" w:rsidRDefault="00B3692C">
            <w:pPr>
              <w:spacing w:before="40" w:after="40" w:line="240" w:lineRule="auto"/>
              <w:jc w:val="left"/>
            </w:pPr>
          </w:p>
        </w:tc>
      </w:tr>
      <w:tr w:rsidR="00B3692C" w14:paraId="244A005A" w14:textId="77777777">
        <w:trPr>
          <w:cantSplit/>
          <w:jc w:val="center"/>
        </w:trPr>
        <w:tc>
          <w:tcPr>
            <w:tcW w:w="600" w:type="dxa"/>
          </w:tcPr>
          <w:p w14:paraId="50454160" w14:textId="77777777" w:rsidR="00B3692C" w:rsidRDefault="00375BAE">
            <w:pPr>
              <w:spacing w:before="40" w:after="40" w:line="240" w:lineRule="auto"/>
              <w:jc w:val="center"/>
            </w:pPr>
            <w:r>
              <w:rPr>
                <w:rFonts w:asciiTheme="minorHAnsi" w:hAnsiTheme="minorHAnsi" w:cstheme="minorHAnsi"/>
              </w:rPr>
              <w:t>3</w:t>
            </w:r>
          </w:p>
        </w:tc>
        <w:tc>
          <w:tcPr>
            <w:tcW w:w="2200" w:type="dxa"/>
          </w:tcPr>
          <w:p w14:paraId="0BE9EC73" w14:textId="77777777" w:rsidR="00B3692C" w:rsidRDefault="00B3692C">
            <w:pPr>
              <w:spacing w:before="40" w:after="40" w:line="240" w:lineRule="auto"/>
              <w:jc w:val="left"/>
            </w:pPr>
          </w:p>
        </w:tc>
        <w:tc>
          <w:tcPr>
            <w:tcW w:w="2000" w:type="dxa"/>
          </w:tcPr>
          <w:p w14:paraId="2820B2D3" w14:textId="77777777" w:rsidR="00B3692C" w:rsidRDefault="00B3692C">
            <w:pPr>
              <w:spacing w:before="40" w:after="40" w:line="240" w:lineRule="auto"/>
              <w:jc w:val="left"/>
            </w:pPr>
          </w:p>
        </w:tc>
        <w:tc>
          <w:tcPr>
            <w:tcW w:w="3400" w:type="dxa"/>
          </w:tcPr>
          <w:p w14:paraId="0979013A" w14:textId="77777777" w:rsidR="00B3692C" w:rsidRDefault="00B3692C">
            <w:pPr>
              <w:spacing w:before="40" w:after="40" w:line="240" w:lineRule="auto"/>
              <w:jc w:val="left"/>
            </w:pPr>
          </w:p>
        </w:tc>
        <w:tc>
          <w:tcPr>
            <w:tcW w:w="1600" w:type="dxa"/>
          </w:tcPr>
          <w:p w14:paraId="0230C6DF" w14:textId="77777777" w:rsidR="00B3692C" w:rsidRDefault="00B3692C">
            <w:pPr>
              <w:spacing w:before="40" w:after="40" w:line="240" w:lineRule="auto"/>
              <w:jc w:val="left"/>
            </w:pPr>
          </w:p>
        </w:tc>
      </w:tr>
      <w:tr w:rsidR="00B3692C" w14:paraId="782EC778" w14:textId="77777777">
        <w:trPr>
          <w:cantSplit/>
          <w:jc w:val="center"/>
        </w:trPr>
        <w:tc>
          <w:tcPr>
            <w:tcW w:w="600" w:type="dxa"/>
          </w:tcPr>
          <w:p w14:paraId="45FC3E09" w14:textId="77777777" w:rsidR="00B3692C" w:rsidRDefault="00375BAE">
            <w:pPr>
              <w:spacing w:before="40" w:after="40" w:line="240" w:lineRule="auto"/>
              <w:jc w:val="center"/>
            </w:pPr>
            <w:r>
              <w:rPr>
                <w:rFonts w:asciiTheme="minorHAnsi" w:hAnsiTheme="minorHAnsi" w:cstheme="minorHAnsi"/>
              </w:rPr>
              <w:t>4</w:t>
            </w:r>
          </w:p>
        </w:tc>
        <w:tc>
          <w:tcPr>
            <w:tcW w:w="2200" w:type="dxa"/>
          </w:tcPr>
          <w:p w14:paraId="78E4B8BB" w14:textId="77777777" w:rsidR="00B3692C" w:rsidRDefault="00B3692C">
            <w:pPr>
              <w:spacing w:before="40" w:after="40" w:line="240" w:lineRule="auto"/>
              <w:jc w:val="left"/>
            </w:pPr>
          </w:p>
        </w:tc>
        <w:tc>
          <w:tcPr>
            <w:tcW w:w="2000" w:type="dxa"/>
          </w:tcPr>
          <w:p w14:paraId="798FD97D" w14:textId="77777777" w:rsidR="00B3692C" w:rsidRDefault="00B3692C">
            <w:pPr>
              <w:spacing w:before="40" w:after="40" w:line="240" w:lineRule="auto"/>
              <w:jc w:val="left"/>
            </w:pPr>
          </w:p>
        </w:tc>
        <w:tc>
          <w:tcPr>
            <w:tcW w:w="3400" w:type="dxa"/>
          </w:tcPr>
          <w:p w14:paraId="1E977E7B" w14:textId="77777777" w:rsidR="00B3692C" w:rsidRDefault="00B3692C">
            <w:pPr>
              <w:spacing w:before="40" w:after="40" w:line="240" w:lineRule="auto"/>
              <w:jc w:val="left"/>
            </w:pPr>
          </w:p>
        </w:tc>
        <w:tc>
          <w:tcPr>
            <w:tcW w:w="1600" w:type="dxa"/>
          </w:tcPr>
          <w:p w14:paraId="34DC0814" w14:textId="77777777" w:rsidR="00B3692C" w:rsidRDefault="00B3692C">
            <w:pPr>
              <w:spacing w:before="40" w:after="40" w:line="240" w:lineRule="auto"/>
              <w:jc w:val="left"/>
            </w:pPr>
          </w:p>
        </w:tc>
      </w:tr>
    </w:tbl>
    <w:p w14:paraId="35A74F7D" w14:textId="77777777" w:rsidR="00B3692C" w:rsidRDefault="00B3692C">
      <w:pPr>
        <w:spacing w:before="0" w:after="0" w:line="120" w:lineRule="exact"/>
      </w:pPr>
    </w:p>
    <w:p w14:paraId="6EA142DA" w14:textId="77777777" w:rsidR="00B3692C" w:rsidRDefault="00375BAE">
      <w:pPr>
        <w:pStyle w:val="Heading2"/>
      </w:pPr>
      <w:bookmarkStart w:id="76" w:name="_Toc91164"/>
      <w:r>
        <w:rPr>
          <w:rFonts w:asciiTheme="minorHAnsi" w:hAnsiTheme="minorHAnsi" w:cstheme="minorHAnsi"/>
        </w:rPr>
        <w:t>Kriteria Penerimaan</w:t>
      </w:r>
      <w:bookmarkEnd w:id="76"/>
    </w:p>
    <w:p w14:paraId="3B8E9A3C" w14:textId="77777777" w:rsidR="00B3692C" w:rsidRDefault="00375BAE">
      <w:pPr>
        <w:spacing w:before="80" w:after="80"/>
        <w:jc w:val="left"/>
      </w:pPr>
      <w:r>
        <w:rPr>
          <w:rFonts w:asciiTheme="minorHAnsi" w:hAnsiTheme="minorHAnsi" w:cstheme="minorHAnsi"/>
          <w:i/>
          <w:iCs/>
          <w:color w:val="7F7F7F"/>
        </w:rPr>
        <w:t>Petunjuk: Syarat yang harus dipenuhi agar hasil pekerjaan dinyatakan diterima (go-live dan serah terima).</w:t>
      </w:r>
    </w:p>
    <w:p w14:paraId="68BFBF25" w14:textId="77777777" w:rsidR="00B3692C" w:rsidRDefault="00375BAE">
      <w:pPr>
        <w:spacing w:before="80" w:after="80"/>
        <w:jc w:val="left"/>
      </w:pPr>
      <w:r>
        <w:rPr>
          <w:rFonts w:asciiTheme="minorHAnsi" w:hAnsiTheme="minorHAnsi" w:cstheme="minorHAnsi"/>
          <w:i/>
          <w:iCs/>
          <w:color w:val="7F7F7F"/>
        </w:rPr>
        <w:t>[Uraikan kriteria penerimaan di sini.]</w:t>
      </w:r>
    </w:p>
    <w:p w14:paraId="1F14D5FF" w14:textId="77777777" w:rsidR="00B3692C" w:rsidRDefault="00375BAE">
      <w:pPr>
        <w:pStyle w:val="Heading1"/>
      </w:pPr>
      <w:bookmarkStart w:id="77" w:name="_Toc91165"/>
      <w:r>
        <w:rPr>
          <w:rFonts w:asciiTheme="minorHAnsi" w:hAnsiTheme="minorHAnsi" w:cstheme="minorHAnsi"/>
        </w:rPr>
        <w:t>Lampiran</w:t>
      </w:r>
      <w:bookmarkEnd w:id="77"/>
    </w:p>
    <w:p w14:paraId="7D624C28" w14:textId="77777777" w:rsidR="00B3692C" w:rsidRDefault="00375BAE">
      <w:pPr>
        <w:spacing w:before="80" w:after="80"/>
        <w:jc w:val="left"/>
      </w:pPr>
      <w:r>
        <w:rPr>
          <w:rFonts w:asciiTheme="minorHAnsi" w:hAnsiTheme="minorHAnsi" w:cstheme="minorHAnsi"/>
          <w:i/>
          <w:iCs/>
          <w:color w:val="7F7F7F"/>
        </w:rPr>
        <w:t>Petunjuk: Dokumen pendukung seperti contoh formulir, template email, atau has</w:t>
      </w:r>
      <w:r>
        <w:rPr>
          <w:rFonts w:asciiTheme="minorHAnsi" w:hAnsiTheme="minorHAnsi" w:cstheme="minorHAnsi"/>
          <w:i/>
          <w:iCs/>
          <w:color w:val="7F7F7F"/>
        </w:rPr>
        <w:t>il analisis. Beri keterangan pada setiap lampiran.</w:t>
      </w:r>
    </w:p>
    <w:p w14:paraId="3F10A766" w14:textId="77777777" w:rsidR="00B3692C" w:rsidRDefault="00375BAE">
      <w:pPr>
        <w:pStyle w:val="Caption"/>
      </w:pPr>
      <w:bookmarkStart w:id="78" w:name="_Toc92166"/>
      <w:r>
        <w:t xml:space="preserve">Lampiran </w:t>
      </w:r>
      <w:r>
        <w:fldChar w:fldCharType="begin"/>
      </w:r>
      <w:r>
        <w:instrText xml:space="preserve"> SEQ Lampiran \* ARABIC </w:instrText>
      </w:r>
      <w:r>
        <w:fldChar w:fldCharType="separate"/>
      </w:r>
      <w:r>
        <w:rPr>
          <w:noProof/>
        </w:rPr>
        <w:t>1</w:t>
      </w:r>
      <w:r>
        <w:fldChar w:fldCharType="end"/>
      </w:r>
      <w:r>
        <w:t xml:space="preserve"> [Judul Lampiran]</w:t>
      </w:r>
      <w:bookmarkEnd w:id="78"/>
    </w:p>
    <w:tbl>
      <w:tblPr>
        <w:tblW w:w="9800" w:type="dxa"/>
        <w:jc w:val="center"/>
        <w:tblBorders>
          <w:top w:val="dashed" w:sz="6" w:space="0" w:color="BFBFBF"/>
          <w:left w:val="dashed" w:sz="6" w:space="0" w:color="BFBFBF"/>
          <w:bottom w:val="dashed" w:sz="6" w:space="0" w:color="BFBFBF"/>
          <w:right w:val="dashed" w:sz="6" w:space="0" w:color="BFBFBF"/>
        </w:tblBorders>
        <w:tblLayout w:type="fixed"/>
        <w:tblLook w:val="04A0" w:firstRow="1" w:lastRow="0" w:firstColumn="1" w:lastColumn="0" w:noHBand="0" w:noVBand="1"/>
      </w:tblPr>
      <w:tblGrid>
        <w:gridCol w:w="9800"/>
      </w:tblGrid>
      <w:tr w:rsidR="00B3692C" w14:paraId="06DABE02" w14:textId="77777777">
        <w:trPr>
          <w:cantSplit/>
          <w:trHeight w:val="1600"/>
          <w:jc w:val="center"/>
        </w:trPr>
        <w:tc>
          <w:tcPr>
            <w:tcW w:w="9800" w:type="dxa"/>
            <w:vAlign w:val="center"/>
          </w:tcPr>
          <w:p w14:paraId="7CF2BA1C" w14:textId="77777777" w:rsidR="00B3692C" w:rsidRDefault="00375BAE">
            <w:pPr>
              <w:spacing w:before="40" w:after="40" w:line="240" w:lineRule="auto"/>
              <w:jc w:val="center"/>
            </w:pPr>
            <w:r>
              <w:rPr>
                <w:rFonts w:asciiTheme="minorHAnsi" w:hAnsiTheme="minorHAnsi" w:cstheme="minorHAnsi"/>
                <w:i/>
                <w:iCs/>
                <w:color w:val="7F7F7F"/>
              </w:rPr>
              <w:t>[Sisipkan konten lampiran]</w:t>
            </w:r>
          </w:p>
        </w:tc>
      </w:tr>
    </w:tbl>
    <w:p w14:paraId="10B813B1" w14:textId="77777777" w:rsidR="00375BAE" w:rsidRDefault="00375BAE"/>
    <w:sectPr w:rsidR="00375BAE" w:rsidSect="00B211C6">
      <w:headerReference w:type="default" r:id="rId15"/>
      <w:footerReference w:type="default" r:id="rId16"/>
      <w:pgSz w:w="11907" w:h="16839"/>
      <w:pgMar w:top="720" w:right="748" w:bottom="720" w:left="1276"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FCF54" w14:textId="77777777" w:rsidR="00375BAE" w:rsidRDefault="00375BAE">
      <w:pPr>
        <w:spacing w:line="240" w:lineRule="auto"/>
      </w:pPr>
      <w:r>
        <w:separator/>
      </w:r>
    </w:p>
  </w:endnote>
  <w:endnote w:type="continuationSeparator" w:id="0">
    <w:p w14:paraId="7461D202" w14:textId="77777777" w:rsidR="00375BAE" w:rsidRDefault="00375BAE">
      <w:pPr>
        <w:spacing w:line="240" w:lineRule="auto"/>
      </w:pPr>
      <w:r>
        <w:continuationSeparator/>
      </w:r>
    </w:p>
  </w:endnote>
  <w:endnote w:type="continuationNotice" w:id="1">
    <w:p w14:paraId="2DE8C86F" w14:textId="77777777" w:rsidR="00375BAE" w:rsidRDefault="00375BA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1)">
    <w:altName w:val="Arial"/>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topFromText="115" w:vertAnchor="text" w:tblpXSpec="center" w:tblpY="1"/>
      <w:tblOverlap w:val="never"/>
      <w:tblW w:w="5127" w:type="pct"/>
      <w:tblBorders>
        <w:top w:val="single" w:sz="4" w:space="0" w:color="FF8100"/>
      </w:tblBorders>
      <w:tblCellMar>
        <w:top w:w="115" w:type="dxa"/>
        <w:left w:w="115" w:type="dxa"/>
        <w:right w:w="115" w:type="dxa"/>
      </w:tblCellMar>
      <w:tblLook w:val="04A0" w:firstRow="1" w:lastRow="0" w:firstColumn="1" w:lastColumn="0" w:noHBand="0" w:noVBand="1"/>
    </w:tblPr>
    <w:tblGrid>
      <w:gridCol w:w="4275"/>
      <w:gridCol w:w="5859"/>
    </w:tblGrid>
    <w:tr w:rsidR="006C3A6E" w14:paraId="46C39260" w14:textId="77777777">
      <w:tc>
        <w:tcPr>
          <w:tcW w:w="2109" w:type="pct"/>
        </w:tcPr>
        <w:p w14:paraId="5AE11A2C" w14:textId="77777777" w:rsidR="006C3A6E" w:rsidRDefault="006C3A6E">
          <w:pPr>
            <w:tabs>
              <w:tab w:val="center" w:pos="5220"/>
              <w:tab w:val="right" w:pos="10440"/>
            </w:tabs>
            <w:spacing w:before="0" w:after="0" w:line="240" w:lineRule="auto"/>
            <w:rPr>
              <w:i/>
              <w:sz w:val="18"/>
              <w:szCs w:val="16"/>
            </w:rPr>
          </w:pPr>
          <w:r>
            <w:rPr>
              <w:i/>
              <w:sz w:val="18"/>
              <w:szCs w:val="16"/>
            </w:rPr>
            <w:t>Proprietary</w:t>
          </w:r>
          <w:r>
            <w:rPr>
              <w:i/>
              <w:sz w:val="18"/>
              <w:szCs w:val="16"/>
              <w:lang w:val="en-US"/>
            </w:rPr>
            <w:t xml:space="preserve"> </w:t>
          </w:r>
          <w:r>
            <w:rPr>
              <w:i/>
              <w:sz w:val="18"/>
              <w:szCs w:val="16"/>
            </w:rPr>
            <w:t>and confidential</w:t>
          </w:r>
          <w:r>
            <w:rPr>
              <w:i/>
              <w:sz w:val="18"/>
              <w:szCs w:val="16"/>
            </w:rPr>
            <w:tab/>
          </w:r>
        </w:p>
      </w:tc>
      <w:tc>
        <w:tcPr>
          <w:tcW w:w="2891" w:type="pct"/>
        </w:tcPr>
        <w:p w14:paraId="08B5EFF7" w14:textId="77777777" w:rsidR="006C3A6E" w:rsidRDefault="006C3A6E">
          <w:pPr>
            <w:tabs>
              <w:tab w:val="center" w:pos="5220"/>
              <w:tab w:val="right" w:pos="10440"/>
            </w:tabs>
            <w:spacing w:before="0" w:after="0" w:line="240" w:lineRule="auto"/>
            <w:jc w:val="right"/>
            <w:rPr>
              <w:sz w:val="18"/>
              <w:szCs w:val="16"/>
            </w:rPr>
          </w:pPr>
          <w:r>
            <w:rPr>
              <w:sz w:val="18"/>
              <w:szCs w:val="16"/>
            </w:rPr>
            <w:tab/>
            <w:t xml:space="preserve"> Halaman </w:t>
          </w:r>
          <w:r>
            <w:rPr>
              <w:sz w:val="18"/>
              <w:szCs w:val="16"/>
            </w:rPr>
            <w:fldChar w:fldCharType="begin"/>
          </w:r>
          <w:r>
            <w:rPr>
              <w:sz w:val="18"/>
              <w:szCs w:val="16"/>
            </w:rPr>
            <w:instrText xml:space="preserve"> PAGE </w:instrText>
          </w:r>
          <w:r>
            <w:rPr>
              <w:sz w:val="18"/>
              <w:szCs w:val="16"/>
            </w:rPr>
            <w:fldChar w:fldCharType="separate"/>
          </w:r>
          <w:r>
            <w:rPr>
              <w:sz w:val="18"/>
              <w:szCs w:val="16"/>
            </w:rPr>
            <w:t>264</w:t>
          </w:r>
          <w:r>
            <w:rPr>
              <w:sz w:val="18"/>
              <w:szCs w:val="16"/>
            </w:rPr>
            <w:fldChar w:fldCharType="end"/>
          </w:r>
        </w:p>
      </w:tc>
    </w:tr>
  </w:tbl>
  <w:p w14:paraId="57D336D4" w14:textId="77777777" w:rsidR="006C3A6E" w:rsidRDefault="006C3A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64ACC" w14:textId="77777777" w:rsidR="00375BAE" w:rsidRDefault="00375BAE">
      <w:pPr>
        <w:spacing w:before="0" w:after="0"/>
      </w:pPr>
      <w:r>
        <w:separator/>
      </w:r>
    </w:p>
  </w:footnote>
  <w:footnote w:type="continuationSeparator" w:id="0">
    <w:p w14:paraId="015D3B46" w14:textId="77777777" w:rsidR="00375BAE" w:rsidRDefault="00375BAE">
      <w:pPr>
        <w:spacing w:before="0" w:after="0"/>
      </w:pPr>
      <w:r>
        <w:continuationSeparator/>
      </w:r>
    </w:p>
  </w:footnote>
  <w:footnote w:type="continuationNotice" w:id="1">
    <w:p w14:paraId="4FF153C8" w14:textId="77777777" w:rsidR="00375BAE" w:rsidRDefault="00375BA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83" w:type="dxa"/>
      <w:tblInd w:w="-360" w:type="dxa"/>
      <w:tblBorders>
        <w:bottom w:val="single" w:sz="4" w:space="0" w:color="F88E1F" w:themeColor="background2"/>
      </w:tblBorders>
      <w:tblLayout w:type="fixed"/>
      <w:tblLook w:val="04A0" w:firstRow="1" w:lastRow="0" w:firstColumn="1" w:lastColumn="0" w:noHBand="0" w:noVBand="1"/>
    </w:tblPr>
    <w:tblGrid>
      <w:gridCol w:w="1389"/>
      <w:gridCol w:w="6909"/>
      <w:gridCol w:w="1985"/>
    </w:tblGrid>
    <w:tr w:rsidR="00412341" w14:paraId="7DEA0782" w14:textId="77777777" w:rsidTr="00412341">
      <w:trPr>
        <w:trHeight w:val="904"/>
      </w:trPr>
      <w:tc>
        <w:tcPr>
          <w:tcW w:w="1389" w:type="dxa"/>
        </w:tcPr>
        <w:p w14:paraId="7A016073" w14:textId="77777777" w:rsidR="00412341" w:rsidRDefault="00412341">
          <w:pPr>
            <w:pStyle w:val="Header"/>
            <w:rPr>
              <w:lang w:val="en-US"/>
            </w:rPr>
          </w:pPr>
          <w:r>
            <w:rPr>
              <w:noProof/>
              <w:lang w:val="en-US"/>
            </w:rPr>
            <mc:AlternateContent>
              <mc:Choice Requires="wps">
                <w:drawing>
                  <wp:anchor distT="0" distB="0" distL="0" distR="0" simplePos="0" relativeHeight="251670531" behindDoc="0" locked="0" layoutInCell="1" allowOverlap="1" wp14:anchorId="3E2F2A30" wp14:editId="327250E0">
                    <wp:simplePos x="654050" y="457200"/>
                    <wp:positionH relativeFrom="page">
                      <wp:align>center</wp:align>
                    </wp:positionH>
                    <wp:positionV relativeFrom="page">
                      <wp:align>top</wp:align>
                    </wp:positionV>
                    <wp:extent cx="619125" cy="531495"/>
                    <wp:effectExtent l="0" t="0" r="9525" b="1905"/>
                    <wp:wrapNone/>
                    <wp:docPr id="477044069" name="Text Box 47704406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19125" cy="531495"/>
                            </a:xfrm>
                            <a:prstGeom prst="rect">
                              <a:avLst/>
                            </a:prstGeom>
                            <a:noFill/>
                            <a:ln>
                              <a:noFill/>
                            </a:ln>
                          </wps:spPr>
                          <wps:txbx>
                            <w:txbxContent>
                              <w:p w14:paraId="4503F147" w14:textId="77777777" w:rsidR="00412341" w:rsidRPr="008D7506" w:rsidRDefault="00412341" w:rsidP="008D7506">
                                <w:pPr>
                                  <w:spacing w:after="0"/>
                                  <w:rPr>
                                    <w:rFonts w:eastAsia="Calibri" w:cs="Calibri"/>
                                    <w:noProof/>
                                    <w:color w:val="000000"/>
                                    <w:sz w:val="24"/>
                                    <w:szCs w:val="24"/>
                                  </w:rPr>
                                </w:pPr>
                                <w:r w:rsidRPr="008D7506">
                                  <w:rPr>
                                    <w:rFonts w:eastAsia="Calibri" w:cs="Calibri"/>
                                    <w:noProof/>
                                    <w:color w:val="000000"/>
                                    <w:sz w:val="24"/>
                                    <w:szCs w:val="24"/>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2F2A30" id="_x0000_t202" coordsize="21600,21600" o:spt="202" path="m,l,21600r21600,l21600,xe">
                    <v:stroke joinstyle="miter"/>
                    <v:path gradientshapeok="t" o:connecttype="rect"/>
                  </v:shapetype>
                  <v:shape id="Text Box 477044069" o:spid="_x0000_s1028" type="#_x0000_t202" alt="INTERNAL" style="position:absolute;left:0;text-align:left;margin-left:0;margin-top:0;width:48.75pt;height:41.85pt;z-index:25167053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" filled="f" stroked="f">
                    <v:textbox style="mso-fit-shape-to-text:t" inset="0,15pt,0,0">
                      <w:txbxContent>
                        <w:p w14:paraId="4503F147" w14:textId="77777777" w:rsidR="00412341" w:rsidRPr="008D7506" w:rsidRDefault="00412341" w:rsidP="008D7506">
                          <w:pPr>
                            <w:spacing w:after="0"/>
                            <w:rPr>
                              <w:rFonts w:eastAsia="Calibri" w:cs="Calibri"/>
                              <w:noProof/>
                              <w:color w:val="000000"/>
                              <w:sz w:val="24"/>
                              <w:szCs w:val="24"/>
                            </w:rPr>
                          </w:pPr>
                          <w:r w:rsidRPr="008D7506">
                            <w:rPr>
                              <w:rFonts w:eastAsia="Calibri" w:cs="Calibri"/>
                              <w:noProof/>
                              <w:color w:val="000000"/>
                              <w:sz w:val="24"/>
                              <w:szCs w:val="24"/>
                            </w:rPr>
                            <w:t>INTERNAL</w:t>
                          </w:r>
                        </w:p>
                      </w:txbxContent>
                    </v:textbox>
                    <w10:wrap anchorx="page" anchory="page"/>
                  </v:shape>
                </w:pict>
              </mc:Fallback>
            </mc:AlternateContent>
          </w:r>
          <w:r>
            <w:rPr>
              <w:lang w:val="en-US"/>
            </w:rPr>
            <w:ptab w:relativeTo="margin" w:alignment="left" w:leader="none"/>
          </w:r>
          <w:r>
            <w:rPr>
              <w:noProof/>
              <w:lang w:val="en-US" w:bidi="ar-SA"/>
            </w:rPr>
            <w:drawing>
              <wp:anchor distT="0" distB="0" distL="114300" distR="114300" simplePos="0" relativeHeight="251669507" behindDoc="0" locked="0" layoutInCell="1" allowOverlap="1" wp14:anchorId="66956841" wp14:editId="0CCD7F60">
                <wp:simplePos x="0" y="0"/>
                <wp:positionH relativeFrom="column">
                  <wp:posOffset>-2540</wp:posOffset>
                </wp:positionH>
                <wp:positionV relativeFrom="paragraph">
                  <wp:posOffset>76200</wp:posOffset>
                </wp:positionV>
                <wp:extent cx="838200" cy="495935"/>
                <wp:effectExtent l="0" t="0" r="0" b="0"/>
                <wp:wrapSquare wrapText="bothSides"/>
                <wp:docPr id="477044070" name="Gambar 1996226877" descr="Hasil gambar untuk ag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11718" name="Gambar 1996226877" descr="Hasil gambar untuk agit.png"/>
                        <pic:cNvPicPr>
                          <a:picLocks noChangeAspect="1" noChangeArrowheads="1"/>
                        </pic:cNvPicPr>
                      </pic:nvPicPr>
                      <pic:blipFill>
                        <a:blip r:embed="rId1">
                          <a:extLst>
                            <a:ext uri="{28A0092B-C50C-407E-A947-70E740481C1C}">
                              <a14:useLocalDpi xmlns:a14="http://schemas.microsoft.com/office/drawing/2010/main" val="0"/>
                            </a:ext>
                          </a:extLst>
                        </a:blip>
                        <a:srcRect l="4083" t="18489" b="18484"/>
                        <a:stretch>
                          <a:fillRect/>
                        </a:stretch>
                      </pic:blipFill>
                      <pic:spPr>
                        <a:xfrm>
                          <a:off x="0" y="0"/>
                          <a:ext cx="838200" cy="495935"/>
                        </a:xfrm>
                        <a:prstGeom prst="rect">
                          <a:avLst/>
                        </a:prstGeom>
                        <a:noFill/>
                      </pic:spPr>
                    </pic:pic>
                  </a:graphicData>
                </a:graphic>
              </wp:anchor>
            </w:drawing>
          </w:r>
        </w:p>
      </w:tc>
      <w:tc>
        <w:tcPr>
          <w:tcW w:w="6909" w:type="dxa"/>
        </w:tcPr>
        <w:p w14:paraId="21DE2293" w14:textId="77777777" w:rsidR="00412341" w:rsidRDefault="00412341">
          <w:pPr>
            <w:pStyle w:val="Header"/>
            <w:tabs>
              <w:tab w:val="center" w:pos="3256"/>
              <w:tab w:val="right" w:pos="6513"/>
            </w:tabs>
            <w:jc w:val="right"/>
            <w:rPr>
              <w:b/>
              <w:sz w:val="18"/>
            </w:rPr>
          </w:pPr>
          <w:r>
            <w:rPr>
              <w:b/>
              <w:sz w:val="18"/>
            </w:rPr>
            <w:tab/>
          </w:r>
          <w:r>
            <w:rPr>
              <w:b/>
              <w:sz w:val="18"/>
            </w:rPr>
            <w:tab/>
          </w:r>
        </w:p>
        <w:p w14:paraId="61E1328C" w14:textId="77777777" w:rsidR="00412341" w:rsidRDefault="00412341">
          <w:pPr>
            <w:pStyle w:val="Header"/>
            <w:tabs>
              <w:tab w:val="center" w:pos="3256"/>
              <w:tab w:val="right" w:pos="6513"/>
            </w:tabs>
            <w:jc w:val="right"/>
            <w:rPr>
              <w:b/>
              <w:sz w:val="18"/>
            </w:rPr>
          </w:pPr>
          <w:r>
            <w:rPr>
              <w:b/>
              <w:sz w:val="18"/>
            </w:rPr>
            <w:t>Business Blueprint</w:t>
          </w:r>
        </w:p>
        <w:p w14:paraId="175D1A33" w14:textId="77777777" w:rsidR="00412341" w:rsidRDefault="00412341">
          <w:pPr>
            <w:pStyle w:val="Header"/>
            <w:jc w:val="right"/>
            <w:rPr>
              <w:b/>
              <w:lang w:val="en-US"/>
            </w:rPr>
          </w:pPr>
          <w:r>
            <w:rPr>
              <w:b/>
              <w:i/>
              <w:sz w:val="18"/>
              <w:lang w:val="en-US"/>
            </w:rPr>
            <w:t>[Nama Sistem]</w:t>
          </w:r>
          <w:r>
            <w:rPr>
              <w:b/>
              <w:i/>
              <w:sz w:val="18"/>
            </w:rPr>
            <w:t xml:space="preserve"> – </w:t>
          </w:r>
          <w:r>
            <w:rPr>
              <w:b/>
              <w:i/>
              <w:sz w:val="18"/>
              <w:lang w:val="en-US"/>
            </w:rPr>
            <w:t>[Judul Project]</w:t>
          </w:r>
        </w:p>
      </w:tc>
      <w:tc>
        <w:tcPr>
          <w:tcW w:w="1985" w:type="dxa"/>
        </w:tcPr>
        <w:p w14:paraId="69C2DB3C" w14:textId="77777777" w:rsidR="00412341" w:rsidRDefault="00412341">
          <w:pPr>
            <w:pStyle w:val="Header"/>
          </w:pPr>
        </w:p>
        <w:p w14:paraId="73617C4A" w14:textId="77777777" w:rsidR="00412341" w:rsidRDefault="00412341">
          <w:pPr>
            <w:pStyle w:val="Header"/>
          </w:pPr>
          <w:r>
            <w:rPr>
              <w:noProof/>
              <w:lang w:val="en-US" w:bidi="ar-SA"/>
            </w:rPr>
            <w:drawing>
              <wp:inline distT="0" distB="0" distL="0" distR="0" wp14:anchorId="429C3FB8" wp14:editId="7F45585F">
                <wp:extent cx="1117600" cy="244475"/>
                <wp:effectExtent l="0" t="0" r="6350" b="3175"/>
                <wp:docPr id="477044071" name="Picture 6"/>
                <wp:cNvGraphicFramePr/>
                <a:graphic xmlns:a="http://schemas.openxmlformats.org/drawingml/2006/main">
                  <a:graphicData uri="http://schemas.openxmlformats.org/drawingml/2006/picture">
                    <pic:pic xmlns:pic="http://schemas.openxmlformats.org/drawingml/2006/picture">
                      <pic:nvPicPr>
                        <pic:cNvPr id="2024235987" name="Picture 6"/>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37344" cy="249256"/>
                        </a:xfrm>
                        <a:prstGeom prst="rect">
                          <a:avLst/>
                        </a:prstGeom>
                      </pic:spPr>
                    </pic:pic>
                  </a:graphicData>
                </a:graphic>
              </wp:inline>
            </w:drawing>
          </w:r>
        </w:p>
      </w:tc>
    </w:tr>
  </w:tbl>
  <w:p w14:paraId="162F0455" w14:textId="77777777" w:rsidR="00412341" w:rsidRDefault="00412341">
    <w:pPr>
      <w:pStyle w:val="Header"/>
    </w:pPr>
    <w: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lowerLetter"/>
      <w:pStyle w:val="ListNumber2"/>
      <w:lvlText w:val="%1."/>
      <w:lvlJc w:val="left"/>
      <w:pPr>
        <w:ind w:left="720" w:hanging="360"/>
      </w:pPr>
      <w:rPr>
        <w:b w:val="0"/>
      </w:rPr>
    </w:lvl>
  </w:abstractNum>
  <w:abstractNum w:abstractNumId="2" w15:restartNumberingAfterBreak="0">
    <w:nsid w:val="FFFFFF81"/>
    <w:multiLevelType w:val="singleLevel"/>
    <w:tmpl w:val="FFFFFF81"/>
    <w:lvl w:ilvl="0">
      <w:start w:val="1"/>
      <w:numFmt w:val="bullet"/>
      <w:pStyle w:val="ListBullet4"/>
      <w:lvlText w:val=""/>
      <w:lvlJc w:val="left"/>
      <w:pPr>
        <w:ind w:left="1440" w:hanging="360"/>
      </w:pPr>
      <w:rPr>
        <w:rFonts w:ascii="Wingdings" w:hAnsi="Wingdings" w:hint="default"/>
      </w:r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004D2815"/>
    <w:multiLevelType w:val="multilevel"/>
    <w:tmpl w:val="004D2815"/>
    <w:lvl w:ilvl="0">
      <w:start w:val="1"/>
      <w:numFmt w:val="bullet"/>
      <w:pStyle w:val="point"/>
      <w:lvlText w:val=""/>
      <w:lvlJc w:val="left"/>
      <w:pPr>
        <w:ind w:left="680" w:hanging="248"/>
      </w:pPr>
      <w:rPr>
        <w:rFonts w:ascii="Wingdings" w:hAnsi="Wingdings" w:hint="default"/>
        <w:color w:val="auto"/>
        <w:sz w:val="20"/>
        <w:szCs w:val="20"/>
      </w:rPr>
    </w:lvl>
    <w:lvl w:ilvl="1">
      <w:start w:val="1"/>
      <w:numFmt w:val="bullet"/>
      <w:lvlText w:val="o"/>
      <w:lvlJc w:val="left"/>
      <w:pPr>
        <w:ind w:left="1247" w:hanging="283"/>
      </w:pPr>
      <w:rPr>
        <w:rFonts w:ascii="Courier New" w:hAnsi="Courier New" w:hint="default"/>
      </w:rPr>
    </w:lvl>
    <w:lvl w:ilvl="2">
      <w:start w:val="1"/>
      <w:numFmt w:val="bullet"/>
      <w:lvlText w:val=""/>
      <w:lvlJc w:val="left"/>
      <w:pPr>
        <w:ind w:left="2232" w:hanging="360"/>
      </w:pPr>
      <w:rPr>
        <w:rFonts w:ascii="Wingdings" w:hAnsi="Wingdings" w:hint="default"/>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cs="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cs="Courier New" w:hint="default"/>
      </w:rPr>
    </w:lvl>
    <w:lvl w:ilvl="8">
      <w:start w:val="1"/>
      <w:numFmt w:val="bullet"/>
      <w:lvlText w:val=""/>
      <w:lvlJc w:val="left"/>
      <w:pPr>
        <w:ind w:left="6552" w:hanging="360"/>
      </w:pPr>
      <w:rPr>
        <w:rFonts w:ascii="Wingdings" w:hAnsi="Wingdings" w:hint="default"/>
      </w:rPr>
    </w:lvl>
  </w:abstractNum>
  <w:abstractNum w:abstractNumId="6" w15:restartNumberingAfterBreak="0">
    <w:nsid w:val="00E57FF4"/>
    <w:multiLevelType w:val="hybridMultilevel"/>
    <w:tmpl w:val="7FF2C48A"/>
    <w:lvl w:ilvl="0" w:tplc="CE46F2DA">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1820B34"/>
    <w:multiLevelType w:val="hybridMultilevel"/>
    <w:tmpl w:val="9A786F12"/>
    <w:lvl w:ilvl="0" w:tplc="62E43BA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2BD2B75"/>
    <w:multiLevelType w:val="hybridMultilevel"/>
    <w:tmpl w:val="2C66CE92"/>
    <w:lvl w:ilvl="0" w:tplc="114E3584">
      <w:start w:val="1"/>
      <w:numFmt w:val="decimal"/>
      <w:lvlText w:val="3.4.%1."/>
      <w:lvlJc w:val="left"/>
      <w:pPr>
        <w:ind w:left="1430" w:hanging="360"/>
      </w:pPr>
      <w:rPr>
        <w:rFonts w:hint="default"/>
      </w:rPr>
    </w:lvl>
    <w:lvl w:ilvl="1" w:tplc="38090019" w:tentative="1">
      <w:start w:val="1"/>
      <w:numFmt w:val="lowerLetter"/>
      <w:lvlText w:val="%2."/>
      <w:lvlJc w:val="left"/>
      <w:pPr>
        <w:ind w:left="2150" w:hanging="360"/>
      </w:pPr>
    </w:lvl>
    <w:lvl w:ilvl="2" w:tplc="3809001B" w:tentative="1">
      <w:start w:val="1"/>
      <w:numFmt w:val="lowerRoman"/>
      <w:lvlText w:val="%3."/>
      <w:lvlJc w:val="right"/>
      <w:pPr>
        <w:ind w:left="2870" w:hanging="180"/>
      </w:pPr>
    </w:lvl>
    <w:lvl w:ilvl="3" w:tplc="3809000F" w:tentative="1">
      <w:start w:val="1"/>
      <w:numFmt w:val="decimal"/>
      <w:lvlText w:val="%4."/>
      <w:lvlJc w:val="left"/>
      <w:pPr>
        <w:ind w:left="3590" w:hanging="360"/>
      </w:pPr>
    </w:lvl>
    <w:lvl w:ilvl="4" w:tplc="38090019" w:tentative="1">
      <w:start w:val="1"/>
      <w:numFmt w:val="lowerLetter"/>
      <w:lvlText w:val="%5."/>
      <w:lvlJc w:val="left"/>
      <w:pPr>
        <w:ind w:left="4310" w:hanging="360"/>
      </w:pPr>
    </w:lvl>
    <w:lvl w:ilvl="5" w:tplc="3809001B" w:tentative="1">
      <w:start w:val="1"/>
      <w:numFmt w:val="lowerRoman"/>
      <w:lvlText w:val="%6."/>
      <w:lvlJc w:val="right"/>
      <w:pPr>
        <w:ind w:left="5030" w:hanging="180"/>
      </w:pPr>
    </w:lvl>
    <w:lvl w:ilvl="6" w:tplc="3809000F" w:tentative="1">
      <w:start w:val="1"/>
      <w:numFmt w:val="decimal"/>
      <w:lvlText w:val="%7."/>
      <w:lvlJc w:val="left"/>
      <w:pPr>
        <w:ind w:left="5750" w:hanging="360"/>
      </w:pPr>
    </w:lvl>
    <w:lvl w:ilvl="7" w:tplc="38090019" w:tentative="1">
      <w:start w:val="1"/>
      <w:numFmt w:val="lowerLetter"/>
      <w:lvlText w:val="%8."/>
      <w:lvlJc w:val="left"/>
      <w:pPr>
        <w:ind w:left="6470" w:hanging="360"/>
      </w:pPr>
    </w:lvl>
    <w:lvl w:ilvl="8" w:tplc="3809001B" w:tentative="1">
      <w:start w:val="1"/>
      <w:numFmt w:val="lowerRoman"/>
      <w:lvlText w:val="%9."/>
      <w:lvlJc w:val="right"/>
      <w:pPr>
        <w:ind w:left="7190" w:hanging="180"/>
      </w:pPr>
    </w:lvl>
  </w:abstractNum>
  <w:abstractNum w:abstractNumId="9" w15:restartNumberingAfterBreak="0">
    <w:nsid w:val="030C1A62"/>
    <w:multiLevelType w:val="hybridMultilevel"/>
    <w:tmpl w:val="667ABB1A"/>
    <w:lvl w:ilvl="0" w:tplc="5574944E">
      <w:start w:val="1"/>
      <w:numFmt w:val="decimal"/>
      <w:lvlText w:val="3.6.%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0" w15:restartNumberingAfterBreak="0">
    <w:nsid w:val="03A15742"/>
    <w:multiLevelType w:val="hybridMultilevel"/>
    <w:tmpl w:val="9CE229DC"/>
    <w:lvl w:ilvl="0" w:tplc="FDD6A420">
      <w:start w:val="5"/>
      <w:numFmt w:val="decimal"/>
      <w:lvlText w:val="3.3.%1."/>
      <w:lvlJc w:val="left"/>
      <w:pPr>
        <w:ind w:left="14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5391DB7"/>
    <w:multiLevelType w:val="multilevel"/>
    <w:tmpl w:val="6B4E1618"/>
    <w:lvl w:ilvl="0">
      <w:start w:val="9"/>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8.%3."/>
      <w:lvlJc w:val="left"/>
      <w:pPr>
        <w:ind w:left="2340" w:hanging="360"/>
      </w:pPr>
      <w:rPr>
        <w:rFonts w:hint="default"/>
      </w:rPr>
    </w:lvl>
    <w:lvl w:ilvl="3">
      <w:start w:val="2"/>
      <w:numFmt w:val="decimal"/>
      <w:lvlText w:val="3.7.2.%4."/>
      <w:lvlJc w:val="left"/>
      <w:pPr>
        <w:ind w:left="2880" w:hanging="360"/>
      </w:pPr>
      <w:rPr>
        <w:rFonts w:ascii="Calibri" w:eastAsia="Calibri" w:hAnsi="Calibri" w:cs="Calibri" w:hint="default"/>
        <w:b w:val="0"/>
        <w:b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061876FA"/>
    <w:multiLevelType w:val="multilevel"/>
    <w:tmpl w:val="061876FA"/>
    <w:lvl w:ilvl="0">
      <w:start w:val="1"/>
      <w:numFmt w:val="bullet"/>
      <w:lvlText w:val=""/>
      <w:lvlJc w:val="left"/>
      <w:pPr>
        <w:ind w:left="680" w:hanging="248"/>
      </w:pPr>
      <w:rPr>
        <w:rFonts w:ascii="Wingdings" w:hAnsi="Wingdings" w:hint="default"/>
        <w:color w:val="auto"/>
        <w:sz w:val="20"/>
        <w:szCs w:val="20"/>
      </w:rPr>
    </w:lvl>
    <w:lvl w:ilvl="1">
      <w:start w:val="1"/>
      <w:numFmt w:val="bullet"/>
      <w:lvlText w:val=""/>
      <w:lvlJc w:val="left"/>
      <w:pPr>
        <w:ind w:left="1247" w:hanging="283"/>
      </w:pPr>
      <w:rPr>
        <w:rFonts w:ascii="Symbol" w:hAnsi="Symbol" w:hint="default"/>
      </w:rPr>
    </w:lvl>
    <w:lvl w:ilvl="2">
      <w:start w:val="1"/>
      <w:numFmt w:val="bullet"/>
      <w:pStyle w:val="ppointt"/>
      <w:lvlText w:val=""/>
      <w:lvlJc w:val="left"/>
      <w:pPr>
        <w:ind w:left="2232" w:hanging="360"/>
      </w:pPr>
      <w:rPr>
        <w:rFonts w:ascii="Symbol" w:hAnsi="Symbol" w:hint="default"/>
        <w:i w:val="0"/>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cs="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cs="Courier New" w:hint="default"/>
      </w:rPr>
    </w:lvl>
    <w:lvl w:ilvl="8">
      <w:start w:val="1"/>
      <w:numFmt w:val="bullet"/>
      <w:lvlText w:val=""/>
      <w:lvlJc w:val="left"/>
      <w:pPr>
        <w:ind w:left="6552" w:hanging="360"/>
      </w:pPr>
      <w:rPr>
        <w:rFonts w:ascii="Wingdings" w:hAnsi="Wingdings" w:hint="default"/>
      </w:rPr>
    </w:lvl>
  </w:abstractNum>
  <w:abstractNum w:abstractNumId="13" w15:restartNumberingAfterBreak="0">
    <w:nsid w:val="07CB359F"/>
    <w:multiLevelType w:val="hybridMultilevel"/>
    <w:tmpl w:val="942A8E74"/>
    <w:lvl w:ilvl="0" w:tplc="187492B0">
      <w:start w:val="6"/>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8D87923"/>
    <w:multiLevelType w:val="multilevel"/>
    <w:tmpl w:val="08D8792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DE23E1D"/>
    <w:multiLevelType w:val="hybridMultilevel"/>
    <w:tmpl w:val="F1B42D5A"/>
    <w:lvl w:ilvl="0" w:tplc="97AADE1E">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E9B02EF"/>
    <w:multiLevelType w:val="hybridMultilevel"/>
    <w:tmpl w:val="8E840588"/>
    <w:lvl w:ilvl="0" w:tplc="E124B946">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0EF869C6"/>
    <w:multiLevelType w:val="multilevel"/>
    <w:tmpl w:val="3514AEF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7446C7"/>
    <w:multiLevelType w:val="hybridMultilevel"/>
    <w:tmpl w:val="E7AAF52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9" w15:restartNumberingAfterBreak="0">
    <w:nsid w:val="13F3069E"/>
    <w:multiLevelType w:val="hybridMultilevel"/>
    <w:tmpl w:val="F1749378"/>
    <w:lvl w:ilvl="0" w:tplc="E124B946">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14453D9F"/>
    <w:multiLevelType w:val="multilevel"/>
    <w:tmpl w:val="14453D9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5713EFE"/>
    <w:multiLevelType w:val="multilevel"/>
    <w:tmpl w:val="15713EF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5C31E61"/>
    <w:multiLevelType w:val="hybridMultilevel"/>
    <w:tmpl w:val="643013D0"/>
    <w:lvl w:ilvl="0" w:tplc="A8E4BA48">
      <w:start w:val="5"/>
      <w:numFmt w:val="decimal"/>
      <w:lvlText w:val="3.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5F6370F"/>
    <w:multiLevelType w:val="hybridMultilevel"/>
    <w:tmpl w:val="177E8B68"/>
    <w:lvl w:ilvl="0" w:tplc="6048310A">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4" w15:restartNumberingAfterBreak="0">
    <w:nsid w:val="16B2613A"/>
    <w:multiLevelType w:val="multilevel"/>
    <w:tmpl w:val="951E1F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9.%3."/>
      <w:lvlJc w:val="left"/>
      <w:pPr>
        <w:ind w:left="2340" w:hanging="360"/>
      </w:pPr>
      <w:rPr>
        <w:rFonts w:hint="default"/>
      </w:rPr>
    </w:lvl>
    <w:lvl w:ilvl="3">
      <w:start w:val="1"/>
      <w:numFmt w:val="decimal"/>
      <w:lvlText w:val="3.7.2.%4."/>
      <w:lvlJc w:val="left"/>
      <w:pPr>
        <w:ind w:left="2880" w:hanging="360"/>
      </w:pPr>
      <w:rPr>
        <w:rFonts w:ascii="Calibri" w:eastAsia="Calibri" w:hAnsi="Calibri" w:cs="Calibri"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9440796"/>
    <w:multiLevelType w:val="multilevel"/>
    <w:tmpl w:val="194407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A91539C"/>
    <w:multiLevelType w:val="multilevel"/>
    <w:tmpl w:val="93BE72F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3.2.%3."/>
      <w:lvlJc w:val="left"/>
      <w:pPr>
        <w:ind w:left="540" w:hanging="360"/>
      </w:pPr>
      <w:rPr>
        <w:rFonts w:hint="default"/>
      </w:rPr>
    </w:lvl>
    <w:lvl w:ilvl="3">
      <w:start w:val="1"/>
      <w:numFmt w:val="decimal"/>
      <w:lvlText w:val="%1.%2.%3.%4."/>
      <w:lvlJc w:val="left"/>
      <w:pPr>
        <w:ind w:left="2991" w:hanging="864"/>
      </w:pPr>
      <w:rPr>
        <w:rFonts w:hint="default"/>
        <w:b w:val="0"/>
        <w:bCs w:val="0"/>
        <w:i w:val="0"/>
        <w:iCs w:val="0"/>
        <w:caps w:val="0"/>
        <w:smallCaps w:val="0"/>
        <w:strike w:val="0"/>
        <w:dstrike w:val="0"/>
        <w:vanish w:val="0"/>
        <w:color w:val="F88E1F" w:themeColor="background2"/>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ind w:left="5970" w:hanging="1008"/>
      </w:pPr>
      <w:rPr>
        <w:rFonts w:hint="default"/>
        <w:i w:val="0"/>
      </w:rPr>
    </w:lvl>
    <w:lvl w:ilvl="5">
      <w:start w:val="1"/>
      <w:numFmt w:val="decimal"/>
      <w:pStyle w:val="Heading6"/>
      <w:lvlText w:val="%1.%2.%3.%4.%5.%6."/>
      <w:lvlJc w:val="left"/>
      <w:pPr>
        <w:ind w:left="169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1A945CF7"/>
    <w:multiLevelType w:val="multilevel"/>
    <w:tmpl w:val="1A945CF7"/>
    <w:lvl w:ilvl="0">
      <w:start w:val="1"/>
      <w:numFmt w:val="lowerLetter"/>
      <w:lvlText w:val="%1)"/>
      <w:lvlJc w:val="left"/>
      <w:pPr>
        <w:ind w:left="2160" w:hanging="360"/>
      </w:pPr>
      <w:rPr>
        <w:rFonts w:hint="default"/>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1BF94CE7"/>
    <w:multiLevelType w:val="hybridMultilevel"/>
    <w:tmpl w:val="E3D61CB2"/>
    <w:lvl w:ilvl="0" w:tplc="BD60B066">
      <w:start w:val="10"/>
      <w:numFmt w:val="decimal"/>
      <w:lvlText w:val="3.7.%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D16021D"/>
    <w:multiLevelType w:val="multilevel"/>
    <w:tmpl w:val="1D1602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D270ED0"/>
    <w:multiLevelType w:val="hybridMultilevel"/>
    <w:tmpl w:val="0A98E0E0"/>
    <w:lvl w:ilvl="0" w:tplc="908CBAD2">
      <w:start w:val="1"/>
      <w:numFmt w:val="decimal"/>
      <w:lvlText w:val="3.7.2.%1."/>
      <w:lvlJc w:val="left"/>
      <w:pPr>
        <w:ind w:left="720" w:hanging="360"/>
      </w:pPr>
      <w:rPr>
        <w:rFonts w:ascii="Calibri" w:eastAsia="Calibri" w:hAnsi="Calibri" w:cs="Calibri"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1F5E0DCF"/>
    <w:multiLevelType w:val="hybridMultilevel"/>
    <w:tmpl w:val="113A5F42"/>
    <w:lvl w:ilvl="0" w:tplc="CC242D94">
      <w:start w:val="1"/>
      <w:numFmt w:val="decimal"/>
      <w:lvlText w:val="3.7.%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0FA584B"/>
    <w:multiLevelType w:val="hybridMultilevel"/>
    <w:tmpl w:val="ECA2C9BC"/>
    <w:lvl w:ilvl="0" w:tplc="2ABE2C66">
      <w:start w:val="3"/>
      <w:numFmt w:val="decimal"/>
      <w:lvlText w:val="3.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1975BA8"/>
    <w:multiLevelType w:val="multilevel"/>
    <w:tmpl w:val="60DC4C34"/>
    <w:lvl w:ilvl="0">
      <w:start w:val="3"/>
      <w:numFmt w:val="decimal"/>
      <w:lvlText w:val="%1."/>
      <w:lvlJc w:val="left"/>
      <w:pPr>
        <w:ind w:left="576" w:hanging="576"/>
      </w:pPr>
      <w:rPr>
        <w:rFonts w:hint="default"/>
      </w:rPr>
    </w:lvl>
    <w:lvl w:ilvl="1">
      <w:start w:val="1"/>
      <w:numFmt w:val="decimal"/>
      <w:lvlText w:val="%1.%2."/>
      <w:lvlJc w:val="left"/>
      <w:pPr>
        <w:ind w:left="1288" w:hanging="720"/>
      </w:pPr>
      <w:rPr>
        <w:rFonts w:hint="default"/>
      </w:rPr>
    </w:lvl>
    <w:lvl w:ilvl="2">
      <w:start w:val="9"/>
      <w:numFmt w:val="decimal"/>
      <w:lvlText w:val="3.7.%3."/>
      <w:lvlJc w:val="left"/>
      <w:pPr>
        <w:ind w:left="720" w:hanging="360"/>
      </w:pPr>
      <w:rPr>
        <w:rFonts w:hint="default"/>
      </w:rPr>
    </w:lvl>
    <w:lvl w:ilvl="3">
      <w:start w:val="1"/>
      <w:numFmt w:val="decimal"/>
      <w:lvlText w:val="%4."/>
      <w:lvlJc w:val="left"/>
      <w:pPr>
        <w:ind w:left="1920" w:hanging="36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34" w15:restartNumberingAfterBreak="0">
    <w:nsid w:val="277276B3"/>
    <w:multiLevelType w:val="hybridMultilevel"/>
    <w:tmpl w:val="DF82148A"/>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9A5484"/>
    <w:multiLevelType w:val="hybridMultilevel"/>
    <w:tmpl w:val="9EA6B09C"/>
    <w:lvl w:ilvl="0" w:tplc="E124B946">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2BCA2E14"/>
    <w:multiLevelType w:val="hybridMultilevel"/>
    <w:tmpl w:val="D394562E"/>
    <w:lvl w:ilvl="0" w:tplc="E124B946">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2C0A4551"/>
    <w:multiLevelType w:val="hybridMultilevel"/>
    <w:tmpl w:val="24AE6CFA"/>
    <w:lvl w:ilvl="0" w:tplc="69ECFB8A">
      <w:start w:val="3"/>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2C8E7064"/>
    <w:multiLevelType w:val="hybridMultilevel"/>
    <w:tmpl w:val="11A2E504"/>
    <w:lvl w:ilvl="0" w:tplc="52E0DFEE">
      <w:start w:val="3"/>
      <w:numFmt w:val="decimal"/>
      <w:lvlText w:val="3.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D875D87"/>
    <w:multiLevelType w:val="hybridMultilevel"/>
    <w:tmpl w:val="A12216B0"/>
    <w:lvl w:ilvl="0" w:tplc="E124B946">
      <w:numFmt w:val="bullet"/>
      <w:lvlText w:val="-"/>
      <w:lvlJc w:val="left"/>
      <w:pPr>
        <w:ind w:left="1440" w:hanging="360"/>
      </w:pPr>
      <w:rPr>
        <w:rFonts w:ascii="Calibri" w:eastAsia="Calibr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304865DA"/>
    <w:multiLevelType w:val="hybridMultilevel"/>
    <w:tmpl w:val="603EAA7E"/>
    <w:lvl w:ilvl="0" w:tplc="6048310A">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1" w15:restartNumberingAfterBreak="0">
    <w:nsid w:val="3B335EDE"/>
    <w:multiLevelType w:val="hybridMultilevel"/>
    <w:tmpl w:val="69EACAA8"/>
    <w:lvl w:ilvl="0" w:tplc="29E24154">
      <w:start w:val="16"/>
      <w:numFmt w:val="decimal"/>
      <w:lvlText w:val="3.7.2.%1."/>
      <w:lvlJc w:val="left"/>
      <w:pPr>
        <w:ind w:left="720" w:hanging="360"/>
      </w:pPr>
      <w:rPr>
        <w:rFonts w:ascii="Calibri" w:eastAsia="Calibri" w:hAnsi="Calibri" w:cs="Calibri"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46190D"/>
    <w:multiLevelType w:val="hybridMultilevel"/>
    <w:tmpl w:val="31782AA4"/>
    <w:lvl w:ilvl="0" w:tplc="29645762">
      <w:start w:val="1"/>
      <w:numFmt w:val="decimal"/>
      <w:lvlText w:val="3.7.3.%1."/>
      <w:lvlJc w:val="left"/>
      <w:pPr>
        <w:ind w:left="720" w:hanging="360"/>
      </w:pPr>
      <w:rPr>
        <w:rFonts w:ascii="Calibri" w:eastAsia="Calibri" w:hAnsi="Calibri" w:cs="Calibri"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CDD2F2D"/>
    <w:multiLevelType w:val="hybridMultilevel"/>
    <w:tmpl w:val="9844FA92"/>
    <w:lvl w:ilvl="0" w:tplc="45D8C7FC">
      <w:start w:val="2"/>
      <w:numFmt w:val="decimal"/>
      <w:lvlText w:val="3.4.1.%1."/>
      <w:lvlJc w:val="left"/>
      <w:pPr>
        <w:ind w:left="213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3F015A8E"/>
    <w:multiLevelType w:val="multilevel"/>
    <w:tmpl w:val="3F015A8E"/>
    <w:lvl w:ilvl="0">
      <w:start w:val="1"/>
      <w:numFmt w:val="bullet"/>
      <w:lvlText w:val="-"/>
      <w:lvlJc w:val="left"/>
      <w:pPr>
        <w:ind w:left="720" w:hanging="360"/>
      </w:pPr>
      <w:rPr>
        <w:rFonts w:ascii="Calibri" w:eastAsia="Times New Roman" w:hAnsi="Calibri" w:cs="Calibri"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3FDE72F8"/>
    <w:multiLevelType w:val="multilevel"/>
    <w:tmpl w:val="3FDE72F8"/>
    <w:lvl w:ilvl="0">
      <w:start w:val="1"/>
      <w:numFmt w:val="bullet"/>
      <w:lvlText w:val=""/>
      <w:lvlJc w:val="left"/>
      <w:pPr>
        <w:ind w:left="680" w:hanging="248"/>
      </w:pPr>
      <w:rPr>
        <w:rFonts w:ascii="Wingdings" w:hAnsi="Wingdings" w:hint="default"/>
        <w:color w:val="auto"/>
        <w:sz w:val="20"/>
        <w:szCs w:val="20"/>
      </w:rPr>
    </w:lvl>
    <w:lvl w:ilvl="1">
      <w:numFmt w:val="bullet"/>
      <w:pStyle w:val="pointt"/>
      <w:lvlText w:val="-"/>
      <w:lvlJc w:val="left"/>
      <w:pPr>
        <w:ind w:left="1512" w:hanging="360"/>
      </w:pPr>
      <w:rPr>
        <w:rFonts w:ascii="Times New Roman" w:eastAsia="Times New Roman" w:hAnsi="Times New Roman" w:cs="Times New Roman" w:hint="default"/>
      </w:rPr>
    </w:lvl>
    <w:lvl w:ilvl="2">
      <w:start w:val="1"/>
      <w:numFmt w:val="bullet"/>
      <w:lvlText w:val=""/>
      <w:lvlJc w:val="left"/>
      <w:pPr>
        <w:ind w:left="2232" w:hanging="360"/>
      </w:pPr>
      <w:rPr>
        <w:rFonts w:ascii="Wingdings" w:hAnsi="Wingdings" w:hint="default"/>
      </w:rPr>
    </w:lvl>
    <w:lvl w:ilvl="3">
      <w:start w:val="1"/>
      <w:numFmt w:val="bullet"/>
      <w:lvlText w:val=""/>
      <w:lvlJc w:val="left"/>
      <w:pPr>
        <w:ind w:left="2952" w:hanging="360"/>
      </w:pPr>
      <w:rPr>
        <w:rFonts w:ascii="Symbol" w:hAnsi="Symbol" w:hint="default"/>
      </w:rPr>
    </w:lvl>
    <w:lvl w:ilvl="4">
      <w:start w:val="1"/>
      <w:numFmt w:val="bullet"/>
      <w:lvlText w:val="o"/>
      <w:lvlJc w:val="left"/>
      <w:pPr>
        <w:ind w:left="3672" w:hanging="360"/>
      </w:pPr>
      <w:rPr>
        <w:rFonts w:ascii="Courier New" w:hAnsi="Courier New" w:cs="Courier New" w:hint="default"/>
      </w:rPr>
    </w:lvl>
    <w:lvl w:ilvl="5">
      <w:start w:val="1"/>
      <w:numFmt w:val="bullet"/>
      <w:lvlText w:val=""/>
      <w:lvlJc w:val="left"/>
      <w:pPr>
        <w:ind w:left="4392" w:hanging="360"/>
      </w:pPr>
      <w:rPr>
        <w:rFonts w:ascii="Wingdings" w:hAnsi="Wingdings" w:hint="default"/>
      </w:rPr>
    </w:lvl>
    <w:lvl w:ilvl="6">
      <w:start w:val="1"/>
      <w:numFmt w:val="bullet"/>
      <w:lvlText w:val=""/>
      <w:lvlJc w:val="left"/>
      <w:pPr>
        <w:ind w:left="5112" w:hanging="360"/>
      </w:pPr>
      <w:rPr>
        <w:rFonts w:ascii="Symbol" w:hAnsi="Symbol" w:hint="default"/>
      </w:rPr>
    </w:lvl>
    <w:lvl w:ilvl="7">
      <w:start w:val="1"/>
      <w:numFmt w:val="bullet"/>
      <w:lvlText w:val="o"/>
      <w:lvlJc w:val="left"/>
      <w:pPr>
        <w:ind w:left="5832" w:hanging="360"/>
      </w:pPr>
      <w:rPr>
        <w:rFonts w:ascii="Courier New" w:hAnsi="Courier New" w:cs="Courier New" w:hint="default"/>
      </w:rPr>
    </w:lvl>
    <w:lvl w:ilvl="8">
      <w:start w:val="1"/>
      <w:numFmt w:val="bullet"/>
      <w:lvlText w:val=""/>
      <w:lvlJc w:val="left"/>
      <w:pPr>
        <w:ind w:left="6552" w:hanging="360"/>
      </w:pPr>
      <w:rPr>
        <w:rFonts w:ascii="Wingdings" w:hAnsi="Wingdings" w:hint="default"/>
      </w:rPr>
    </w:lvl>
  </w:abstractNum>
  <w:abstractNum w:abstractNumId="46" w15:restartNumberingAfterBreak="0">
    <w:nsid w:val="42016D54"/>
    <w:multiLevelType w:val="multilevel"/>
    <w:tmpl w:val="42016D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284794D"/>
    <w:multiLevelType w:val="multilevel"/>
    <w:tmpl w:val="4284794D"/>
    <w:lvl w:ilvl="0">
      <w:start w:val="1"/>
      <w:numFmt w:val="decimal"/>
      <w:pStyle w:val="Style1"/>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7DF03C0"/>
    <w:multiLevelType w:val="multilevel"/>
    <w:tmpl w:val="8C26399A"/>
    <w:lvl w:ilvl="0">
      <w:start w:val="3"/>
      <w:numFmt w:val="decimal"/>
      <w:lvlText w:val="%1."/>
      <w:lvlJc w:val="left"/>
      <w:pPr>
        <w:ind w:left="576" w:hanging="576"/>
      </w:pPr>
      <w:rPr>
        <w:rFonts w:hint="default"/>
      </w:rPr>
    </w:lvl>
    <w:lvl w:ilvl="1">
      <w:start w:val="1"/>
      <w:numFmt w:val="decimal"/>
      <w:lvlText w:val="%1.%2."/>
      <w:lvlJc w:val="left"/>
      <w:pPr>
        <w:ind w:left="1288" w:hanging="720"/>
      </w:pPr>
      <w:rPr>
        <w:rFonts w:hint="default"/>
      </w:rPr>
    </w:lvl>
    <w:lvl w:ilvl="2">
      <w:start w:val="2"/>
      <w:numFmt w:val="decimal"/>
      <w:lvlText w:val="3.12.%3."/>
      <w:lvlJc w:val="left"/>
      <w:pPr>
        <w:ind w:left="720" w:hanging="360"/>
      </w:pPr>
      <w:rPr>
        <w:rFonts w:hint="default"/>
      </w:rPr>
    </w:lvl>
    <w:lvl w:ilvl="3">
      <w:start w:val="1"/>
      <w:numFmt w:val="decimal"/>
      <w:lvlText w:val="%4."/>
      <w:lvlJc w:val="left"/>
      <w:pPr>
        <w:ind w:left="1920" w:hanging="36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49" w15:restartNumberingAfterBreak="0">
    <w:nsid w:val="4C7C6499"/>
    <w:multiLevelType w:val="multilevel"/>
    <w:tmpl w:val="4C7C6499"/>
    <w:lvl w:ilvl="0">
      <w:start w:val="1"/>
      <w:numFmt w:val="decimal"/>
      <w:lvlText w:val="%1."/>
      <w:lvlJc w:val="left"/>
      <w:pPr>
        <w:ind w:left="23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EDC1171"/>
    <w:multiLevelType w:val="hybridMultilevel"/>
    <w:tmpl w:val="61B6FBC8"/>
    <w:lvl w:ilvl="0" w:tplc="44A27506">
      <w:start w:val="1"/>
      <w:numFmt w:val="decimal"/>
      <w:lvlText w:val="3.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4F8610D4"/>
    <w:multiLevelType w:val="multilevel"/>
    <w:tmpl w:val="D2FC8F9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1.%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3.11.%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4F8D219E"/>
    <w:multiLevelType w:val="hybridMultilevel"/>
    <w:tmpl w:val="809A2B5A"/>
    <w:lvl w:ilvl="0" w:tplc="9E048264">
      <w:start w:val="1"/>
      <w:numFmt w:val="decimal"/>
      <w:lvlText w:val="%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3" w15:restartNumberingAfterBreak="0">
    <w:nsid w:val="4FA1274C"/>
    <w:multiLevelType w:val="multilevel"/>
    <w:tmpl w:val="7A24509E"/>
    <w:lvl w:ilvl="0">
      <w:start w:val="8"/>
      <w:numFmt w:val="decimal"/>
      <w:lvlText w:val="3.9.%1."/>
      <w:lvlJc w:val="left"/>
      <w:pPr>
        <w:ind w:left="720" w:hanging="360"/>
      </w:pPr>
      <w:rPr>
        <w:rFonts w:hint="default"/>
      </w:rPr>
    </w:lvl>
    <w:lvl w:ilvl="1">
      <w:start w:val="1"/>
      <w:numFmt w:val="lowerLetter"/>
      <w:lvlText w:val="%2."/>
      <w:lvlJc w:val="left"/>
      <w:pPr>
        <w:ind w:left="1440" w:hanging="360"/>
      </w:pPr>
      <w:rPr>
        <w:rFonts w:hint="default"/>
      </w:rPr>
    </w:lvl>
    <w:lvl w:ilvl="2">
      <w:start w:val="2"/>
      <w:numFmt w:val="decimal"/>
      <w:lvlText w:val="3.10.%3."/>
      <w:lvlJc w:val="left"/>
      <w:pPr>
        <w:ind w:left="2340" w:hanging="360"/>
      </w:pPr>
      <w:rPr>
        <w:rFonts w:hint="default"/>
        <w:b w:val="0"/>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50290089"/>
    <w:multiLevelType w:val="hybridMultilevel"/>
    <w:tmpl w:val="78FE1BE4"/>
    <w:lvl w:ilvl="0" w:tplc="38090001">
      <w:start w:val="1"/>
      <w:numFmt w:val="bullet"/>
      <w:lvlText w:val=""/>
      <w:lvlJc w:val="left"/>
      <w:pPr>
        <w:ind w:left="1920" w:hanging="360"/>
      </w:pPr>
      <w:rPr>
        <w:rFonts w:ascii="Symbol" w:hAnsi="Symbol" w:hint="default"/>
      </w:rPr>
    </w:lvl>
    <w:lvl w:ilvl="1" w:tplc="38090003" w:tentative="1">
      <w:start w:val="1"/>
      <w:numFmt w:val="bullet"/>
      <w:lvlText w:val="o"/>
      <w:lvlJc w:val="left"/>
      <w:pPr>
        <w:ind w:left="2640" w:hanging="360"/>
      </w:pPr>
      <w:rPr>
        <w:rFonts w:ascii="Courier New" w:hAnsi="Courier New" w:cs="Courier New" w:hint="default"/>
      </w:rPr>
    </w:lvl>
    <w:lvl w:ilvl="2" w:tplc="38090005" w:tentative="1">
      <w:start w:val="1"/>
      <w:numFmt w:val="bullet"/>
      <w:lvlText w:val=""/>
      <w:lvlJc w:val="left"/>
      <w:pPr>
        <w:ind w:left="3360" w:hanging="360"/>
      </w:pPr>
      <w:rPr>
        <w:rFonts w:ascii="Wingdings" w:hAnsi="Wingdings" w:hint="default"/>
      </w:rPr>
    </w:lvl>
    <w:lvl w:ilvl="3" w:tplc="38090001" w:tentative="1">
      <w:start w:val="1"/>
      <w:numFmt w:val="bullet"/>
      <w:lvlText w:val=""/>
      <w:lvlJc w:val="left"/>
      <w:pPr>
        <w:ind w:left="4080" w:hanging="360"/>
      </w:pPr>
      <w:rPr>
        <w:rFonts w:ascii="Symbol" w:hAnsi="Symbol" w:hint="default"/>
      </w:rPr>
    </w:lvl>
    <w:lvl w:ilvl="4" w:tplc="38090003" w:tentative="1">
      <w:start w:val="1"/>
      <w:numFmt w:val="bullet"/>
      <w:lvlText w:val="o"/>
      <w:lvlJc w:val="left"/>
      <w:pPr>
        <w:ind w:left="4800" w:hanging="360"/>
      </w:pPr>
      <w:rPr>
        <w:rFonts w:ascii="Courier New" w:hAnsi="Courier New" w:cs="Courier New" w:hint="default"/>
      </w:rPr>
    </w:lvl>
    <w:lvl w:ilvl="5" w:tplc="38090005" w:tentative="1">
      <w:start w:val="1"/>
      <w:numFmt w:val="bullet"/>
      <w:lvlText w:val=""/>
      <w:lvlJc w:val="left"/>
      <w:pPr>
        <w:ind w:left="5520" w:hanging="360"/>
      </w:pPr>
      <w:rPr>
        <w:rFonts w:ascii="Wingdings" w:hAnsi="Wingdings" w:hint="default"/>
      </w:rPr>
    </w:lvl>
    <w:lvl w:ilvl="6" w:tplc="38090001" w:tentative="1">
      <w:start w:val="1"/>
      <w:numFmt w:val="bullet"/>
      <w:lvlText w:val=""/>
      <w:lvlJc w:val="left"/>
      <w:pPr>
        <w:ind w:left="6240" w:hanging="360"/>
      </w:pPr>
      <w:rPr>
        <w:rFonts w:ascii="Symbol" w:hAnsi="Symbol" w:hint="default"/>
      </w:rPr>
    </w:lvl>
    <w:lvl w:ilvl="7" w:tplc="38090003" w:tentative="1">
      <w:start w:val="1"/>
      <w:numFmt w:val="bullet"/>
      <w:lvlText w:val="o"/>
      <w:lvlJc w:val="left"/>
      <w:pPr>
        <w:ind w:left="6960" w:hanging="360"/>
      </w:pPr>
      <w:rPr>
        <w:rFonts w:ascii="Courier New" w:hAnsi="Courier New" w:cs="Courier New" w:hint="default"/>
      </w:rPr>
    </w:lvl>
    <w:lvl w:ilvl="8" w:tplc="38090005" w:tentative="1">
      <w:start w:val="1"/>
      <w:numFmt w:val="bullet"/>
      <w:lvlText w:val=""/>
      <w:lvlJc w:val="left"/>
      <w:pPr>
        <w:ind w:left="7680" w:hanging="360"/>
      </w:pPr>
      <w:rPr>
        <w:rFonts w:ascii="Wingdings" w:hAnsi="Wingdings" w:hint="default"/>
      </w:rPr>
    </w:lvl>
  </w:abstractNum>
  <w:abstractNum w:abstractNumId="55" w15:restartNumberingAfterBreak="0">
    <w:nsid w:val="51F43E65"/>
    <w:multiLevelType w:val="hybridMultilevel"/>
    <w:tmpl w:val="ED741BA8"/>
    <w:lvl w:ilvl="0" w:tplc="6048310A">
      <w:start w:val="1"/>
      <w:numFmt w:val="lowerLetter"/>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6" w15:restartNumberingAfterBreak="0">
    <w:nsid w:val="5A524153"/>
    <w:multiLevelType w:val="hybridMultilevel"/>
    <w:tmpl w:val="D16A5BE6"/>
    <w:lvl w:ilvl="0" w:tplc="0F4AF0BE">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5C4101A1"/>
    <w:multiLevelType w:val="hybridMultilevel"/>
    <w:tmpl w:val="F0A4450E"/>
    <w:lvl w:ilvl="0" w:tplc="05F4AE76">
      <w:start w:val="1"/>
      <w:numFmt w:val="decimal"/>
      <w:lvlText w:val="3.10.%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DA7272D"/>
    <w:multiLevelType w:val="hybridMultilevel"/>
    <w:tmpl w:val="3412EC14"/>
    <w:lvl w:ilvl="0" w:tplc="85081F24">
      <w:start w:val="11"/>
      <w:numFmt w:val="decimal"/>
      <w:lvlText w:val="3.7.%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F82545F"/>
    <w:multiLevelType w:val="multilevel"/>
    <w:tmpl w:val="49DC0618"/>
    <w:lvl w:ilvl="0">
      <w:start w:val="3"/>
      <w:numFmt w:val="decimal"/>
      <w:lvlText w:val="%1."/>
      <w:lvlJc w:val="left"/>
      <w:pPr>
        <w:ind w:left="576" w:hanging="576"/>
      </w:pPr>
      <w:rPr>
        <w:rFonts w:hint="default"/>
      </w:rPr>
    </w:lvl>
    <w:lvl w:ilvl="1">
      <w:start w:val="1"/>
      <w:numFmt w:val="decimal"/>
      <w:lvlText w:val="%1.%2."/>
      <w:lvlJc w:val="left"/>
      <w:pPr>
        <w:ind w:left="1288" w:hanging="720"/>
      </w:pPr>
      <w:rPr>
        <w:rFonts w:hint="default"/>
      </w:rPr>
    </w:lvl>
    <w:lvl w:ilvl="2">
      <w:start w:val="2"/>
      <w:numFmt w:val="decimal"/>
      <w:lvlText w:val="3.11.%3."/>
      <w:lvlJc w:val="left"/>
      <w:pPr>
        <w:ind w:left="1070" w:hanging="360"/>
      </w:pPr>
      <w:rPr>
        <w:rFonts w:hint="default"/>
      </w:rPr>
    </w:lvl>
    <w:lvl w:ilvl="3">
      <w:start w:val="1"/>
      <w:numFmt w:val="decimal"/>
      <w:lvlText w:val="%4."/>
      <w:lvlJc w:val="left"/>
      <w:pPr>
        <w:ind w:left="1920" w:hanging="36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60" w15:restartNumberingAfterBreak="0">
    <w:nsid w:val="614C649D"/>
    <w:multiLevelType w:val="multilevel"/>
    <w:tmpl w:val="8EF6EA5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3.4.1.%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15:restartNumberingAfterBreak="0">
    <w:nsid w:val="684C6B80"/>
    <w:multiLevelType w:val="hybridMultilevel"/>
    <w:tmpl w:val="D5BACE50"/>
    <w:lvl w:ilvl="0" w:tplc="EC30902E">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62" w15:restartNumberingAfterBreak="0">
    <w:nsid w:val="6AF578AD"/>
    <w:multiLevelType w:val="hybridMultilevel"/>
    <w:tmpl w:val="C78CED62"/>
    <w:lvl w:ilvl="0" w:tplc="38090001">
      <w:start w:val="1"/>
      <w:numFmt w:val="bullet"/>
      <w:lvlText w:val=""/>
      <w:lvlJc w:val="left"/>
      <w:pPr>
        <w:ind w:left="2847" w:hanging="360"/>
      </w:pPr>
      <w:rPr>
        <w:rFonts w:ascii="Symbol" w:hAnsi="Symbol" w:hint="default"/>
      </w:rPr>
    </w:lvl>
    <w:lvl w:ilvl="1" w:tplc="38090003" w:tentative="1">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63" w15:restartNumberingAfterBreak="0">
    <w:nsid w:val="6C973653"/>
    <w:multiLevelType w:val="hybridMultilevel"/>
    <w:tmpl w:val="8C38C3C8"/>
    <w:lvl w:ilvl="0" w:tplc="1F06AFAE">
      <w:start w:val="12"/>
      <w:numFmt w:val="decimal"/>
      <w:lvlText w:val="3.7.%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6F7C3B74"/>
    <w:multiLevelType w:val="hybridMultilevel"/>
    <w:tmpl w:val="1C02FAA4"/>
    <w:lvl w:ilvl="0" w:tplc="295891FC">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FC068F0"/>
    <w:multiLevelType w:val="multilevel"/>
    <w:tmpl w:val="6FC068F0"/>
    <w:lvl w:ilvl="0">
      <w:start w:val="3"/>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pStyle w:val="Heading5"/>
      <w:lvlText w:val="%1.5.2.%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09962D1"/>
    <w:multiLevelType w:val="multilevel"/>
    <w:tmpl w:val="709962D1"/>
    <w:lvl w:ilvl="0">
      <w:start w:val="1"/>
      <w:numFmt w:val="decimal"/>
      <w:pStyle w:val="HeadStyle1"/>
      <w:lvlText w:val="%1."/>
      <w:lvlJc w:val="left"/>
      <w:pPr>
        <w:ind w:left="720" w:hanging="360"/>
      </w:pPr>
      <w:rPr>
        <w:rFonts w:hint="default"/>
      </w:rPr>
    </w:lvl>
    <w:lvl w:ilvl="1">
      <w:start w:val="1"/>
      <w:numFmt w:val="decimal"/>
      <w:pStyle w:val="HeadStyle2"/>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7" w15:restartNumberingAfterBreak="0">
    <w:nsid w:val="72A16923"/>
    <w:multiLevelType w:val="multilevel"/>
    <w:tmpl w:val="8326E29C"/>
    <w:lvl w:ilvl="0">
      <w:start w:val="6"/>
      <w:numFmt w:val="decimal"/>
      <w:lvlText w:val="3.9.%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10.%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72DC34F0"/>
    <w:multiLevelType w:val="multilevel"/>
    <w:tmpl w:val="6FFC85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3.5.%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59D4FB9"/>
    <w:multiLevelType w:val="hybridMultilevel"/>
    <w:tmpl w:val="83E6AFF4"/>
    <w:lvl w:ilvl="0" w:tplc="7B5623D4">
      <w:start w:val="13"/>
      <w:numFmt w:val="decimal"/>
      <w:lvlText w:val="3.7.%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77763037"/>
    <w:multiLevelType w:val="hybridMultilevel"/>
    <w:tmpl w:val="CE2E4D2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1" w15:restartNumberingAfterBreak="0">
    <w:nsid w:val="77CC2653"/>
    <w:multiLevelType w:val="hybridMultilevel"/>
    <w:tmpl w:val="6D387C96"/>
    <w:lvl w:ilvl="0" w:tplc="E796E5DE">
      <w:start w:val="1"/>
      <w:numFmt w:val="decimal"/>
      <w:lvlText w:val="3.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781224FC"/>
    <w:multiLevelType w:val="hybridMultilevel"/>
    <w:tmpl w:val="1D12B908"/>
    <w:lvl w:ilvl="0" w:tplc="21E01A30">
      <w:start w:val="1"/>
      <w:numFmt w:val="decimal"/>
      <w:lvlText w:val="3.1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9E22A9D"/>
    <w:multiLevelType w:val="hybridMultilevel"/>
    <w:tmpl w:val="3E22F0BE"/>
    <w:lvl w:ilvl="0" w:tplc="7F0424E8">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7DC53A0E"/>
    <w:multiLevelType w:val="hybridMultilevel"/>
    <w:tmpl w:val="86B8B58A"/>
    <w:lvl w:ilvl="0" w:tplc="BA4EF904">
      <w:start w:val="1"/>
      <w:numFmt w:val="decimal"/>
      <w:lvlText w:val="3.6.2.%1."/>
      <w:lvlJc w:val="left"/>
      <w:pPr>
        <w:ind w:left="720" w:hanging="360"/>
      </w:pPr>
      <w:rPr>
        <w:rFonts w:ascii="Calibri" w:eastAsia="Calibri" w:hAnsi="Calibri" w:cs="Calibri"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E014BF8"/>
    <w:multiLevelType w:val="hybridMultilevel"/>
    <w:tmpl w:val="4D82EAA0"/>
    <w:lvl w:ilvl="0" w:tplc="91026954">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7E304CFC"/>
    <w:multiLevelType w:val="multilevel"/>
    <w:tmpl w:val="7E304CF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6"/>
  </w:num>
  <w:num w:numId="2">
    <w:abstractNumId w:val="65"/>
  </w:num>
  <w:num w:numId="3">
    <w:abstractNumId w:val="3"/>
  </w:num>
  <w:num w:numId="4">
    <w:abstractNumId w:val="2"/>
  </w:num>
  <w:num w:numId="5">
    <w:abstractNumId w:val="4"/>
  </w:num>
  <w:num w:numId="6">
    <w:abstractNumId w:val="1"/>
  </w:num>
  <w:num w:numId="7">
    <w:abstractNumId w:val="0"/>
  </w:num>
  <w:num w:numId="8">
    <w:abstractNumId w:val="5"/>
  </w:num>
  <w:num w:numId="9">
    <w:abstractNumId w:val="45"/>
  </w:num>
  <w:num w:numId="10">
    <w:abstractNumId w:val="12"/>
  </w:num>
  <w:num w:numId="11">
    <w:abstractNumId w:val="47"/>
  </w:num>
  <w:num w:numId="12">
    <w:abstractNumId w:val="66"/>
  </w:num>
  <w:num w:numId="13">
    <w:abstractNumId w:val="20"/>
  </w:num>
  <w:num w:numId="14">
    <w:abstractNumId w:val="49"/>
  </w:num>
  <w:num w:numId="15">
    <w:abstractNumId w:val="76"/>
  </w:num>
  <w:num w:numId="16">
    <w:abstractNumId w:val="25"/>
  </w:num>
  <w:num w:numId="17">
    <w:abstractNumId w:val="44"/>
  </w:num>
  <w:num w:numId="18">
    <w:abstractNumId w:val="46"/>
  </w:num>
  <w:num w:numId="19">
    <w:abstractNumId w:val="17"/>
  </w:num>
  <w:num w:numId="20">
    <w:abstractNumId w:val="60"/>
  </w:num>
  <w:num w:numId="21">
    <w:abstractNumId w:val="27"/>
  </w:num>
  <w:num w:numId="22">
    <w:abstractNumId w:val="24"/>
  </w:num>
  <w:num w:numId="23">
    <w:abstractNumId w:val="21"/>
  </w:num>
  <w:num w:numId="24">
    <w:abstractNumId w:val="14"/>
  </w:num>
  <w:num w:numId="25">
    <w:abstractNumId w:val="29"/>
  </w:num>
  <w:num w:numId="26">
    <w:abstractNumId w:val="51"/>
  </w:num>
  <w:num w:numId="27">
    <w:abstractNumId w:val="34"/>
  </w:num>
  <w:num w:numId="28">
    <w:abstractNumId w:val="52"/>
  </w:num>
  <w:num w:numId="29">
    <w:abstractNumId w:val="56"/>
  </w:num>
  <w:num w:numId="30">
    <w:abstractNumId w:val="26"/>
  </w:num>
  <w:num w:numId="31">
    <w:abstractNumId w:val="37"/>
  </w:num>
  <w:num w:numId="32">
    <w:abstractNumId w:val="8"/>
  </w:num>
  <w:num w:numId="33">
    <w:abstractNumId w:val="15"/>
  </w:num>
  <w:num w:numId="34">
    <w:abstractNumId w:val="31"/>
  </w:num>
  <w:num w:numId="35">
    <w:abstractNumId w:val="50"/>
  </w:num>
  <w:num w:numId="36">
    <w:abstractNumId w:val="6"/>
  </w:num>
  <w:num w:numId="37">
    <w:abstractNumId w:val="67"/>
  </w:num>
  <w:num w:numId="38">
    <w:abstractNumId w:val="57"/>
  </w:num>
  <w:num w:numId="39">
    <w:abstractNumId w:val="53"/>
  </w:num>
  <w:num w:numId="40">
    <w:abstractNumId w:val="72"/>
  </w:num>
  <w:num w:numId="41">
    <w:abstractNumId w:val="71"/>
  </w:num>
  <w:num w:numId="42">
    <w:abstractNumId w:val="43"/>
  </w:num>
  <w:num w:numId="43">
    <w:abstractNumId w:val="68"/>
  </w:num>
  <w:num w:numId="44">
    <w:abstractNumId w:val="74"/>
  </w:num>
  <w:num w:numId="45">
    <w:abstractNumId w:val="30"/>
  </w:num>
  <w:num w:numId="46">
    <w:abstractNumId w:val="11"/>
  </w:num>
  <w:num w:numId="47">
    <w:abstractNumId w:val="41"/>
  </w:num>
  <w:num w:numId="48">
    <w:abstractNumId w:val="42"/>
  </w:num>
  <w:num w:numId="49">
    <w:abstractNumId w:val="33"/>
  </w:num>
  <w:num w:numId="50">
    <w:abstractNumId w:val="36"/>
  </w:num>
  <w:num w:numId="51">
    <w:abstractNumId w:val="55"/>
  </w:num>
  <w:num w:numId="52">
    <w:abstractNumId w:val="16"/>
  </w:num>
  <w:num w:numId="53">
    <w:abstractNumId w:val="40"/>
  </w:num>
  <w:num w:numId="54">
    <w:abstractNumId w:val="35"/>
  </w:num>
  <w:num w:numId="55">
    <w:abstractNumId w:val="18"/>
  </w:num>
  <w:num w:numId="56">
    <w:abstractNumId w:val="70"/>
  </w:num>
  <w:num w:numId="57">
    <w:abstractNumId w:val="54"/>
  </w:num>
  <w:num w:numId="58">
    <w:abstractNumId w:val="23"/>
  </w:num>
  <w:num w:numId="59">
    <w:abstractNumId w:val="62"/>
  </w:num>
  <w:num w:numId="60">
    <w:abstractNumId w:val="39"/>
  </w:num>
  <w:num w:numId="61">
    <w:abstractNumId w:val="19"/>
  </w:num>
  <w:num w:numId="62">
    <w:abstractNumId w:val="61"/>
  </w:num>
  <w:num w:numId="63">
    <w:abstractNumId w:val="59"/>
  </w:num>
  <w:num w:numId="64">
    <w:abstractNumId w:val="32"/>
  </w:num>
  <w:num w:numId="65">
    <w:abstractNumId w:val="48"/>
  </w:num>
  <w:num w:numId="66">
    <w:abstractNumId w:val="38"/>
  </w:num>
  <w:num w:numId="67">
    <w:abstractNumId w:val="73"/>
  </w:num>
  <w:num w:numId="68">
    <w:abstractNumId w:val="64"/>
  </w:num>
  <w:num w:numId="69">
    <w:abstractNumId w:val="7"/>
  </w:num>
  <w:num w:numId="70">
    <w:abstractNumId w:val="75"/>
  </w:num>
  <w:num w:numId="71">
    <w:abstractNumId w:val="13"/>
  </w:num>
  <w:num w:numId="72">
    <w:abstractNumId w:val="10"/>
  </w:num>
  <w:num w:numId="73">
    <w:abstractNumId w:val="9"/>
  </w:num>
  <w:num w:numId="74">
    <w:abstractNumId w:val="28"/>
  </w:num>
  <w:num w:numId="75">
    <w:abstractNumId w:val="58"/>
  </w:num>
  <w:num w:numId="76">
    <w:abstractNumId w:val="63"/>
  </w:num>
  <w:num w:numId="77">
    <w:abstractNumId w:val="69"/>
  </w:num>
  <w:num w:numId="78">
    <w:abstractNumId w:val="2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51F"/>
    <w:rsid w:val="000005F7"/>
    <w:rsid w:val="000007C2"/>
    <w:rsid w:val="0000089B"/>
    <w:rsid w:val="00000D4C"/>
    <w:rsid w:val="00001267"/>
    <w:rsid w:val="0000157B"/>
    <w:rsid w:val="00001A1E"/>
    <w:rsid w:val="0000209C"/>
    <w:rsid w:val="000021CE"/>
    <w:rsid w:val="000021D9"/>
    <w:rsid w:val="000022B1"/>
    <w:rsid w:val="0000233D"/>
    <w:rsid w:val="0000246F"/>
    <w:rsid w:val="0000265E"/>
    <w:rsid w:val="00002717"/>
    <w:rsid w:val="000029C1"/>
    <w:rsid w:val="000030D8"/>
    <w:rsid w:val="000033E5"/>
    <w:rsid w:val="00003C86"/>
    <w:rsid w:val="00003D39"/>
    <w:rsid w:val="00004073"/>
    <w:rsid w:val="0000427A"/>
    <w:rsid w:val="00004BC6"/>
    <w:rsid w:val="00004DB0"/>
    <w:rsid w:val="0000512E"/>
    <w:rsid w:val="000058A1"/>
    <w:rsid w:val="00005BEC"/>
    <w:rsid w:val="00005E0F"/>
    <w:rsid w:val="00005FDF"/>
    <w:rsid w:val="0000645D"/>
    <w:rsid w:val="00006923"/>
    <w:rsid w:val="00007095"/>
    <w:rsid w:val="00007B88"/>
    <w:rsid w:val="00007EDC"/>
    <w:rsid w:val="00010148"/>
    <w:rsid w:val="0001018B"/>
    <w:rsid w:val="00010BF2"/>
    <w:rsid w:val="00010ED7"/>
    <w:rsid w:val="00010F5F"/>
    <w:rsid w:val="00010F93"/>
    <w:rsid w:val="000116D4"/>
    <w:rsid w:val="00011AE9"/>
    <w:rsid w:val="000120EA"/>
    <w:rsid w:val="000125AE"/>
    <w:rsid w:val="00012BED"/>
    <w:rsid w:val="00012E25"/>
    <w:rsid w:val="00013043"/>
    <w:rsid w:val="00013250"/>
    <w:rsid w:val="00013319"/>
    <w:rsid w:val="00013408"/>
    <w:rsid w:val="0001343E"/>
    <w:rsid w:val="0001369B"/>
    <w:rsid w:val="0001385C"/>
    <w:rsid w:val="0001397B"/>
    <w:rsid w:val="00013BAC"/>
    <w:rsid w:val="0001411E"/>
    <w:rsid w:val="00014242"/>
    <w:rsid w:val="00014424"/>
    <w:rsid w:val="0001448E"/>
    <w:rsid w:val="00014689"/>
    <w:rsid w:val="00014D72"/>
    <w:rsid w:val="000150CC"/>
    <w:rsid w:val="00015632"/>
    <w:rsid w:val="00015EE2"/>
    <w:rsid w:val="00016534"/>
    <w:rsid w:val="00016863"/>
    <w:rsid w:val="000168C8"/>
    <w:rsid w:val="00016FA2"/>
    <w:rsid w:val="000170CA"/>
    <w:rsid w:val="0001715A"/>
    <w:rsid w:val="00017195"/>
    <w:rsid w:val="00017952"/>
    <w:rsid w:val="00017FA8"/>
    <w:rsid w:val="00020045"/>
    <w:rsid w:val="000202BC"/>
    <w:rsid w:val="000204C3"/>
    <w:rsid w:val="00020549"/>
    <w:rsid w:val="00020615"/>
    <w:rsid w:val="0002073A"/>
    <w:rsid w:val="000208E8"/>
    <w:rsid w:val="000210D4"/>
    <w:rsid w:val="00021148"/>
    <w:rsid w:val="000211E3"/>
    <w:rsid w:val="00021594"/>
    <w:rsid w:val="00021620"/>
    <w:rsid w:val="0002208F"/>
    <w:rsid w:val="00022131"/>
    <w:rsid w:val="000221D5"/>
    <w:rsid w:val="0002277D"/>
    <w:rsid w:val="00022ABF"/>
    <w:rsid w:val="00022B80"/>
    <w:rsid w:val="00022C29"/>
    <w:rsid w:val="00022C30"/>
    <w:rsid w:val="00022D6A"/>
    <w:rsid w:val="000233C1"/>
    <w:rsid w:val="000238A9"/>
    <w:rsid w:val="00023D45"/>
    <w:rsid w:val="0002403F"/>
    <w:rsid w:val="0002457C"/>
    <w:rsid w:val="00024BBC"/>
    <w:rsid w:val="00024D04"/>
    <w:rsid w:val="00024F89"/>
    <w:rsid w:val="00025134"/>
    <w:rsid w:val="000258F9"/>
    <w:rsid w:val="00025AD0"/>
    <w:rsid w:val="00025E29"/>
    <w:rsid w:val="000265EC"/>
    <w:rsid w:val="0002660B"/>
    <w:rsid w:val="00026AC6"/>
    <w:rsid w:val="00026CFF"/>
    <w:rsid w:val="00026F3B"/>
    <w:rsid w:val="0002712B"/>
    <w:rsid w:val="00027150"/>
    <w:rsid w:val="000272B7"/>
    <w:rsid w:val="0002743E"/>
    <w:rsid w:val="0002770F"/>
    <w:rsid w:val="00027CFA"/>
    <w:rsid w:val="0003000F"/>
    <w:rsid w:val="000301EB"/>
    <w:rsid w:val="000307E9"/>
    <w:rsid w:val="0003086B"/>
    <w:rsid w:val="00030AFC"/>
    <w:rsid w:val="00030F99"/>
    <w:rsid w:val="000316F5"/>
    <w:rsid w:val="00031FC4"/>
    <w:rsid w:val="00032597"/>
    <w:rsid w:val="000325F4"/>
    <w:rsid w:val="00032768"/>
    <w:rsid w:val="000328F1"/>
    <w:rsid w:val="00032939"/>
    <w:rsid w:val="00032976"/>
    <w:rsid w:val="00032C0A"/>
    <w:rsid w:val="00032DC7"/>
    <w:rsid w:val="00033B80"/>
    <w:rsid w:val="00033F54"/>
    <w:rsid w:val="00033F76"/>
    <w:rsid w:val="00034084"/>
    <w:rsid w:val="000345A5"/>
    <w:rsid w:val="00034651"/>
    <w:rsid w:val="00034921"/>
    <w:rsid w:val="00034E07"/>
    <w:rsid w:val="0003504B"/>
    <w:rsid w:val="0003509B"/>
    <w:rsid w:val="0003509E"/>
    <w:rsid w:val="00035165"/>
    <w:rsid w:val="00035509"/>
    <w:rsid w:val="00035854"/>
    <w:rsid w:val="000358AD"/>
    <w:rsid w:val="00035EEE"/>
    <w:rsid w:val="000367B2"/>
    <w:rsid w:val="00036A1A"/>
    <w:rsid w:val="00036A23"/>
    <w:rsid w:val="00036A48"/>
    <w:rsid w:val="00036CC6"/>
    <w:rsid w:val="00036F62"/>
    <w:rsid w:val="000370E8"/>
    <w:rsid w:val="000372CC"/>
    <w:rsid w:val="000373C3"/>
    <w:rsid w:val="0003752F"/>
    <w:rsid w:val="00037774"/>
    <w:rsid w:val="00037828"/>
    <w:rsid w:val="00037A78"/>
    <w:rsid w:val="00037B8F"/>
    <w:rsid w:val="00040384"/>
    <w:rsid w:val="00040428"/>
    <w:rsid w:val="00040560"/>
    <w:rsid w:val="000405A2"/>
    <w:rsid w:val="00040642"/>
    <w:rsid w:val="00040B79"/>
    <w:rsid w:val="00040C65"/>
    <w:rsid w:val="00041110"/>
    <w:rsid w:val="00041A0E"/>
    <w:rsid w:val="00041B4B"/>
    <w:rsid w:val="00041CEE"/>
    <w:rsid w:val="00041F11"/>
    <w:rsid w:val="000423FC"/>
    <w:rsid w:val="00042477"/>
    <w:rsid w:val="0004248C"/>
    <w:rsid w:val="00042E1E"/>
    <w:rsid w:val="00043197"/>
    <w:rsid w:val="00043226"/>
    <w:rsid w:val="00043288"/>
    <w:rsid w:val="00043478"/>
    <w:rsid w:val="0004363F"/>
    <w:rsid w:val="00043DC4"/>
    <w:rsid w:val="000445DF"/>
    <w:rsid w:val="00044739"/>
    <w:rsid w:val="00044895"/>
    <w:rsid w:val="00044936"/>
    <w:rsid w:val="00044AE2"/>
    <w:rsid w:val="00044C36"/>
    <w:rsid w:val="00046462"/>
    <w:rsid w:val="000467E2"/>
    <w:rsid w:val="00046827"/>
    <w:rsid w:val="00046D52"/>
    <w:rsid w:val="00046E31"/>
    <w:rsid w:val="00047590"/>
    <w:rsid w:val="00047816"/>
    <w:rsid w:val="0004783E"/>
    <w:rsid w:val="00047DDF"/>
    <w:rsid w:val="000505CA"/>
    <w:rsid w:val="00051F74"/>
    <w:rsid w:val="00052178"/>
    <w:rsid w:val="000524E6"/>
    <w:rsid w:val="00052E83"/>
    <w:rsid w:val="00052FC6"/>
    <w:rsid w:val="00053B65"/>
    <w:rsid w:val="00053B85"/>
    <w:rsid w:val="00053C15"/>
    <w:rsid w:val="00053C1F"/>
    <w:rsid w:val="00054024"/>
    <w:rsid w:val="00054384"/>
    <w:rsid w:val="000543FD"/>
    <w:rsid w:val="00054976"/>
    <w:rsid w:val="00054C45"/>
    <w:rsid w:val="000553F9"/>
    <w:rsid w:val="00055505"/>
    <w:rsid w:val="00055572"/>
    <w:rsid w:val="00055C55"/>
    <w:rsid w:val="00055C81"/>
    <w:rsid w:val="00055D60"/>
    <w:rsid w:val="00055D91"/>
    <w:rsid w:val="00055E34"/>
    <w:rsid w:val="000560B1"/>
    <w:rsid w:val="000564AA"/>
    <w:rsid w:val="000569E2"/>
    <w:rsid w:val="00056B0F"/>
    <w:rsid w:val="00056B6E"/>
    <w:rsid w:val="00056D57"/>
    <w:rsid w:val="00057ABE"/>
    <w:rsid w:val="00057FC2"/>
    <w:rsid w:val="000600BE"/>
    <w:rsid w:val="0006072C"/>
    <w:rsid w:val="00060CC6"/>
    <w:rsid w:val="00060D7A"/>
    <w:rsid w:val="00060E38"/>
    <w:rsid w:val="00060E9C"/>
    <w:rsid w:val="0006101B"/>
    <w:rsid w:val="000611D6"/>
    <w:rsid w:val="00061346"/>
    <w:rsid w:val="000613B5"/>
    <w:rsid w:val="00061717"/>
    <w:rsid w:val="00061E08"/>
    <w:rsid w:val="00062A56"/>
    <w:rsid w:val="00062FB1"/>
    <w:rsid w:val="00062FF1"/>
    <w:rsid w:val="000634D0"/>
    <w:rsid w:val="0006363A"/>
    <w:rsid w:val="0006365C"/>
    <w:rsid w:val="00063C92"/>
    <w:rsid w:val="00063EE2"/>
    <w:rsid w:val="00064165"/>
    <w:rsid w:val="000645B9"/>
    <w:rsid w:val="000646D7"/>
    <w:rsid w:val="00064FEA"/>
    <w:rsid w:val="000650E6"/>
    <w:rsid w:val="00065299"/>
    <w:rsid w:val="000652C2"/>
    <w:rsid w:val="00065608"/>
    <w:rsid w:val="00065A60"/>
    <w:rsid w:val="00065F7D"/>
    <w:rsid w:val="00066667"/>
    <w:rsid w:val="0006671A"/>
    <w:rsid w:val="000668E6"/>
    <w:rsid w:val="00066953"/>
    <w:rsid w:val="00066CD1"/>
    <w:rsid w:val="000674B3"/>
    <w:rsid w:val="00067576"/>
    <w:rsid w:val="00067DEC"/>
    <w:rsid w:val="00067E4F"/>
    <w:rsid w:val="00070B27"/>
    <w:rsid w:val="00070F46"/>
    <w:rsid w:val="000710D0"/>
    <w:rsid w:val="00071492"/>
    <w:rsid w:val="00071531"/>
    <w:rsid w:val="000715E9"/>
    <w:rsid w:val="00071879"/>
    <w:rsid w:val="00072533"/>
    <w:rsid w:val="000727AC"/>
    <w:rsid w:val="00072901"/>
    <w:rsid w:val="00072A83"/>
    <w:rsid w:val="00072ABB"/>
    <w:rsid w:val="00072E29"/>
    <w:rsid w:val="00072ED4"/>
    <w:rsid w:val="00072F01"/>
    <w:rsid w:val="00072F0C"/>
    <w:rsid w:val="00072F17"/>
    <w:rsid w:val="00073139"/>
    <w:rsid w:val="00073174"/>
    <w:rsid w:val="000732A4"/>
    <w:rsid w:val="000737B3"/>
    <w:rsid w:val="00073967"/>
    <w:rsid w:val="00073BA2"/>
    <w:rsid w:val="00073CD4"/>
    <w:rsid w:val="00073D69"/>
    <w:rsid w:val="00074379"/>
    <w:rsid w:val="00074418"/>
    <w:rsid w:val="00074797"/>
    <w:rsid w:val="00074D0C"/>
    <w:rsid w:val="00074D16"/>
    <w:rsid w:val="00075008"/>
    <w:rsid w:val="0007545D"/>
    <w:rsid w:val="000756AE"/>
    <w:rsid w:val="00075C31"/>
    <w:rsid w:val="000760BB"/>
    <w:rsid w:val="00077598"/>
    <w:rsid w:val="000777E1"/>
    <w:rsid w:val="00077A39"/>
    <w:rsid w:val="0008010A"/>
    <w:rsid w:val="0008046B"/>
    <w:rsid w:val="0008053B"/>
    <w:rsid w:val="0008080D"/>
    <w:rsid w:val="000810BE"/>
    <w:rsid w:val="0008154A"/>
    <w:rsid w:val="000815FB"/>
    <w:rsid w:val="0008174C"/>
    <w:rsid w:val="00081813"/>
    <w:rsid w:val="00081924"/>
    <w:rsid w:val="00081958"/>
    <w:rsid w:val="00081C81"/>
    <w:rsid w:val="00081DB0"/>
    <w:rsid w:val="00081E3F"/>
    <w:rsid w:val="000823A8"/>
    <w:rsid w:val="00082836"/>
    <w:rsid w:val="00082CEC"/>
    <w:rsid w:val="00082F57"/>
    <w:rsid w:val="000831A1"/>
    <w:rsid w:val="00083340"/>
    <w:rsid w:val="0008385C"/>
    <w:rsid w:val="0008397F"/>
    <w:rsid w:val="00083D96"/>
    <w:rsid w:val="000842CC"/>
    <w:rsid w:val="00084486"/>
    <w:rsid w:val="000844BA"/>
    <w:rsid w:val="0008497E"/>
    <w:rsid w:val="00084AAB"/>
    <w:rsid w:val="00084F28"/>
    <w:rsid w:val="0008574B"/>
    <w:rsid w:val="00085D02"/>
    <w:rsid w:val="00085D85"/>
    <w:rsid w:val="00085D95"/>
    <w:rsid w:val="00086914"/>
    <w:rsid w:val="00086BE3"/>
    <w:rsid w:val="00086D1E"/>
    <w:rsid w:val="00086FCE"/>
    <w:rsid w:val="000872C2"/>
    <w:rsid w:val="00087866"/>
    <w:rsid w:val="00087DFE"/>
    <w:rsid w:val="0009003E"/>
    <w:rsid w:val="000904DD"/>
    <w:rsid w:val="0009052F"/>
    <w:rsid w:val="000907A8"/>
    <w:rsid w:val="00090815"/>
    <w:rsid w:val="00090B85"/>
    <w:rsid w:val="00090D73"/>
    <w:rsid w:val="00090DCB"/>
    <w:rsid w:val="00090FA5"/>
    <w:rsid w:val="000918C5"/>
    <w:rsid w:val="00091D71"/>
    <w:rsid w:val="00091E4A"/>
    <w:rsid w:val="00091FF4"/>
    <w:rsid w:val="00092369"/>
    <w:rsid w:val="00092E85"/>
    <w:rsid w:val="00092EAF"/>
    <w:rsid w:val="00093976"/>
    <w:rsid w:val="000939D3"/>
    <w:rsid w:val="00093DB6"/>
    <w:rsid w:val="0009408E"/>
    <w:rsid w:val="00094232"/>
    <w:rsid w:val="000945FD"/>
    <w:rsid w:val="00094C08"/>
    <w:rsid w:val="00094EFC"/>
    <w:rsid w:val="00094F1F"/>
    <w:rsid w:val="00095A83"/>
    <w:rsid w:val="00095AF2"/>
    <w:rsid w:val="00095CBC"/>
    <w:rsid w:val="00095CEE"/>
    <w:rsid w:val="00095D78"/>
    <w:rsid w:val="00096260"/>
    <w:rsid w:val="000969CD"/>
    <w:rsid w:val="00096D04"/>
    <w:rsid w:val="0009702A"/>
    <w:rsid w:val="0009719B"/>
    <w:rsid w:val="00097358"/>
    <w:rsid w:val="00097A32"/>
    <w:rsid w:val="00097B5D"/>
    <w:rsid w:val="00097FAC"/>
    <w:rsid w:val="000A016E"/>
    <w:rsid w:val="000A0262"/>
    <w:rsid w:val="000A034D"/>
    <w:rsid w:val="000A0635"/>
    <w:rsid w:val="000A0716"/>
    <w:rsid w:val="000A07AB"/>
    <w:rsid w:val="000A09C8"/>
    <w:rsid w:val="000A0B18"/>
    <w:rsid w:val="000A0BED"/>
    <w:rsid w:val="000A0C30"/>
    <w:rsid w:val="000A0C87"/>
    <w:rsid w:val="000A0DBF"/>
    <w:rsid w:val="000A14DC"/>
    <w:rsid w:val="000A1CDC"/>
    <w:rsid w:val="000A2023"/>
    <w:rsid w:val="000A244F"/>
    <w:rsid w:val="000A2A57"/>
    <w:rsid w:val="000A2BE2"/>
    <w:rsid w:val="000A2CF4"/>
    <w:rsid w:val="000A2E43"/>
    <w:rsid w:val="000A30B7"/>
    <w:rsid w:val="000A310C"/>
    <w:rsid w:val="000A3329"/>
    <w:rsid w:val="000A3585"/>
    <w:rsid w:val="000A36A0"/>
    <w:rsid w:val="000A3780"/>
    <w:rsid w:val="000A3BB8"/>
    <w:rsid w:val="000A3C20"/>
    <w:rsid w:val="000A3CCD"/>
    <w:rsid w:val="000A4153"/>
    <w:rsid w:val="000A421F"/>
    <w:rsid w:val="000A48F5"/>
    <w:rsid w:val="000A4D47"/>
    <w:rsid w:val="000A53BC"/>
    <w:rsid w:val="000A53E9"/>
    <w:rsid w:val="000A5559"/>
    <w:rsid w:val="000A58F9"/>
    <w:rsid w:val="000A5965"/>
    <w:rsid w:val="000A5BC1"/>
    <w:rsid w:val="000A5CC3"/>
    <w:rsid w:val="000A5CFD"/>
    <w:rsid w:val="000A5D6A"/>
    <w:rsid w:val="000A5F12"/>
    <w:rsid w:val="000A645E"/>
    <w:rsid w:val="000A684F"/>
    <w:rsid w:val="000A68D4"/>
    <w:rsid w:val="000A6AF2"/>
    <w:rsid w:val="000A706C"/>
    <w:rsid w:val="000A726F"/>
    <w:rsid w:val="000A775F"/>
    <w:rsid w:val="000A778F"/>
    <w:rsid w:val="000A7857"/>
    <w:rsid w:val="000A7AD4"/>
    <w:rsid w:val="000A7D6B"/>
    <w:rsid w:val="000B0756"/>
    <w:rsid w:val="000B114B"/>
    <w:rsid w:val="000B1293"/>
    <w:rsid w:val="000B14DE"/>
    <w:rsid w:val="000B1531"/>
    <w:rsid w:val="000B18DB"/>
    <w:rsid w:val="000B194A"/>
    <w:rsid w:val="000B20CA"/>
    <w:rsid w:val="000B2642"/>
    <w:rsid w:val="000B289E"/>
    <w:rsid w:val="000B28AE"/>
    <w:rsid w:val="000B2EAA"/>
    <w:rsid w:val="000B3421"/>
    <w:rsid w:val="000B3659"/>
    <w:rsid w:val="000B389A"/>
    <w:rsid w:val="000B3F83"/>
    <w:rsid w:val="000B4977"/>
    <w:rsid w:val="000B5012"/>
    <w:rsid w:val="000B53C3"/>
    <w:rsid w:val="000B54C1"/>
    <w:rsid w:val="000B571E"/>
    <w:rsid w:val="000B63B6"/>
    <w:rsid w:val="000B64D6"/>
    <w:rsid w:val="000B6735"/>
    <w:rsid w:val="000B6821"/>
    <w:rsid w:val="000B6AC6"/>
    <w:rsid w:val="000B6B76"/>
    <w:rsid w:val="000B701F"/>
    <w:rsid w:val="000B71C7"/>
    <w:rsid w:val="000B76CA"/>
    <w:rsid w:val="000B76F7"/>
    <w:rsid w:val="000B7863"/>
    <w:rsid w:val="000B789A"/>
    <w:rsid w:val="000B7AE7"/>
    <w:rsid w:val="000B7BEC"/>
    <w:rsid w:val="000B7E99"/>
    <w:rsid w:val="000C0106"/>
    <w:rsid w:val="000C0173"/>
    <w:rsid w:val="000C02BF"/>
    <w:rsid w:val="000C044B"/>
    <w:rsid w:val="000C063C"/>
    <w:rsid w:val="000C069E"/>
    <w:rsid w:val="000C06B3"/>
    <w:rsid w:val="000C0BF7"/>
    <w:rsid w:val="000C0DB8"/>
    <w:rsid w:val="000C13DA"/>
    <w:rsid w:val="000C15A1"/>
    <w:rsid w:val="000C16A7"/>
    <w:rsid w:val="000C18AD"/>
    <w:rsid w:val="000C2189"/>
    <w:rsid w:val="000C2305"/>
    <w:rsid w:val="000C245F"/>
    <w:rsid w:val="000C24CF"/>
    <w:rsid w:val="000C2731"/>
    <w:rsid w:val="000C2750"/>
    <w:rsid w:val="000C2CE4"/>
    <w:rsid w:val="000C3336"/>
    <w:rsid w:val="000C3672"/>
    <w:rsid w:val="000C3909"/>
    <w:rsid w:val="000C3E99"/>
    <w:rsid w:val="000C3EBA"/>
    <w:rsid w:val="000C3EEE"/>
    <w:rsid w:val="000C4159"/>
    <w:rsid w:val="000C44BA"/>
    <w:rsid w:val="000C477E"/>
    <w:rsid w:val="000C47F0"/>
    <w:rsid w:val="000C5286"/>
    <w:rsid w:val="000C59DE"/>
    <w:rsid w:val="000C5F95"/>
    <w:rsid w:val="000C6586"/>
    <w:rsid w:val="000C686A"/>
    <w:rsid w:val="000C68B9"/>
    <w:rsid w:val="000C705F"/>
    <w:rsid w:val="000C7BE9"/>
    <w:rsid w:val="000D0104"/>
    <w:rsid w:val="000D023C"/>
    <w:rsid w:val="000D0522"/>
    <w:rsid w:val="000D0B20"/>
    <w:rsid w:val="000D1307"/>
    <w:rsid w:val="000D1703"/>
    <w:rsid w:val="000D1A51"/>
    <w:rsid w:val="000D1F24"/>
    <w:rsid w:val="000D22BB"/>
    <w:rsid w:val="000D236E"/>
    <w:rsid w:val="000D2758"/>
    <w:rsid w:val="000D2771"/>
    <w:rsid w:val="000D2874"/>
    <w:rsid w:val="000D2C2A"/>
    <w:rsid w:val="000D3FD5"/>
    <w:rsid w:val="000D3FDB"/>
    <w:rsid w:val="000D426B"/>
    <w:rsid w:val="000D42F1"/>
    <w:rsid w:val="000D4353"/>
    <w:rsid w:val="000D4534"/>
    <w:rsid w:val="000D4CBD"/>
    <w:rsid w:val="000D4D91"/>
    <w:rsid w:val="000D4E8A"/>
    <w:rsid w:val="000D50FA"/>
    <w:rsid w:val="000D59F5"/>
    <w:rsid w:val="000D64EC"/>
    <w:rsid w:val="000D6696"/>
    <w:rsid w:val="000D6FEB"/>
    <w:rsid w:val="000D7499"/>
    <w:rsid w:val="000D786C"/>
    <w:rsid w:val="000D7A6A"/>
    <w:rsid w:val="000D7DD3"/>
    <w:rsid w:val="000E0164"/>
    <w:rsid w:val="000E0BE8"/>
    <w:rsid w:val="000E0DE4"/>
    <w:rsid w:val="000E1452"/>
    <w:rsid w:val="000E1477"/>
    <w:rsid w:val="000E1534"/>
    <w:rsid w:val="000E187C"/>
    <w:rsid w:val="000E18FE"/>
    <w:rsid w:val="000E1956"/>
    <w:rsid w:val="000E1A02"/>
    <w:rsid w:val="000E1C90"/>
    <w:rsid w:val="000E1F6C"/>
    <w:rsid w:val="000E1FCB"/>
    <w:rsid w:val="000E2848"/>
    <w:rsid w:val="000E297A"/>
    <w:rsid w:val="000E2EE4"/>
    <w:rsid w:val="000E322C"/>
    <w:rsid w:val="000E3C5B"/>
    <w:rsid w:val="000E447D"/>
    <w:rsid w:val="000E492F"/>
    <w:rsid w:val="000E49D1"/>
    <w:rsid w:val="000E4A71"/>
    <w:rsid w:val="000E4BFC"/>
    <w:rsid w:val="000E4C42"/>
    <w:rsid w:val="000E510D"/>
    <w:rsid w:val="000E5726"/>
    <w:rsid w:val="000E5A40"/>
    <w:rsid w:val="000E5EDD"/>
    <w:rsid w:val="000E6779"/>
    <w:rsid w:val="000E69C8"/>
    <w:rsid w:val="000E6D98"/>
    <w:rsid w:val="000E6F0F"/>
    <w:rsid w:val="000E7450"/>
    <w:rsid w:val="000E767C"/>
    <w:rsid w:val="000E7C51"/>
    <w:rsid w:val="000E7D4A"/>
    <w:rsid w:val="000F01EA"/>
    <w:rsid w:val="000F0FC3"/>
    <w:rsid w:val="000F1305"/>
    <w:rsid w:val="000F1381"/>
    <w:rsid w:val="000F157A"/>
    <w:rsid w:val="000F257A"/>
    <w:rsid w:val="000F2BED"/>
    <w:rsid w:val="000F2D00"/>
    <w:rsid w:val="000F2E1D"/>
    <w:rsid w:val="000F2FFE"/>
    <w:rsid w:val="000F30C7"/>
    <w:rsid w:val="000F36FE"/>
    <w:rsid w:val="000F386D"/>
    <w:rsid w:val="000F3A13"/>
    <w:rsid w:val="000F3B30"/>
    <w:rsid w:val="000F3D15"/>
    <w:rsid w:val="000F3ED6"/>
    <w:rsid w:val="000F4301"/>
    <w:rsid w:val="000F432D"/>
    <w:rsid w:val="000F43C8"/>
    <w:rsid w:val="000F4776"/>
    <w:rsid w:val="000F4DF3"/>
    <w:rsid w:val="000F4FAC"/>
    <w:rsid w:val="000F5A3A"/>
    <w:rsid w:val="000F5C7A"/>
    <w:rsid w:val="000F5D66"/>
    <w:rsid w:val="000F61F6"/>
    <w:rsid w:val="000F627C"/>
    <w:rsid w:val="000F66BC"/>
    <w:rsid w:val="000F71B7"/>
    <w:rsid w:val="000F733D"/>
    <w:rsid w:val="000F7351"/>
    <w:rsid w:val="000F755F"/>
    <w:rsid w:val="000F75A7"/>
    <w:rsid w:val="000F76F9"/>
    <w:rsid w:val="000F7C42"/>
    <w:rsid w:val="00100920"/>
    <w:rsid w:val="00100BC3"/>
    <w:rsid w:val="00101256"/>
    <w:rsid w:val="0010151B"/>
    <w:rsid w:val="00101829"/>
    <w:rsid w:val="0010183C"/>
    <w:rsid w:val="001019B9"/>
    <w:rsid w:val="00101EC8"/>
    <w:rsid w:val="0010202D"/>
    <w:rsid w:val="0010223A"/>
    <w:rsid w:val="00102551"/>
    <w:rsid w:val="001026DD"/>
    <w:rsid w:val="00102ADB"/>
    <w:rsid w:val="00102FEA"/>
    <w:rsid w:val="00103285"/>
    <w:rsid w:val="00103608"/>
    <w:rsid w:val="00103705"/>
    <w:rsid w:val="00103AB5"/>
    <w:rsid w:val="00103CAF"/>
    <w:rsid w:val="0010418F"/>
    <w:rsid w:val="00104296"/>
    <w:rsid w:val="00104343"/>
    <w:rsid w:val="00104396"/>
    <w:rsid w:val="001044C8"/>
    <w:rsid w:val="001046EB"/>
    <w:rsid w:val="001055C7"/>
    <w:rsid w:val="00105605"/>
    <w:rsid w:val="0010577D"/>
    <w:rsid w:val="001057BC"/>
    <w:rsid w:val="001058A6"/>
    <w:rsid w:val="0010591F"/>
    <w:rsid w:val="00105A2C"/>
    <w:rsid w:val="00105A38"/>
    <w:rsid w:val="00105A78"/>
    <w:rsid w:val="00105B67"/>
    <w:rsid w:val="00105BD0"/>
    <w:rsid w:val="0010642F"/>
    <w:rsid w:val="00106488"/>
    <w:rsid w:val="0010667C"/>
    <w:rsid w:val="0010674C"/>
    <w:rsid w:val="00106813"/>
    <w:rsid w:val="00106CF3"/>
    <w:rsid w:val="00106F62"/>
    <w:rsid w:val="001075F6"/>
    <w:rsid w:val="00110173"/>
    <w:rsid w:val="00110260"/>
    <w:rsid w:val="001107AA"/>
    <w:rsid w:val="0011099D"/>
    <w:rsid w:val="00110BAB"/>
    <w:rsid w:val="00111136"/>
    <w:rsid w:val="00111174"/>
    <w:rsid w:val="00111276"/>
    <w:rsid w:val="0011152A"/>
    <w:rsid w:val="0011191B"/>
    <w:rsid w:val="00111A27"/>
    <w:rsid w:val="00112461"/>
    <w:rsid w:val="00112725"/>
    <w:rsid w:val="00112940"/>
    <w:rsid w:val="00112D2B"/>
    <w:rsid w:val="00112D79"/>
    <w:rsid w:val="00113022"/>
    <w:rsid w:val="001134F7"/>
    <w:rsid w:val="00113B9A"/>
    <w:rsid w:val="00113C8A"/>
    <w:rsid w:val="0011460B"/>
    <w:rsid w:val="00114987"/>
    <w:rsid w:val="00114A2A"/>
    <w:rsid w:val="00114B31"/>
    <w:rsid w:val="00114FB6"/>
    <w:rsid w:val="001152FC"/>
    <w:rsid w:val="00115542"/>
    <w:rsid w:val="001161A9"/>
    <w:rsid w:val="001161B8"/>
    <w:rsid w:val="001171D7"/>
    <w:rsid w:val="00117402"/>
    <w:rsid w:val="00117973"/>
    <w:rsid w:val="00117D06"/>
    <w:rsid w:val="00117FC6"/>
    <w:rsid w:val="001201D4"/>
    <w:rsid w:val="00120279"/>
    <w:rsid w:val="001203EC"/>
    <w:rsid w:val="0012083C"/>
    <w:rsid w:val="001208D8"/>
    <w:rsid w:val="00120A0C"/>
    <w:rsid w:val="0012119C"/>
    <w:rsid w:val="00121843"/>
    <w:rsid w:val="001234F2"/>
    <w:rsid w:val="00123D37"/>
    <w:rsid w:val="00124076"/>
    <w:rsid w:val="001242D2"/>
    <w:rsid w:val="00124AA8"/>
    <w:rsid w:val="00124C9B"/>
    <w:rsid w:val="00124CD9"/>
    <w:rsid w:val="0012515B"/>
    <w:rsid w:val="00125300"/>
    <w:rsid w:val="00125C78"/>
    <w:rsid w:val="00125E26"/>
    <w:rsid w:val="00126272"/>
    <w:rsid w:val="00126364"/>
    <w:rsid w:val="0012684B"/>
    <w:rsid w:val="00126C2F"/>
    <w:rsid w:val="00127138"/>
    <w:rsid w:val="00127BBB"/>
    <w:rsid w:val="00127BFE"/>
    <w:rsid w:val="00127D34"/>
    <w:rsid w:val="0013025C"/>
    <w:rsid w:val="0013037E"/>
    <w:rsid w:val="001304FC"/>
    <w:rsid w:val="00130B8E"/>
    <w:rsid w:val="00130C09"/>
    <w:rsid w:val="001310FA"/>
    <w:rsid w:val="001313B8"/>
    <w:rsid w:val="001314A5"/>
    <w:rsid w:val="0013157F"/>
    <w:rsid w:val="001317A2"/>
    <w:rsid w:val="00132177"/>
    <w:rsid w:val="00132C16"/>
    <w:rsid w:val="00132CB3"/>
    <w:rsid w:val="00132F3F"/>
    <w:rsid w:val="00132FE6"/>
    <w:rsid w:val="001335D2"/>
    <w:rsid w:val="001336D4"/>
    <w:rsid w:val="00133AE1"/>
    <w:rsid w:val="00133B69"/>
    <w:rsid w:val="00133CF7"/>
    <w:rsid w:val="00133E37"/>
    <w:rsid w:val="00134192"/>
    <w:rsid w:val="0013480A"/>
    <w:rsid w:val="00134996"/>
    <w:rsid w:val="00134B32"/>
    <w:rsid w:val="00135003"/>
    <w:rsid w:val="00135BDF"/>
    <w:rsid w:val="00136151"/>
    <w:rsid w:val="001364A4"/>
    <w:rsid w:val="00136800"/>
    <w:rsid w:val="00136906"/>
    <w:rsid w:val="00136A33"/>
    <w:rsid w:val="00136D61"/>
    <w:rsid w:val="00136DB0"/>
    <w:rsid w:val="00136FEC"/>
    <w:rsid w:val="00136FF3"/>
    <w:rsid w:val="001370DD"/>
    <w:rsid w:val="00137144"/>
    <w:rsid w:val="00137310"/>
    <w:rsid w:val="00137340"/>
    <w:rsid w:val="001374E9"/>
    <w:rsid w:val="0013780D"/>
    <w:rsid w:val="0013782C"/>
    <w:rsid w:val="00137A61"/>
    <w:rsid w:val="00137FAD"/>
    <w:rsid w:val="00140193"/>
    <w:rsid w:val="00140397"/>
    <w:rsid w:val="00140546"/>
    <w:rsid w:val="001405E2"/>
    <w:rsid w:val="0014069E"/>
    <w:rsid w:val="0014069F"/>
    <w:rsid w:val="001407E1"/>
    <w:rsid w:val="00140908"/>
    <w:rsid w:val="0014150E"/>
    <w:rsid w:val="00141B8E"/>
    <w:rsid w:val="0014207A"/>
    <w:rsid w:val="00142F82"/>
    <w:rsid w:val="00142F83"/>
    <w:rsid w:val="00142FAC"/>
    <w:rsid w:val="0014328D"/>
    <w:rsid w:val="0014367B"/>
    <w:rsid w:val="00144376"/>
    <w:rsid w:val="0014496C"/>
    <w:rsid w:val="00144A1C"/>
    <w:rsid w:val="00144BB1"/>
    <w:rsid w:val="00144C39"/>
    <w:rsid w:val="00145161"/>
    <w:rsid w:val="0014528E"/>
    <w:rsid w:val="0014598F"/>
    <w:rsid w:val="001459F5"/>
    <w:rsid w:val="00145D2B"/>
    <w:rsid w:val="00146513"/>
    <w:rsid w:val="001466F9"/>
    <w:rsid w:val="0014699C"/>
    <w:rsid w:val="00146B5C"/>
    <w:rsid w:val="00146B82"/>
    <w:rsid w:val="00146C31"/>
    <w:rsid w:val="001475AA"/>
    <w:rsid w:val="00147A2C"/>
    <w:rsid w:val="0015091D"/>
    <w:rsid w:val="001509FD"/>
    <w:rsid w:val="00150DDE"/>
    <w:rsid w:val="00150EC5"/>
    <w:rsid w:val="0015108E"/>
    <w:rsid w:val="001510F5"/>
    <w:rsid w:val="00151796"/>
    <w:rsid w:val="001518FC"/>
    <w:rsid w:val="00152A75"/>
    <w:rsid w:val="00152B91"/>
    <w:rsid w:val="00152C38"/>
    <w:rsid w:val="00152D28"/>
    <w:rsid w:val="00152DCF"/>
    <w:rsid w:val="0015336E"/>
    <w:rsid w:val="001533E3"/>
    <w:rsid w:val="00153705"/>
    <w:rsid w:val="001539E0"/>
    <w:rsid w:val="00153E25"/>
    <w:rsid w:val="0015429B"/>
    <w:rsid w:val="00154828"/>
    <w:rsid w:val="00154844"/>
    <w:rsid w:val="001548E0"/>
    <w:rsid w:val="00155844"/>
    <w:rsid w:val="00155911"/>
    <w:rsid w:val="00155928"/>
    <w:rsid w:val="00155C2D"/>
    <w:rsid w:val="00156B7C"/>
    <w:rsid w:val="001575F8"/>
    <w:rsid w:val="001603B2"/>
    <w:rsid w:val="00160833"/>
    <w:rsid w:val="00160AA9"/>
    <w:rsid w:val="00160CB0"/>
    <w:rsid w:val="00161938"/>
    <w:rsid w:val="00161E12"/>
    <w:rsid w:val="00162B51"/>
    <w:rsid w:val="00162C43"/>
    <w:rsid w:val="00162CBF"/>
    <w:rsid w:val="0016319A"/>
    <w:rsid w:val="001633DA"/>
    <w:rsid w:val="001633F6"/>
    <w:rsid w:val="00163B80"/>
    <w:rsid w:val="00163E60"/>
    <w:rsid w:val="00164217"/>
    <w:rsid w:val="00164236"/>
    <w:rsid w:val="001646E2"/>
    <w:rsid w:val="00164D9A"/>
    <w:rsid w:val="00164F50"/>
    <w:rsid w:val="00164F89"/>
    <w:rsid w:val="00165073"/>
    <w:rsid w:val="00165151"/>
    <w:rsid w:val="00165505"/>
    <w:rsid w:val="00165C7C"/>
    <w:rsid w:val="00165D9F"/>
    <w:rsid w:val="00165E38"/>
    <w:rsid w:val="00165F7A"/>
    <w:rsid w:val="001666DD"/>
    <w:rsid w:val="00166AC7"/>
    <w:rsid w:val="00166B3A"/>
    <w:rsid w:val="00166D77"/>
    <w:rsid w:val="0016738E"/>
    <w:rsid w:val="0016758A"/>
    <w:rsid w:val="001679AA"/>
    <w:rsid w:val="00167D82"/>
    <w:rsid w:val="00170485"/>
    <w:rsid w:val="0017048D"/>
    <w:rsid w:val="00170542"/>
    <w:rsid w:val="001709F5"/>
    <w:rsid w:val="00170C3B"/>
    <w:rsid w:val="00170C70"/>
    <w:rsid w:val="00170CE0"/>
    <w:rsid w:val="001710AA"/>
    <w:rsid w:val="00171EB0"/>
    <w:rsid w:val="001720F7"/>
    <w:rsid w:val="0017252B"/>
    <w:rsid w:val="001727F5"/>
    <w:rsid w:val="00172B4B"/>
    <w:rsid w:val="00172BB1"/>
    <w:rsid w:val="001733A0"/>
    <w:rsid w:val="001733AF"/>
    <w:rsid w:val="001737D9"/>
    <w:rsid w:val="0017393B"/>
    <w:rsid w:val="001739EA"/>
    <w:rsid w:val="00173E5A"/>
    <w:rsid w:val="00174002"/>
    <w:rsid w:val="001740A2"/>
    <w:rsid w:val="00174350"/>
    <w:rsid w:val="00174381"/>
    <w:rsid w:val="00174670"/>
    <w:rsid w:val="001749BD"/>
    <w:rsid w:val="00175518"/>
    <w:rsid w:val="001758EB"/>
    <w:rsid w:val="00175928"/>
    <w:rsid w:val="00175AE6"/>
    <w:rsid w:val="00175FE1"/>
    <w:rsid w:val="00176414"/>
    <w:rsid w:val="001767CC"/>
    <w:rsid w:val="001767D4"/>
    <w:rsid w:val="00176CC0"/>
    <w:rsid w:val="00177504"/>
    <w:rsid w:val="001776FB"/>
    <w:rsid w:val="001778F2"/>
    <w:rsid w:val="00177C3B"/>
    <w:rsid w:val="001800FC"/>
    <w:rsid w:val="00180556"/>
    <w:rsid w:val="00180900"/>
    <w:rsid w:val="00180E75"/>
    <w:rsid w:val="001814C1"/>
    <w:rsid w:val="001814E1"/>
    <w:rsid w:val="00181825"/>
    <w:rsid w:val="00181896"/>
    <w:rsid w:val="00181A8A"/>
    <w:rsid w:val="00181AAE"/>
    <w:rsid w:val="001821B1"/>
    <w:rsid w:val="001822F4"/>
    <w:rsid w:val="001823CD"/>
    <w:rsid w:val="0018244D"/>
    <w:rsid w:val="001827BB"/>
    <w:rsid w:val="001829C3"/>
    <w:rsid w:val="00182B86"/>
    <w:rsid w:val="0018300B"/>
    <w:rsid w:val="0018308C"/>
    <w:rsid w:val="001832EB"/>
    <w:rsid w:val="001833BC"/>
    <w:rsid w:val="0018373C"/>
    <w:rsid w:val="0018389E"/>
    <w:rsid w:val="00183905"/>
    <w:rsid w:val="00183E60"/>
    <w:rsid w:val="00184010"/>
    <w:rsid w:val="001841CE"/>
    <w:rsid w:val="0018424A"/>
    <w:rsid w:val="001844C2"/>
    <w:rsid w:val="0018571C"/>
    <w:rsid w:val="001859BD"/>
    <w:rsid w:val="00185AAC"/>
    <w:rsid w:val="0018608B"/>
    <w:rsid w:val="001862DC"/>
    <w:rsid w:val="00186D4D"/>
    <w:rsid w:val="00186FDC"/>
    <w:rsid w:val="001876A8"/>
    <w:rsid w:val="00187BAB"/>
    <w:rsid w:val="00187D80"/>
    <w:rsid w:val="0019017A"/>
    <w:rsid w:val="00190419"/>
    <w:rsid w:val="00190622"/>
    <w:rsid w:val="001907E2"/>
    <w:rsid w:val="001909BA"/>
    <w:rsid w:val="001909CE"/>
    <w:rsid w:val="00190B33"/>
    <w:rsid w:val="00190ED6"/>
    <w:rsid w:val="001910CD"/>
    <w:rsid w:val="001919BD"/>
    <w:rsid w:val="00192415"/>
    <w:rsid w:val="00192F29"/>
    <w:rsid w:val="00193201"/>
    <w:rsid w:val="00194635"/>
    <w:rsid w:val="00194760"/>
    <w:rsid w:val="00194974"/>
    <w:rsid w:val="0019543A"/>
    <w:rsid w:val="0019543E"/>
    <w:rsid w:val="001961A9"/>
    <w:rsid w:val="001963FE"/>
    <w:rsid w:val="0019670B"/>
    <w:rsid w:val="00196AC7"/>
    <w:rsid w:val="00196FDA"/>
    <w:rsid w:val="00197260"/>
    <w:rsid w:val="001975B5"/>
    <w:rsid w:val="001976F5"/>
    <w:rsid w:val="001A0628"/>
    <w:rsid w:val="001A064B"/>
    <w:rsid w:val="001A076B"/>
    <w:rsid w:val="001A0972"/>
    <w:rsid w:val="001A0B4F"/>
    <w:rsid w:val="001A0FCC"/>
    <w:rsid w:val="001A176F"/>
    <w:rsid w:val="001A189D"/>
    <w:rsid w:val="001A1C65"/>
    <w:rsid w:val="001A25FE"/>
    <w:rsid w:val="001A284A"/>
    <w:rsid w:val="001A2FCF"/>
    <w:rsid w:val="001A32F9"/>
    <w:rsid w:val="001A3322"/>
    <w:rsid w:val="001A33C5"/>
    <w:rsid w:val="001A33F8"/>
    <w:rsid w:val="001A387E"/>
    <w:rsid w:val="001A3FC2"/>
    <w:rsid w:val="001A4638"/>
    <w:rsid w:val="001A4667"/>
    <w:rsid w:val="001A480E"/>
    <w:rsid w:val="001A4952"/>
    <w:rsid w:val="001A4B87"/>
    <w:rsid w:val="001A558F"/>
    <w:rsid w:val="001A5709"/>
    <w:rsid w:val="001A5AF4"/>
    <w:rsid w:val="001A5DF3"/>
    <w:rsid w:val="001A6942"/>
    <w:rsid w:val="001A6A51"/>
    <w:rsid w:val="001A6ECE"/>
    <w:rsid w:val="001A798E"/>
    <w:rsid w:val="001A7CA7"/>
    <w:rsid w:val="001A7CF5"/>
    <w:rsid w:val="001B03CE"/>
    <w:rsid w:val="001B0B32"/>
    <w:rsid w:val="001B0C62"/>
    <w:rsid w:val="001B12EE"/>
    <w:rsid w:val="001B1811"/>
    <w:rsid w:val="001B286A"/>
    <w:rsid w:val="001B3903"/>
    <w:rsid w:val="001B4637"/>
    <w:rsid w:val="001B4767"/>
    <w:rsid w:val="001B49C8"/>
    <w:rsid w:val="001B4A47"/>
    <w:rsid w:val="001B4B48"/>
    <w:rsid w:val="001B4EF9"/>
    <w:rsid w:val="001B50A3"/>
    <w:rsid w:val="001B5178"/>
    <w:rsid w:val="001B5265"/>
    <w:rsid w:val="001B53D9"/>
    <w:rsid w:val="001B56C2"/>
    <w:rsid w:val="001B590F"/>
    <w:rsid w:val="001B6B82"/>
    <w:rsid w:val="001B6DAA"/>
    <w:rsid w:val="001B7175"/>
    <w:rsid w:val="001B71C6"/>
    <w:rsid w:val="001B7866"/>
    <w:rsid w:val="001B7BFB"/>
    <w:rsid w:val="001C02EC"/>
    <w:rsid w:val="001C03F6"/>
    <w:rsid w:val="001C03FF"/>
    <w:rsid w:val="001C04F8"/>
    <w:rsid w:val="001C05B1"/>
    <w:rsid w:val="001C0838"/>
    <w:rsid w:val="001C0ADF"/>
    <w:rsid w:val="001C0CC3"/>
    <w:rsid w:val="001C0D59"/>
    <w:rsid w:val="001C0ED4"/>
    <w:rsid w:val="001C118E"/>
    <w:rsid w:val="001C12AE"/>
    <w:rsid w:val="001C1450"/>
    <w:rsid w:val="001C1475"/>
    <w:rsid w:val="001C154D"/>
    <w:rsid w:val="001C156E"/>
    <w:rsid w:val="001C1674"/>
    <w:rsid w:val="001C1722"/>
    <w:rsid w:val="001C1726"/>
    <w:rsid w:val="001C1B40"/>
    <w:rsid w:val="001C1E5F"/>
    <w:rsid w:val="001C20BE"/>
    <w:rsid w:val="001C21E8"/>
    <w:rsid w:val="001C25AD"/>
    <w:rsid w:val="001C277C"/>
    <w:rsid w:val="001C2D5F"/>
    <w:rsid w:val="001C2F79"/>
    <w:rsid w:val="001C31A2"/>
    <w:rsid w:val="001C3394"/>
    <w:rsid w:val="001C3B0C"/>
    <w:rsid w:val="001C4ACE"/>
    <w:rsid w:val="001C5192"/>
    <w:rsid w:val="001C51F4"/>
    <w:rsid w:val="001C53BA"/>
    <w:rsid w:val="001C5AC2"/>
    <w:rsid w:val="001C6729"/>
    <w:rsid w:val="001C6933"/>
    <w:rsid w:val="001C6A46"/>
    <w:rsid w:val="001C7003"/>
    <w:rsid w:val="001C7885"/>
    <w:rsid w:val="001C7BF0"/>
    <w:rsid w:val="001D010B"/>
    <w:rsid w:val="001D0379"/>
    <w:rsid w:val="001D054D"/>
    <w:rsid w:val="001D076A"/>
    <w:rsid w:val="001D0AB6"/>
    <w:rsid w:val="001D1A78"/>
    <w:rsid w:val="001D1B67"/>
    <w:rsid w:val="001D1D24"/>
    <w:rsid w:val="001D22AE"/>
    <w:rsid w:val="001D234C"/>
    <w:rsid w:val="001D25E3"/>
    <w:rsid w:val="001D2733"/>
    <w:rsid w:val="001D27DE"/>
    <w:rsid w:val="001D2842"/>
    <w:rsid w:val="001D28AC"/>
    <w:rsid w:val="001D34DA"/>
    <w:rsid w:val="001D3B9F"/>
    <w:rsid w:val="001D3DCA"/>
    <w:rsid w:val="001D3DCD"/>
    <w:rsid w:val="001D3E59"/>
    <w:rsid w:val="001D40B1"/>
    <w:rsid w:val="001D425A"/>
    <w:rsid w:val="001D42B7"/>
    <w:rsid w:val="001D4878"/>
    <w:rsid w:val="001D4B90"/>
    <w:rsid w:val="001D4D09"/>
    <w:rsid w:val="001D5881"/>
    <w:rsid w:val="001D5894"/>
    <w:rsid w:val="001D5BC9"/>
    <w:rsid w:val="001D5CC6"/>
    <w:rsid w:val="001D5ECF"/>
    <w:rsid w:val="001D5F6C"/>
    <w:rsid w:val="001D689E"/>
    <w:rsid w:val="001D6963"/>
    <w:rsid w:val="001D6B2C"/>
    <w:rsid w:val="001D6CF3"/>
    <w:rsid w:val="001D6D29"/>
    <w:rsid w:val="001D6E3F"/>
    <w:rsid w:val="001D704A"/>
    <w:rsid w:val="001D7092"/>
    <w:rsid w:val="001D71C0"/>
    <w:rsid w:val="001D7255"/>
    <w:rsid w:val="001D725B"/>
    <w:rsid w:val="001D73A6"/>
    <w:rsid w:val="001D7F8E"/>
    <w:rsid w:val="001E074F"/>
    <w:rsid w:val="001E091A"/>
    <w:rsid w:val="001E0A6D"/>
    <w:rsid w:val="001E14BF"/>
    <w:rsid w:val="001E19C0"/>
    <w:rsid w:val="001E274A"/>
    <w:rsid w:val="001E2B2F"/>
    <w:rsid w:val="001E2C5E"/>
    <w:rsid w:val="001E2D28"/>
    <w:rsid w:val="001E2E7A"/>
    <w:rsid w:val="001E308F"/>
    <w:rsid w:val="001E3234"/>
    <w:rsid w:val="001E3973"/>
    <w:rsid w:val="001E3AFD"/>
    <w:rsid w:val="001E473F"/>
    <w:rsid w:val="001E4784"/>
    <w:rsid w:val="001E49F7"/>
    <w:rsid w:val="001E4A6D"/>
    <w:rsid w:val="001E4DD1"/>
    <w:rsid w:val="001E5BF6"/>
    <w:rsid w:val="001E661E"/>
    <w:rsid w:val="001E67D7"/>
    <w:rsid w:val="001E69D5"/>
    <w:rsid w:val="001E6F4E"/>
    <w:rsid w:val="001E7035"/>
    <w:rsid w:val="001E71C5"/>
    <w:rsid w:val="001E71E2"/>
    <w:rsid w:val="001E7438"/>
    <w:rsid w:val="001E790C"/>
    <w:rsid w:val="001E7D99"/>
    <w:rsid w:val="001E7FE8"/>
    <w:rsid w:val="001F0180"/>
    <w:rsid w:val="001F024A"/>
    <w:rsid w:val="001F0397"/>
    <w:rsid w:val="001F0AEA"/>
    <w:rsid w:val="001F0CAD"/>
    <w:rsid w:val="001F1A0E"/>
    <w:rsid w:val="001F20BA"/>
    <w:rsid w:val="001F27E3"/>
    <w:rsid w:val="001F2DF8"/>
    <w:rsid w:val="001F301A"/>
    <w:rsid w:val="001F355D"/>
    <w:rsid w:val="001F35FB"/>
    <w:rsid w:val="001F39CB"/>
    <w:rsid w:val="001F3D93"/>
    <w:rsid w:val="001F4308"/>
    <w:rsid w:val="001F4B36"/>
    <w:rsid w:val="001F4BB9"/>
    <w:rsid w:val="001F4EEA"/>
    <w:rsid w:val="001F5CEE"/>
    <w:rsid w:val="001F5DF9"/>
    <w:rsid w:val="001F6A80"/>
    <w:rsid w:val="001F715B"/>
    <w:rsid w:val="001F7191"/>
    <w:rsid w:val="001F7A46"/>
    <w:rsid w:val="001F7A82"/>
    <w:rsid w:val="002001BF"/>
    <w:rsid w:val="0020099D"/>
    <w:rsid w:val="00200A87"/>
    <w:rsid w:val="00200DE0"/>
    <w:rsid w:val="00201FD6"/>
    <w:rsid w:val="00202184"/>
    <w:rsid w:val="0020232E"/>
    <w:rsid w:val="002023AA"/>
    <w:rsid w:val="0020294E"/>
    <w:rsid w:val="0020294F"/>
    <w:rsid w:val="002029FD"/>
    <w:rsid w:val="00202F55"/>
    <w:rsid w:val="00203B69"/>
    <w:rsid w:val="00203CCD"/>
    <w:rsid w:val="00203CEF"/>
    <w:rsid w:val="00203E19"/>
    <w:rsid w:val="00203EB2"/>
    <w:rsid w:val="00204873"/>
    <w:rsid w:val="002050C5"/>
    <w:rsid w:val="00205100"/>
    <w:rsid w:val="00205417"/>
    <w:rsid w:val="00205579"/>
    <w:rsid w:val="00205610"/>
    <w:rsid w:val="0020604F"/>
    <w:rsid w:val="00206140"/>
    <w:rsid w:val="00206825"/>
    <w:rsid w:val="00206D9D"/>
    <w:rsid w:val="00206F58"/>
    <w:rsid w:val="00206FAA"/>
    <w:rsid w:val="00207668"/>
    <w:rsid w:val="00207EAC"/>
    <w:rsid w:val="002102CD"/>
    <w:rsid w:val="002105E5"/>
    <w:rsid w:val="00210A9F"/>
    <w:rsid w:val="00210DF4"/>
    <w:rsid w:val="00210FEF"/>
    <w:rsid w:val="002110C7"/>
    <w:rsid w:val="00211573"/>
    <w:rsid w:val="002115B4"/>
    <w:rsid w:val="00212344"/>
    <w:rsid w:val="00212C2B"/>
    <w:rsid w:val="00212E12"/>
    <w:rsid w:val="00212F53"/>
    <w:rsid w:val="00213392"/>
    <w:rsid w:val="002133F8"/>
    <w:rsid w:val="002138CE"/>
    <w:rsid w:val="00213B07"/>
    <w:rsid w:val="00213DE0"/>
    <w:rsid w:val="00213E4D"/>
    <w:rsid w:val="002143EA"/>
    <w:rsid w:val="002148C5"/>
    <w:rsid w:val="00214AFA"/>
    <w:rsid w:val="00214EA7"/>
    <w:rsid w:val="00215034"/>
    <w:rsid w:val="0021525F"/>
    <w:rsid w:val="002152A8"/>
    <w:rsid w:val="0021537B"/>
    <w:rsid w:val="00215465"/>
    <w:rsid w:val="00215AFC"/>
    <w:rsid w:val="00215B20"/>
    <w:rsid w:val="00215E21"/>
    <w:rsid w:val="00215EB3"/>
    <w:rsid w:val="00216366"/>
    <w:rsid w:val="00216A52"/>
    <w:rsid w:val="00216C51"/>
    <w:rsid w:val="00216E67"/>
    <w:rsid w:val="00217C98"/>
    <w:rsid w:val="00217DCE"/>
    <w:rsid w:val="00217E3C"/>
    <w:rsid w:val="00220184"/>
    <w:rsid w:val="002204C7"/>
    <w:rsid w:val="00220981"/>
    <w:rsid w:val="00220A19"/>
    <w:rsid w:val="00220B07"/>
    <w:rsid w:val="00220BEA"/>
    <w:rsid w:val="002211FF"/>
    <w:rsid w:val="00221519"/>
    <w:rsid w:val="00221B31"/>
    <w:rsid w:val="0022226F"/>
    <w:rsid w:val="0022253C"/>
    <w:rsid w:val="00222914"/>
    <w:rsid w:val="002232B7"/>
    <w:rsid w:val="0022335B"/>
    <w:rsid w:val="002235CB"/>
    <w:rsid w:val="00223A68"/>
    <w:rsid w:val="00223BD5"/>
    <w:rsid w:val="0022412F"/>
    <w:rsid w:val="0022434D"/>
    <w:rsid w:val="002244AA"/>
    <w:rsid w:val="00224A71"/>
    <w:rsid w:val="00224BF9"/>
    <w:rsid w:val="00224E3F"/>
    <w:rsid w:val="002252B3"/>
    <w:rsid w:val="0022586F"/>
    <w:rsid w:val="002259C1"/>
    <w:rsid w:val="00225B66"/>
    <w:rsid w:val="00225C06"/>
    <w:rsid w:val="00225DF5"/>
    <w:rsid w:val="0022609F"/>
    <w:rsid w:val="002260CB"/>
    <w:rsid w:val="00226C7F"/>
    <w:rsid w:val="002272D4"/>
    <w:rsid w:val="00227368"/>
    <w:rsid w:val="0022748C"/>
    <w:rsid w:val="002277BF"/>
    <w:rsid w:val="00227FDC"/>
    <w:rsid w:val="002300D9"/>
    <w:rsid w:val="00230514"/>
    <w:rsid w:val="00230A33"/>
    <w:rsid w:val="00230F25"/>
    <w:rsid w:val="002318D1"/>
    <w:rsid w:val="00231C2C"/>
    <w:rsid w:val="00231D45"/>
    <w:rsid w:val="00231F89"/>
    <w:rsid w:val="002320BC"/>
    <w:rsid w:val="00232587"/>
    <w:rsid w:val="002326EB"/>
    <w:rsid w:val="002333EF"/>
    <w:rsid w:val="00233943"/>
    <w:rsid w:val="00233DC8"/>
    <w:rsid w:val="002340CD"/>
    <w:rsid w:val="002341B8"/>
    <w:rsid w:val="00234BB7"/>
    <w:rsid w:val="00235250"/>
    <w:rsid w:val="0023531F"/>
    <w:rsid w:val="00235636"/>
    <w:rsid w:val="002358E7"/>
    <w:rsid w:val="002362E2"/>
    <w:rsid w:val="00236443"/>
    <w:rsid w:val="00237005"/>
    <w:rsid w:val="00237044"/>
    <w:rsid w:val="0023757A"/>
    <w:rsid w:val="00237658"/>
    <w:rsid w:val="00237AFD"/>
    <w:rsid w:val="00237F61"/>
    <w:rsid w:val="00240071"/>
    <w:rsid w:val="00240290"/>
    <w:rsid w:val="002409B9"/>
    <w:rsid w:val="00240BFB"/>
    <w:rsid w:val="00240DCC"/>
    <w:rsid w:val="002410AF"/>
    <w:rsid w:val="00241454"/>
    <w:rsid w:val="002416CC"/>
    <w:rsid w:val="002416CF"/>
    <w:rsid w:val="00242106"/>
    <w:rsid w:val="0024243C"/>
    <w:rsid w:val="00242B3E"/>
    <w:rsid w:val="00242D39"/>
    <w:rsid w:val="00242F75"/>
    <w:rsid w:val="002432BD"/>
    <w:rsid w:val="00243597"/>
    <w:rsid w:val="002436E0"/>
    <w:rsid w:val="00243875"/>
    <w:rsid w:val="00243AF7"/>
    <w:rsid w:val="00243C77"/>
    <w:rsid w:val="00243CE5"/>
    <w:rsid w:val="00243E0D"/>
    <w:rsid w:val="00243E2C"/>
    <w:rsid w:val="00243E35"/>
    <w:rsid w:val="00244F74"/>
    <w:rsid w:val="0024558B"/>
    <w:rsid w:val="0024601E"/>
    <w:rsid w:val="00246032"/>
    <w:rsid w:val="002460FF"/>
    <w:rsid w:val="0024646E"/>
    <w:rsid w:val="00246998"/>
    <w:rsid w:val="00247085"/>
    <w:rsid w:val="002470B0"/>
    <w:rsid w:val="00247396"/>
    <w:rsid w:val="00247831"/>
    <w:rsid w:val="0024787B"/>
    <w:rsid w:val="00247982"/>
    <w:rsid w:val="002479B4"/>
    <w:rsid w:val="00247DBB"/>
    <w:rsid w:val="002500B2"/>
    <w:rsid w:val="002500C9"/>
    <w:rsid w:val="002504A1"/>
    <w:rsid w:val="002508C3"/>
    <w:rsid w:val="00250A32"/>
    <w:rsid w:val="00251C90"/>
    <w:rsid w:val="0025206B"/>
    <w:rsid w:val="002528DE"/>
    <w:rsid w:val="00253230"/>
    <w:rsid w:val="00253245"/>
    <w:rsid w:val="00253346"/>
    <w:rsid w:val="00253890"/>
    <w:rsid w:val="00253AC8"/>
    <w:rsid w:val="00253D73"/>
    <w:rsid w:val="00254047"/>
    <w:rsid w:val="0025405F"/>
    <w:rsid w:val="00254431"/>
    <w:rsid w:val="00255AE9"/>
    <w:rsid w:val="00255BE1"/>
    <w:rsid w:val="00255E4B"/>
    <w:rsid w:val="002561FA"/>
    <w:rsid w:val="002571EC"/>
    <w:rsid w:val="00257237"/>
    <w:rsid w:val="00257704"/>
    <w:rsid w:val="00257DB4"/>
    <w:rsid w:val="0026084A"/>
    <w:rsid w:val="0026137D"/>
    <w:rsid w:val="002613E8"/>
    <w:rsid w:val="00261E37"/>
    <w:rsid w:val="002620B9"/>
    <w:rsid w:val="00262519"/>
    <w:rsid w:val="002625DE"/>
    <w:rsid w:val="002628E6"/>
    <w:rsid w:val="0026292A"/>
    <w:rsid w:val="00262AE1"/>
    <w:rsid w:val="00262EBF"/>
    <w:rsid w:val="00262FCA"/>
    <w:rsid w:val="0026306A"/>
    <w:rsid w:val="00263082"/>
    <w:rsid w:val="002632C4"/>
    <w:rsid w:val="002633CA"/>
    <w:rsid w:val="00263D0B"/>
    <w:rsid w:val="00263DF9"/>
    <w:rsid w:val="00263F8E"/>
    <w:rsid w:val="0026400B"/>
    <w:rsid w:val="00264091"/>
    <w:rsid w:val="0026445C"/>
    <w:rsid w:val="00264796"/>
    <w:rsid w:val="00264A6D"/>
    <w:rsid w:val="00264AE8"/>
    <w:rsid w:val="0026510E"/>
    <w:rsid w:val="00265119"/>
    <w:rsid w:val="00265195"/>
    <w:rsid w:val="002656F6"/>
    <w:rsid w:val="002658E7"/>
    <w:rsid w:val="00265991"/>
    <w:rsid w:val="00265EA3"/>
    <w:rsid w:val="0026618B"/>
    <w:rsid w:val="0026652A"/>
    <w:rsid w:val="0026698A"/>
    <w:rsid w:val="00266B02"/>
    <w:rsid w:val="00266E1A"/>
    <w:rsid w:val="002675F5"/>
    <w:rsid w:val="002675F6"/>
    <w:rsid w:val="002676D0"/>
    <w:rsid w:val="00267793"/>
    <w:rsid w:val="00267842"/>
    <w:rsid w:val="00267934"/>
    <w:rsid w:val="00267D96"/>
    <w:rsid w:val="00267E71"/>
    <w:rsid w:val="00267EC8"/>
    <w:rsid w:val="00267F73"/>
    <w:rsid w:val="00270682"/>
    <w:rsid w:val="002707C1"/>
    <w:rsid w:val="00270D12"/>
    <w:rsid w:val="00270D46"/>
    <w:rsid w:val="00270F44"/>
    <w:rsid w:val="00270F60"/>
    <w:rsid w:val="00271202"/>
    <w:rsid w:val="00271225"/>
    <w:rsid w:val="0027138C"/>
    <w:rsid w:val="002723DD"/>
    <w:rsid w:val="00272D1E"/>
    <w:rsid w:val="00272FDB"/>
    <w:rsid w:val="00273291"/>
    <w:rsid w:val="00273296"/>
    <w:rsid w:val="00273C8C"/>
    <w:rsid w:val="00273DBB"/>
    <w:rsid w:val="00273DFF"/>
    <w:rsid w:val="00273F25"/>
    <w:rsid w:val="00274883"/>
    <w:rsid w:val="00274F8D"/>
    <w:rsid w:val="00275803"/>
    <w:rsid w:val="00276433"/>
    <w:rsid w:val="0027664C"/>
    <w:rsid w:val="00276824"/>
    <w:rsid w:val="00276A5D"/>
    <w:rsid w:val="00277047"/>
    <w:rsid w:val="00277255"/>
    <w:rsid w:val="0027725A"/>
    <w:rsid w:val="002779C0"/>
    <w:rsid w:val="00280144"/>
    <w:rsid w:val="00280914"/>
    <w:rsid w:val="00280D26"/>
    <w:rsid w:val="00280D5A"/>
    <w:rsid w:val="00280F1B"/>
    <w:rsid w:val="0028115B"/>
    <w:rsid w:val="002812C6"/>
    <w:rsid w:val="00281565"/>
    <w:rsid w:val="0028159B"/>
    <w:rsid w:val="0028161C"/>
    <w:rsid w:val="00281643"/>
    <w:rsid w:val="00282879"/>
    <w:rsid w:val="00282B87"/>
    <w:rsid w:val="00282C64"/>
    <w:rsid w:val="00282EEA"/>
    <w:rsid w:val="002834AE"/>
    <w:rsid w:val="002842E5"/>
    <w:rsid w:val="002843AB"/>
    <w:rsid w:val="00284753"/>
    <w:rsid w:val="002847C5"/>
    <w:rsid w:val="00284A4D"/>
    <w:rsid w:val="00284C3D"/>
    <w:rsid w:val="00285D25"/>
    <w:rsid w:val="00285DBC"/>
    <w:rsid w:val="00285ED9"/>
    <w:rsid w:val="002863E5"/>
    <w:rsid w:val="00286690"/>
    <w:rsid w:val="00287591"/>
    <w:rsid w:val="00287718"/>
    <w:rsid w:val="00287B11"/>
    <w:rsid w:val="00287E8C"/>
    <w:rsid w:val="002907FA"/>
    <w:rsid w:val="002909DB"/>
    <w:rsid w:val="00290C57"/>
    <w:rsid w:val="00290CB4"/>
    <w:rsid w:val="0029137A"/>
    <w:rsid w:val="00291997"/>
    <w:rsid w:val="00291CE1"/>
    <w:rsid w:val="002920E9"/>
    <w:rsid w:val="00292380"/>
    <w:rsid w:val="0029249E"/>
    <w:rsid w:val="00292999"/>
    <w:rsid w:val="00292DAB"/>
    <w:rsid w:val="00292E46"/>
    <w:rsid w:val="002935E6"/>
    <w:rsid w:val="002938B2"/>
    <w:rsid w:val="00293AFB"/>
    <w:rsid w:val="002947D9"/>
    <w:rsid w:val="00294B9F"/>
    <w:rsid w:val="00294CE1"/>
    <w:rsid w:val="0029557D"/>
    <w:rsid w:val="0029576C"/>
    <w:rsid w:val="00295ED8"/>
    <w:rsid w:val="00296357"/>
    <w:rsid w:val="002968AC"/>
    <w:rsid w:val="00296A84"/>
    <w:rsid w:val="00296DF7"/>
    <w:rsid w:val="00296FF2"/>
    <w:rsid w:val="00297A97"/>
    <w:rsid w:val="00297E92"/>
    <w:rsid w:val="002A0882"/>
    <w:rsid w:val="002A10C0"/>
    <w:rsid w:val="002A128B"/>
    <w:rsid w:val="002A19FF"/>
    <w:rsid w:val="002A1AEF"/>
    <w:rsid w:val="002A2233"/>
    <w:rsid w:val="002A2E8D"/>
    <w:rsid w:val="002A328E"/>
    <w:rsid w:val="002A32F6"/>
    <w:rsid w:val="002A3501"/>
    <w:rsid w:val="002A3A05"/>
    <w:rsid w:val="002A3C66"/>
    <w:rsid w:val="002A3E3F"/>
    <w:rsid w:val="002A408C"/>
    <w:rsid w:val="002A40F3"/>
    <w:rsid w:val="002A42A8"/>
    <w:rsid w:val="002A42C6"/>
    <w:rsid w:val="002A4B4C"/>
    <w:rsid w:val="002A4F4C"/>
    <w:rsid w:val="002A5028"/>
    <w:rsid w:val="002A5944"/>
    <w:rsid w:val="002A5B64"/>
    <w:rsid w:val="002A602B"/>
    <w:rsid w:val="002A6904"/>
    <w:rsid w:val="002A699E"/>
    <w:rsid w:val="002A6D43"/>
    <w:rsid w:val="002A6DBC"/>
    <w:rsid w:val="002A6E91"/>
    <w:rsid w:val="002A6EEC"/>
    <w:rsid w:val="002A7031"/>
    <w:rsid w:val="002A72FB"/>
    <w:rsid w:val="002A766D"/>
    <w:rsid w:val="002A77F3"/>
    <w:rsid w:val="002A7E17"/>
    <w:rsid w:val="002B01DE"/>
    <w:rsid w:val="002B03EF"/>
    <w:rsid w:val="002B0440"/>
    <w:rsid w:val="002B0743"/>
    <w:rsid w:val="002B0C91"/>
    <w:rsid w:val="002B0D81"/>
    <w:rsid w:val="002B0E97"/>
    <w:rsid w:val="002B0ED6"/>
    <w:rsid w:val="002B0F6C"/>
    <w:rsid w:val="002B13FD"/>
    <w:rsid w:val="002B1870"/>
    <w:rsid w:val="002B1A84"/>
    <w:rsid w:val="002B1CAF"/>
    <w:rsid w:val="002B1D6E"/>
    <w:rsid w:val="002B204F"/>
    <w:rsid w:val="002B214D"/>
    <w:rsid w:val="002B22ED"/>
    <w:rsid w:val="002B2601"/>
    <w:rsid w:val="002B2661"/>
    <w:rsid w:val="002B27C3"/>
    <w:rsid w:val="002B2AA9"/>
    <w:rsid w:val="002B2AC6"/>
    <w:rsid w:val="002B3455"/>
    <w:rsid w:val="002B34EA"/>
    <w:rsid w:val="002B3649"/>
    <w:rsid w:val="002B3790"/>
    <w:rsid w:val="002B3871"/>
    <w:rsid w:val="002B3A1A"/>
    <w:rsid w:val="002B3C1B"/>
    <w:rsid w:val="002B3D87"/>
    <w:rsid w:val="002B3E26"/>
    <w:rsid w:val="002B3F1F"/>
    <w:rsid w:val="002B4155"/>
    <w:rsid w:val="002B4529"/>
    <w:rsid w:val="002B4624"/>
    <w:rsid w:val="002B46D3"/>
    <w:rsid w:val="002B4780"/>
    <w:rsid w:val="002B4CC7"/>
    <w:rsid w:val="002B4EFC"/>
    <w:rsid w:val="002B4FA4"/>
    <w:rsid w:val="002B5096"/>
    <w:rsid w:val="002B526D"/>
    <w:rsid w:val="002B52A9"/>
    <w:rsid w:val="002B534B"/>
    <w:rsid w:val="002B53D2"/>
    <w:rsid w:val="002B5657"/>
    <w:rsid w:val="002B5679"/>
    <w:rsid w:val="002B613E"/>
    <w:rsid w:val="002B668A"/>
    <w:rsid w:val="002B66DA"/>
    <w:rsid w:val="002B6804"/>
    <w:rsid w:val="002B6B65"/>
    <w:rsid w:val="002B6F6B"/>
    <w:rsid w:val="002B7157"/>
    <w:rsid w:val="002B76B8"/>
    <w:rsid w:val="002B78BB"/>
    <w:rsid w:val="002B7F8C"/>
    <w:rsid w:val="002C0602"/>
    <w:rsid w:val="002C09F5"/>
    <w:rsid w:val="002C0B2F"/>
    <w:rsid w:val="002C1002"/>
    <w:rsid w:val="002C11C3"/>
    <w:rsid w:val="002C128E"/>
    <w:rsid w:val="002C140C"/>
    <w:rsid w:val="002C16FE"/>
    <w:rsid w:val="002C2778"/>
    <w:rsid w:val="002C2DF1"/>
    <w:rsid w:val="002C3408"/>
    <w:rsid w:val="002C3B13"/>
    <w:rsid w:val="002C41EA"/>
    <w:rsid w:val="002C437C"/>
    <w:rsid w:val="002C46A7"/>
    <w:rsid w:val="002C4939"/>
    <w:rsid w:val="002C4987"/>
    <w:rsid w:val="002C4C09"/>
    <w:rsid w:val="002C4D0F"/>
    <w:rsid w:val="002C4FB9"/>
    <w:rsid w:val="002C4FDC"/>
    <w:rsid w:val="002C4FDF"/>
    <w:rsid w:val="002C5406"/>
    <w:rsid w:val="002C56F2"/>
    <w:rsid w:val="002C6051"/>
    <w:rsid w:val="002C6800"/>
    <w:rsid w:val="002C6A33"/>
    <w:rsid w:val="002C6B97"/>
    <w:rsid w:val="002C6E24"/>
    <w:rsid w:val="002C721E"/>
    <w:rsid w:val="002C737E"/>
    <w:rsid w:val="002C741D"/>
    <w:rsid w:val="002C7537"/>
    <w:rsid w:val="002C787F"/>
    <w:rsid w:val="002C7985"/>
    <w:rsid w:val="002C79C5"/>
    <w:rsid w:val="002C7C39"/>
    <w:rsid w:val="002C7F13"/>
    <w:rsid w:val="002D0978"/>
    <w:rsid w:val="002D0D47"/>
    <w:rsid w:val="002D10AE"/>
    <w:rsid w:val="002D1772"/>
    <w:rsid w:val="002D19AF"/>
    <w:rsid w:val="002D1C5B"/>
    <w:rsid w:val="002D2257"/>
    <w:rsid w:val="002D26DF"/>
    <w:rsid w:val="002D29D4"/>
    <w:rsid w:val="002D2AFE"/>
    <w:rsid w:val="002D2CEE"/>
    <w:rsid w:val="002D2F86"/>
    <w:rsid w:val="002D3937"/>
    <w:rsid w:val="002D3BD0"/>
    <w:rsid w:val="002D40E2"/>
    <w:rsid w:val="002D41CC"/>
    <w:rsid w:val="002D424A"/>
    <w:rsid w:val="002D432E"/>
    <w:rsid w:val="002D48FD"/>
    <w:rsid w:val="002D491C"/>
    <w:rsid w:val="002D4FAC"/>
    <w:rsid w:val="002D5549"/>
    <w:rsid w:val="002D5680"/>
    <w:rsid w:val="002D59D9"/>
    <w:rsid w:val="002D616E"/>
    <w:rsid w:val="002D665E"/>
    <w:rsid w:val="002D6688"/>
    <w:rsid w:val="002D66E0"/>
    <w:rsid w:val="002D6766"/>
    <w:rsid w:val="002D67A7"/>
    <w:rsid w:val="002D69BF"/>
    <w:rsid w:val="002D6AD2"/>
    <w:rsid w:val="002D6F8A"/>
    <w:rsid w:val="002D705D"/>
    <w:rsid w:val="002D7072"/>
    <w:rsid w:val="002D725D"/>
    <w:rsid w:val="002D7DE7"/>
    <w:rsid w:val="002E0067"/>
    <w:rsid w:val="002E0251"/>
    <w:rsid w:val="002E146A"/>
    <w:rsid w:val="002E16E7"/>
    <w:rsid w:val="002E181F"/>
    <w:rsid w:val="002E18B3"/>
    <w:rsid w:val="002E1B63"/>
    <w:rsid w:val="002E21D6"/>
    <w:rsid w:val="002E2367"/>
    <w:rsid w:val="002E250C"/>
    <w:rsid w:val="002E2825"/>
    <w:rsid w:val="002E2DBF"/>
    <w:rsid w:val="002E3212"/>
    <w:rsid w:val="002E3863"/>
    <w:rsid w:val="002E407F"/>
    <w:rsid w:val="002E4083"/>
    <w:rsid w:val="002E44DA"/>
    <w:rsid w:val="002E46FB"/>
    <w:rsid w:val="002E4AD6"/>
    <w:rsid w:val="002E4C45"/>
    <w:rsid w:val="002E51D7"/>
    <w:rsid w:val="002E549A"/>
    <w:rsid w:val="002E5856"/>
    <w:rsid w:val="002E59AC"/>
    <w:rsid w:val="002E5F12"/>
    <w:rsid w:val="002E61F9"/>
    <w:rsid w:val="002E6213"/>
    <w:rsid w:val="002E646B"/>
    <w:rsid w:val="002E658E"/>
    <w:rsid w:val="002E660E"/>
    <w:rsid w:val="002E6675"/>
    <w:rsid w:val="002E6AAF"/>
    <w:rsid w:val="002E6D55"/>
    <w:rsid w:val="002E7097"/>
    <w:rsid w:val="002E70BD"/>
    <w:rsid w:val="002E7261"/>
    <w:rsid w:val="002E737C"/>
    <w:rsid w:val="002E74C7"/>
    <w:rsid w:val="002E7AB8"/>
    <w:rsid w:val="002E7DA6"/>
    <w:rsid w:val="002F02FF"/>
    <w:rsid w:val="002F0339"/>
    <w:rsid w:val="002F04D8"/>
    <w:rsid w:val="002F0582"/>
    <w:rsid w:val="002F0DE2"/>
    <w:rsid w:val="002F1212"/>
    <w:rsid w:val="002F1267"/>
    <w:rsid w:val="002F1527"/>
    <w:rsid w:val="002F1637"/>
    <w:rsid w:val="002F1740"/>
    <w:rsid w:val="002F19EB"/>
    <w:rsid w:val="002F1EA7"/>
    <w:rsid w:val="002F2418"/>
    <w:rsid w:val="002F2730"/>
    <w:rsid w:val="002F291F"/>
    <w:rsid w:val="002F31B7"/>
    <w:rsid w:val="002F31E2"/>
    <w:rsid w:val="002F3269"/>
    <w:rsid w:val="002F3556"/>
    <w:rsid w:val="002F3A29"/>
    <w:rsid w:val="002F3D1D"/>
    <w:rsid w:val="002F3F32"/>
    <w:rsid w:val="002F3FE2"/>
    <w:rsid w:val="002F4904"/>
    <w:rsid w:val="002F4A46"/>
    <w:rsid w:val="002F4A93"/>
    <w:rsid w:val="002F4E3F"/>
    <w:rsid w:val="002F5DB3"/>
    <w:rsid w:val="002F5F88"/>
    <w:rsid w:val="002F622A"/>
    <w:rsid w:val="002F6873"/>
    <w:rsid w:val="002F68D5"/>
    <w:rsid w:val="002F691A"/>
    <w:rsid w:val="002F6A2C"/>
    <w:rsid w:val="002F6AE4"/>
    <w:rsid w:val="002F70FC"/>
    <w:rsid w:val="002F7337"/>
    <w:rsid w:val="002F76F5"/>
    <w:rsid w:val="002F77A8"/>
    <w:rsid w:val="002F7808"/>
    <w:rsid w:val="002F7FD9"/>
    <w:rsid w:val="00300B73"/>
    <w:rsid w:val="00300CA9"/>
    <w:rsid w:val="00300EC6"/>
    <w:rsid w:val="0030139A"/>
    <w:rsid w:val="00301542"/>
    <w:rsid w:val="003019B6"/>
    <w:rsid w:val="003019F2"/>
    <w:rsid w:val="00301CE9"/>
    <w:rsid w:val="0030296B"/>
    <w:rsid w:val="00302AAC"/>
    <w:rsid w:val="00302AE1"/>
    <w:rsid w:val="00302C49"/>
    <w:rsid w:val="00302CC8"/>
    <w:rsid w:val="00302D92"/>
    <w:rsid w:val="003036BE"/>
    <w:rsid w:val="00303864"/>
    <w:rsid w:val="00303C63"/>
    <w:rsid w:val="00303F1C"/>
    <w:rsid w:val="00303F55"/>
    <w:rsid w:val="00303F96"/>
    <w:rsid w:val="0030427F"/>
    <w:rsid w:val="00304572"/>
    <w:rsid w:val="003045A6"/>
    <w:rsid w:val="0030476F"/>
    <w:rsid w:val="00304A4B"/>
    <w:rsid w:val="00304BD8"/>
    <w:rsid w:val="00304E0C"/>
    <w:rsid w:val="00304F4C"/>
    <w:rsid w:val="00304FF1"/>
    <w:rsid w:val="003053F5"/>
    <w:rsid w:val="00305A4F"/>
    <w:rsid w:val="00305AB8"/>
    <w:rsid w:val="00305B49"/>
    <w:rsid w:val="00306674"/>
    <w:rsid w:val="00306E42"/>
    <w:rsid w:val="00306F94"/>
    <w:rsid w:val="00306FBD"/>
    <w:rsid w:val="00307019"/>
    <w:rsid w:val="00307395"/>
    <w:rsid w:val="00307AEB"/>
    <w:rsid w:val="00307CEE"/>
    <w:rsid w:val="00307D89"/>
    <w:rsid w:val="00307EA4"/>
    <w:rsid w:val="00307FA5"/>
    <w:rsid w:val="003100F5"/>
    <w:rsid w:val="0031026A"/>
    <w:rsid w:val="00310B5A"/>
    <w:rsid w:val="00310BB7"/>
    <w:rsid w:val="00310ED4"/>
    <w:rsid w:val="0031151E"/>
    <w:rsid w:val="00311922"/>
    <w:rsid w:val="00311D69"/>
    <w:rsid w:val="0031215E"/>
    <w:rsid w:val="0031226C"/>
    <w:rsid w:val="00312858"/>
    <w:rsid w:val="00312940"/>
    <w:rsid w:val="003129AC"/>
    <w:rsid w:val="00312D98"/>
    <w:rsid w:val="00313053"/>
    <w:rsid w:val="00313198"/>
    <w:rsid w:val="003138A3"/>
    <w:rsid w:val="00313DFD"/>
    <w:rsid w:val="0031423F"/>
    <w:rsid w:val="003143D3"/>
    <w:rsid w:val="0031475F"/>
    <w:rsid w:val="003149AC"/>
    <w:rsid w:val="00314C08"/>
    <w:rsid w:val="00314DB0"/>
    <w:rsid w:val="00314EB6"/>
    <w:rsid w:val="00314F8D"/>
    <w:rsid w:val="0031543E"/>
    <w:rsid w:val="00315BEF"/>
    <w:rsid w:val="00315D0B"/>
    <w:rsid w:val="00315D2D"/>
    <w:rsid w:val="003167B4"/>
    <w:rsid w:val="0031698F"/>
    <w:rsid w:val="00316A0C"/>
    <w:rsid w:val="00316D33"/>
    <w:rsid w:val="00317259"/>
    <w:rsid w:val="00317F55"/>
    <w:rsid w:val="0032095D"/>
    <w:rsid w:val="00320EAC"/>
    <w:rsid w:val="00321347"/>
    <w:rsid w:val="0032156E"/>
    <w:rsid w:val="003217CB"/>
    <w:rsid w:val="00321A7E"/>
    <w:rsid w:val="00321C09"/>
    <w:rsid w:val="00321DAC"/>
    <w:rsid w:val="00322044"/>
    <w:rsid w:val="00322FDB"/>
    <w:rsid w:val="00323528"/>
    <w:rsid w:val="00323648"/>
    <w:rsid w:val="0032411E"/>
    <w:rsid w:val="00324129"/>
    <w:rsid w:val="0032412B"/>
    <w:rsid w:val="00324184"/>
    <w:rsid w:val="00324442"/>
    <w:rsid w:val="003248EA"/>
    <w:rsid w:val="00324E71"/>
    <w:rsid w:val="003250FD"/>
    <w:rsid w:val="00325117"/>
    <w:rsid w:val="00325662"/>
    <w:rsid w:val="003258DC"/>
    <w:rsid w:val="00325C46"/>
    <w:rsid w:val="00325F4D"/>
    <w:rsid w:val="003261A8"/>
    <w:rsid w:val="0032677A"/>
    <w:rsid w:val="003267A5"/>
    <w:rsid w:val="00326AEE"/>
    <w:rsid w:val="00327855"/>
    <w:rsid w:val="00327DA4"/>
    <w:rsid w:val="00327FAE"/>
    <w:rsid w:val="003304A1"/>
    <w:rsid w:val="00330D9E"/>
    <w:rsid w:val="00330DC1"/>
    <w:rsid w:val="00330F5E"/>
    <w:rsid w:val="00330FDB"/>
    <w:rsid w:val="00331300"/>
    <w:rsid w:val="0033148D"/>
    <w:rsid w:val="00331490"/>
    <w:rsid w:val="003315BA"/>
    <w:rsid w:val="00331813"/>
    <w:rsid w:val="00331BDB"/>
    <w:rsid w:val="00331FD0"/>
    <w:rsid w:val="003321A2"/>
    <w:rsid w:val="00332699"/>
    <w:rsid w:val="00332777"/>
    <w:rsid w:val="00332FF6"/>
    <w:rsid w:val="003330C7"/>
    <w:rsid w:val="00333CBC"/>
    <w:rsid w:val="00333D4F"/>
    <w:rsid w:val="0033406C"/>
    <w:rsid w:val="003346B4"/>
    <w:rsid w:val="003347C9"/>
    <w:rsid w:val="0033498D"/>
    <w:rsid w:val="00334C8D"/>
    <w:rsid w:val="00335130"/>
    <w:rsid w:val="00335CD1"/>
    <w:rsid w:val="00335DB1"/>
    <w:rsid w:val="0033625E"/>
    <w:rsid w:val="003367A3"/>
    <w:rsid w:val="0033683D"/>
    <w:rsid w:val="00336B47"/>
    <w:rsid w:val="00336E0C"/>
    <w:rsid w:val="00337367"/>
    <w:rsid w:val="003373D7"/>
    <w:rsid w:val="003378EB"/>
    <w:rsid w:val="00337A4B"/>
    <w:rsid w:val="00337C21"/>
    <w:rsid w:val="00337F62"/>
    <w:rsid w:val="00340749"/>
    <w:rsid w:val="003408E2"/>
    <w:rsid w:val="00340ADE"/>
    <w:rsid w:val="00340F6A"/>
    <w:rsid w:val="003412F5"/>
    <w:rsid w:val="0034141B"/>
    <w:rsid w:val="00341B8C"/>
    <w:rsid w:val="00341BB1"/>
    <w:rsid w:val="00341D8C"/>
    <w:rsid w:val="0034251E"/>
    <w:rsid w:val="0034277A"/>
    <w:rsid w:val="003429AE"/>
    <w:rsid w:val="003429ED"/>
    <w:rsid w:val="00342BA6"/>
    <w:rsid w:val="00342C07"/>
    <w:rsid w:val="00342E4C"/>
    <w:rsid w:val="00343612"/>
    <w:rsid w:val="00343923"/>
    <w:rsid w:val="00343A0A"/>
    <w:rsid w:val="003442CD"/>
    <w:rsid w:val="00344378"/>
    <w:rsid w:val="00344A1C"/>
    <w:rsid w:val="00344C11"/>
    <w:rsid w:val="003454B9"/>
    <w:rsid w:val="0034554D"/>
    <w:rsid w:val="00345C3A"/>
    <w:rsid w:val="00345D1F"/>
    <w:rsid w:val="00345D23"/>
    <w:rsid w:val="003460CD"/>
    <w:rsid w:val="003464AC"/>
    <w:rsid w:val="003466FC"/>
    <w:rsid w:val="003468D5"/>
    <w:rsid w:val="00346C2E"/>
    <w:rsid w:val="0034714B"/>
    <w:rsid w:val="00347A2C"/>
    <w:rsid w:val="00347A8C"/>
    <w:rsid w:val="00347C7C"/>
    <w:rsid w:val="00347CD3"/>
    <w:rsid w:val="00347D09"/>
    <w:rsid w:val="00347EAE"/>
    <w:rsid w:val="00347FF5"/>
    <w:rsid w:val="00350129"/>
    <w:rsid w:val="00350743"/>
    <w:rsid w:val="00350D44"/>
    <w:rsid w:val="003510C0"/>
    <w:rsid w:val="00351243"/>
    <w:rsid w:val="003513CF"/>
    <w:rsid w:val="0035144D"/>
    <w:rsid w:val="003516BE"/>
    <w:rsid w:val="003519B6"/>
    <w:rsid w:val="003519EE"/>
    <w:rsid w:val="00351A3B"/>
    <w:rsid w:val="00352910"/>
    <w:rsid w:val="00352F8B"/>
    <w:rsid w:val="003532D5"/>
    <w:rsid w:val="00353E80"/>
    <w:rsid w:val="0035406C"/>
    <w:rsid w:val="003540AE"/>
    <w:rsid w:val="00354315"/>
    <w:rsid w:val="00354500"/>
    <w:rsid w:val="003548F7"/>
    <w:rsid w:val="00354996"/>
    <w:rsid w:val="00354A8B"/>
    <w:rsid w:val="00354C11"/>
    <w:rsid w:val="00354DC2"/>
    <w:rsid w:val="00354FE6"/>
    <w:rsid w:val="003554B1"/>
    <w:rsid w:val="00355831"/>
    <w:rsid w:val="00355E25"/>
    <w:rsid w:val="00355F45"/>
    <w:rsid w:val="00356058"/>
    <w:rsid w:val="003561EE"/>
    <w:rsid w:val="003566E2"/>
    <w:rsid w:val="00356C1E"/>
    <w:rsid w:val="00356DE7"/>
    <w:rsid w:val="003573F3"/>
    <w:rsid w:val="00357898"/>
    <w:rsid w:val="00357F43"/>
    <w:rsid w:val="00360014"/>
    <w:rsid w:val="0036021E"/>
    <w:rsid w:val="003603B7"/>
    <w:rsid w:val="00360673"/>
    <w:rsid w:val="00360771"/>
    <w:rsid w:val="00360970"/>
    <w:rsid w:val="00361040"/>
    <w:rsid w:val="00361223"/>
    <w:rsid w:val="00361688"/>
    <w:rsid w:val="0036171E"/>
    <w:rsid w:val="0036176C"/>
    <w:rsid w:val="0036181A"/>
    <w:rsid w:val="003619C6"/>
    <w:rsid w:val="00361E56"/>
    <w:rsid w:val="00361EA6"/>
    <w:rsid w:val="00361FC5"/>
    <w:rsid w:val="0036213C"/>
    <w:rsid w:val="003623AF"/>
    <w:rsid w:val="00362406"/>
    <w:rsid w:val="0036247E"/>
    <w:rsid w:val="003625FE"/>
    <w:rsid w:val="0036296D"/>
    <w:rsid w:val="00362E65"/>
    <w:rsid w:val="0036303D"/>
    <w:rsid w:val="0036304C"/>
    <w:rsid w:val="00363B7E"/>
    <w:rsid w:val="00363BDA"/>
    <w:rsid w:val="00364410"/>
    <w:rsid w:val="00364BCB"/>
    <w:rsid w:val="00364D14"/>
    <w:rsid w:val="00364FB4"/>
    <w:rsid w:val="00365025"/>
    <w:rsid w:val="00365066"/>
    <w:rsid w:val="003653A6"/>
    <w:rsid w:val="00365D01"/>
    <w:rsid w:val="00365E07"/>
    <w:rsid w:val="00365F19"/>
    <w:rsid w:val="00366328"/>
    <w:rsid w:val="00366551"/>
    <w:rsid w:val="003669B7"/>
    <w:rsid w:val="00366A81"/>
    <w:rsid w:val="00366ED9"/>
    <w:rsid w:val="0036763B"/>
    <w:rsid w:val="00367671"/>
    <w:rsid w:val="00367715"/>
    <w:rsid w:val="0036773B"/>
    <w:rsid w:val="0036786D"/>
    <w:rsid w:val="0037017B"/>
    <w:rsid w:val="00370FEE"/>
    <w:rsid w:val="0037122A"/>
    <w:rsid w:val="003713FA"/>
    <w:rsid w:val="003719B4"/>
    <w:rsid w:val="00371D87"/>
    <w:rsid w:val="00372251"/>
    <w:rsid w:val="00372437"/>
    <w:rsid w:val="00372957"/>
    <w:rsid w:val="003729A2"/>
    <w:rsid w:val="00372BCF"/>
    <w:rsid w:val="00372CEE"/>
    <w:rsid w:val="00372F33"/>
    <w:rsid w:val="00372FCA"/>
    <w:rsid w:val="00373160"/>
    <w:rsid w:val="00373426"/>
    <w:rsid w:val="0037353E"/>
    <w:rsid w:val="00373547"/>
    <w:rsid w:val="003736E0"/>
    <w:rsid w:val="0037385E"/>
    <w:rsid w:val="00373E19"/>
    <w:rsid w:val="00373EC4"/>
    <w:rsid w:val="00374361"/>
    <w:rsid w:val="0037442B"/>
    <w:rsid w:val="003749EB"/>
    <w:rsid w:val="00374BA5"/>
    <w:rsid w:val="00375198"/>
    <w:rsid w:val="00375350"/>
    <w:rsid w:val="0037535E"/>
    <w:rsid w:val="0037563C"/>
    <w:rsid w:val="003756B5"/>
    <w:rsid w:val="00375833"/>
    <w:rsid w:val="00375969"/>
    <w:rsid w:val="00375971"/>
    <w:rsid w:val="00375BAE"/>
    <w:rsid w:val="00375BE8"/>
    <w:rsid w:val="00375DD6"/>
    <w:rsid w:val="00375FE4"/>
    <w:rsid w:val="003761B4"/>
    <w:rsid w:val="00376746"/>
    <w:rsid w:val="003772E9"/>
    <w:rsid w:val="003773B3"/>
    <w:rsid w:val="0037759B"/>
    <w:rsid w:val="00377893"/>
    <w:rsid w:val="00377A97"/>
    <w:rsid w:val="00377CF2"/>
    <w:rsid w:val="00377FB8"/>
    <w:rsid w:val="0038040F"/>
    <w:rsid w:val="0038053C"/>
    <w:rsid w:val="00380BA1"/>
    <w:rsid w:val="00380FEB"/>
    <w:rsid w:val="003811F1"/>
    <w:rsid w:val="00381637"/>
    <w:rsid w:val="00381BEB"/>
    <w:rsid w:val="00381DF3"/>
    <w:rsid w:val="00381F63"/>
    <w:rsid w:val="00381FC0"/>
    <w:rsid w:val="0038216C"/>
    <w:rsid w:val="003821CB"/>
    <w:rsid w:val="003829B5"/>
    <w:rsid w:val="00382CAB"/>
    <w:rsid w:val="00382E8F"/>
    <w:rsid w:val="003836DA"/>
    <w:rsid w:val="00383845"/>
    <w:rsid w:val="0038387F"/>
    <w:rsid w:val="00383AF4"/>
    <w:rsid w:val="00385801"/>
    <w:rsid w:val="00385A88"/>
    <w:rsid w:val="00385DED"/>
    <w:rsid w:val="003861CB"/>
    <w:rsid w:val="0038638C"/>
    <w:rsid w:val="003865C2"/>
    <w:rsid w:val="003867B1"/>
    <w:rsid w:val="00386ADE"/>
    <w:rsid w:val="00386D23"/>
    <w:rsid w:val="00386DFF"/>
    <w:rsid w:val="0038781F"/>
    <w:rsid w:val="003879E9"/>
    <w:rsid w:val="00387E32"/>
    <w:rsid w:val="00387F13"/>
    <w:rsid w:val="00390768"/>
    <w:rsid w:val="003908B9"/>
    <w:rsid w:val="00390A59"/>
    <w:rsid w:val="003914FC"/>
    <w:rsid w:val="00391A88"/>
    <w:rsid w:val="00391D6B"/>
    <w:rsid w:val="00392078"/>
    <w:rsid w:val="00392163"/>
    <w:rsid w:val="0039216D"/>
    <w:rsid w:val="003928B9"/>
    <w:rsid w:val="0039292E"/>
    <w:rsid w:val="00392C28"/>
    <w:rsid w:val="00392E87"/>
    <w:rsid w:val="00393C4E"/>
    <w:rsid w:val="00393D2B"/>
    <w:rsid w:val="00393FC9"/>
    <w:rsid w:val="00394267"/>
    <w:rsid w:val="0039436F"/>
    <w:rsid w:val="00394554"/>
    <w:rsid w:val="0039455D"/>
    <w:rsid w:val="00394AB3"/>
    <w:rsid w:val="00394BD4"/>
    <w:rsid w:val="003950B4"/>
    <w:rsid w:val="00395117"/>
    <w:rsid w:val="003952D8"/>
    <w:rsid w:val="00395C8E"/>
    <w:rsid w:val="003961E6"/>
    <w:rsid w:val="00396327"/>
    <w:rsid w:val="00396483"/>
    <w:rsid w:val="003964C2"/>
    <w:rsid w:val="00396A29"/>
    <w:rsid w:val="003972F2"/>
    <w:rsid w:val="00397768"/>
    <w:rsid w:val="00397BF5"/>
    <w:rsid w:val="00397C9C"/>
    <w:rsid w:val="003A0875"/>
    <w:rsid w:val="003A0A4E"/>
    <w:rsid w:val="003A0F7A"/>
    <w:rsid w:val="003A1101"/>
    <w:rsid w:val="003A187E"/>
    <w:rsid w:val="003A1B2F"/>
    <w:rsid w:val="003A272F"/>
    <w:rsid w:val="003A2A16"/>
    <w:rsid w:val="003A32D5"/>
    <w:rsid w:val="003A3788"/>
    <w:rsid w:val="003A410A"/>
    <w:rsid w:val="003A50D8"/>
    <w:rsid w:val="003A5310"/>
    <w:rsid w:val="003A572B"/>
    <w:rsid w:val="003A5C8B"/>
    <w:rsid w:val="003A5FFF"/>
    <w:rsid w:val="003A62BB"/>
    <w:rsid w:val="003A6A0A"/>
    <w:rsid w:val="003A73A0"/>
    <w:rsid w:val="003A77D7"/>
    <w:rsid w:val="003A78D7"/>
    <w:rsid w:val="003A7A20"/>
    <w:rsid w:val="003A7BF6"/>
    <w:rsid w:val="003A7CBE"/>
    <w:rsid w:val="003B0178"/>
    <w:rsid w:val="003B1239"/>
    <w:rsid w:val="003B195C"/>
    <w:rsid w:val="003B1DEA"/>
    <w:rsid w:val="003B21C0"/>
    <w:rsid w:val="003B2A33"/>
    <w:rsid w:val="003B2E0B"/>
    <w:rsid w:val="003B2F4C"/>
    <w:rsid w:val="003B3040"/>
    <w:rsid w:val="003B3212"/>
    <w:rsid w:val="003B322E"/>
    <w:rsid w:val="003B32DD"/>
    <w:rsid w:val="003B35ED"/>
    <w:rsid w:val="003B3728"/>
    <w:rsid w:val="003B4597"/>
    <w:rsid w:val="003B45AF"/>
    <w:rsid w:val="003B45EB"/>
    <w:rsid w:val="003B4986"/>
    <w:rsid w:val="003B4ED5"/>
    <w:rsid w:val="003B4FAE"/>
    <w:rsid w:val="003B4FE0"/>
    <w:rsid w:val="003B5C84"/>
    <w:rsid w:val="003B5E7D"/>
    <w:rsid w:val="003B6434"/>
    <w:rsid w:val="003B6799"/>
    <w:rsid w:val="003B6A18"/>
    <w:rsid w:val="003B6A6B"/>
    <w:rsid w:val="003B6D6C"/>
    <w:rsid w:val="003B6E8A"/>
    <w:rsid w:val="003B6E9E"/>
    <w:rsid w:val="003B703A"/>
    <w:rsid w:val="003B76B3"/>
    <w:rsid w:val="003B7943"/>
    <w:rsid w:val="003B796F"/>
    <w:rsid w:val="003C024B"/>
    <w:rsid w:val="003C03AC"/>
    <w:rsid w:val="003C06DA"/>
    <w:rsid w:val="003C0A76"/>
    <w:rsid w:val="003C1DC5"/>
    <w:rsid w:val="003C1E7E"/>
    <w:rsid w:val="003C24F5"/>
    <w:rsid w:val="003C2769"/>
    <w:rsid w:val="003C2A60"/>
    <w:rsid w:val="003C326C"/>
    <w:rsid w:val="003C3534"/>
    <w:rsid w:val="003C37E2"/>
    <w:rsid w:val="003C3BA4"/>
    <w:rsid w:val="003C3E1E"/>
    <w:rsid w:val="003C3F86"/>
    <w:rsid w:val="003C4149"/>
    <w:rsid w:val="003C419D"/>
    <w:rsid w:val="003C4B35"/>
    <w:rsid w:val="003C4D3E"/>
    <w:rsid w:val="003C52E1"/>
    <w:rsid w:val="003C5363"/>
    <w:rsid w:val="003C567D"/>
    <w:rsid w:val="003C6069"/>
    <w:rsid w:val="003C60B6"/>
    <w:rsid w:val="003C6333"/>
    <w:rsid w:val="003C654A"/>
    <w:rsid w:val="003C6584"/>
    <w:rsid w:val="003C7006"/>
    <w:rsid w:val="003C7569"/>
    <w:rsid w:val="003D0068"/>
    <w:rsid w:val="003D01A3"/>
    <w:rsid w:val="003D0308"/>
    <w:rsid w:val="003D05D6"/>
    <w:rsid w:val="003D0D6C"/>
    <w:rsid w:val="003D0DF1"/>
    <w:rsid w:val="003D123D"/>
    <w:rsid w:val="003D157D"/>
    <w:rsid w:val="003D15EC"/>
    <w:rsid w:val="003D1952"/>
    <w:rsid w:val="003D19D7"/>
    <w:rsid w:val="003D1A31"/>
    <w:rsid w:val="003D209C"/>
    <w:rsid w:val="003D2613"/>
    <w:rsid w:val="003D27DB"/>
    <w:rsid w:val="003D2A63"/>
    <w:rsid w:val="003D2E3C"/>
    <w:rsid w:val="003D2EFE"/>
    <w:rsid w:val="003D2FBA"/>
    <w:rsid w:val="003D30F3"/>
    <w:rsid w:val="003D328E"/>
    <w:rsid w:val="003D3310"/>
    <w:rsid w:val="003D33D5"/>
    <w:rsid w:val="003D34F3"/>
    <w:rsid w:val="003D3A7F"/>
    <w:rsid w:val="003D4524"/>
    <w:rsid w:val="003D495A"/>
    <w:rsid w:val="003D49EA"/>
    <w:rsid w:val="003D4B0C"/>
    <w:rsid w:val="003D4CAE"/>
    <w:rsid w:val="003D5171"/>
    <w:rsid w:val="003D54A6"/>
    <w:rsid w:val="003D559F"/>
    <w:rsid w:val="003D569E"/>
    <w:rsid w:val="003D5945"/>
    <w:rsid w:val="003D6C92"/>
    <w:rsid w:val="003D73E4"/>
    <w:rsid w:val="003D74BA"/>
    <w:rsid w:val="003D7509"/>
    <w:rsid w:val="003D751F"/>
    <w:rsid w:val="003D76A2"/>
    <w:rsid w:val="003D7EB4"/>
    <w:rsid w:val="003E0B4F"/>
    <w:rsid w:val="003E0BC4"/>
    <w:rsid w:val="003E222B"/>
    <w:rsid w:val="003E2232"/>
    <w:rsid w:val="003E24FE"/>
    <w:rsid w:val="003E2645"/>
    <w:rsid w:val="003E2700"/>
    <w:rsid w:val="003E2888"/>
    <w:rsid w:val="003E294F"/>
    <w:rsid w:val="003E29F2"/>
    <w:rsid w:val="003E2AE2"/>
    <w:rsid w:val="003E2C82"/>
    <w:rsid w:val="003E2DCB"/>
    <w:rsid w:val="003E2FD8"/>
    <w:rsid w:val="003E3078"/>
    <w:rsid w:val="003E347A"/>
    <w:rsid w:val="003E3B27"/>
    <w:rsid w:val="003E4138"/>
    <w:rsid w:val="003E42D9"/>
    <w:rsid w:val="003E458A"/>
    <w:rsid w:val="003E49F2"/>
    <w:rsid w:val="003E4AC8"/>
    <w:rsid w:val="003E4B30"/>
    <w:rsid w:val="003E503B"/>
    <w:rsid w:val="003E5409"/>
    <w:rsid w:val="003E59D2"/>
    <w:rsid w:val="003E5C0F"/>
    <w:rsid w:val="003E5FE7"/>
    <w:rsid w:val="003E6BBD"/>
    <w:rsid w:val="003E6E10"/>
    <w:rsid w:val="003E6F83"/>
    <w:rsid w:val="003E72D2"/>
    <w:rsid w:val="003E747C"/>
    <w:rsid w:val="003E74EA"/>
    <w:rsid w:val="003E7725"/>
    <w:rsid w:val="003E790E"/>
    <w:rsid w:val="003E7C91"/>
    <w:rsid w:val="003F028C"/>
    <w:rsid w:val="003F040A"/>
    <w:rsid w:val="003F059A"/>
    <w:rsid w:val="003F09CC"/>
    <w:rsid w:val="003F0A41"/>
    <w:rsid w:val="003F0C0B"/>
    <w:rsid w:val="003F1656"/>
    <w:rsid w:val="003F17F4"/>
    <w:rsid w:val="003F1A09"/>
    <w:rsid w:val="003F1C81"/>
    <w:rsid w:val="003F1EA6"/>
    <w:rsid w:val="003F2130"/>
    <w:rsid w:val="003F23D6"/>
    <w:rsid w:val="003F24AD"/>
    <w:rsid w:val="003F25A9"/>
    <w:rsid w:val="003F2B36"/>
    <w:rsid w:val="003F2EA2"/>
    <w:rsid w:val="003F3121"/>
    <w:rsid w:val="003F31C3"/>
    <w:rsid w:val="003F3200"/>
    <w:rsid w:val="003F393C"/>
    <w:rsid w:val="003F39D8"/>
    <w:rsid w:val="003F3C63"/>
    <w:rsid w:val="003F3EAB"/>
    <w:rsid w:val="003F408D"/>
    <w:rsid w:val="003F4CFA"/>
    <w:rsid w:val="003F4D40"/>
    <w:rsid w:val="003F54E1"/>
    <w:rsid w:val="003F5C89"/>
    <w:rsid w:val="003F6027"/>
    <w:rsid w:val="003F60FF"/>
    <w:rsid w:val="003F62C1"/>
    <w:rsid w:val="003F62F8"/>
    <w:rsid w:val="003F6426"/>
    <w:rsid w:val="003F65F0"/>
    <w:rsid w:val="003F6759"/>
    <w:rsid w:val="003F67E3"/>
    <w:rsid w:val="003F6888"/>
    <w:rsid w:val="003F6D80"/>
    <w:rsid w:val="003F6FB6"/>
    <w:rsid w:val="003F74E9"/>
    <w:rsid w:val="003F79E1"/>
    <w:rsid w:val="003F7A94"/>
    <w:rsid w:val="003F7F74"/>
    <w:rsid w:val="0040096B"/>
    <w:rsid w:val="0040097B"/>
    <w:rsid w:val="00400D30"/>
    <w:rsid w:val="0040103B"/>
    <w:rsid w:val="00401252"/>
    <w:rsid w:val="00401C55"/>
    <w:rsid w:val="004023D2"/>
    <w:rsid w:val="0040272B"/>
    <w:rsid w:val="00402812"/>
    <w:rsid w:val="00402867"/>
    <w:rsid w:val="00402A13"/>
    <w:rsid w:val="00402CE0"/>
    <w:rsid w:val="00402EE4"/>
    <w:rsid w:val="00403172"/>
    <w:rsid w:val="004034F7"/>
    <w:rsid w:val="00403EFD"/>
    <w:rsid w:val="004040A8"/>
    <w:rsid w:val="00404880"/>
    <w:rsid w:val="00404C5A"/>
    <w:rsid w:val="0040503C"/>
    <w:rsid w:val="00405095"/>
    <w:rsid w:val="00405174"/>
    <w:rsid w:val="00405638"/>
    <w:rsid w:val="00405A8E"/>
    <w:rsid w:val="00405C83"/>
    <w:rsid w:val="004060A9"/>
    <w:rsid w:val="00406BE2"/>
    <w:rsid w:val="00406EA2"/>
    <w:rsid w:val="004072AC"/>
    <w:rsid w:val="00407356"/>
    <w:rsid w:val="00407D02"/>
    <w:rsid w:val="0041007B"/>
    <w:rsid w:val="004110E4"/>
    <w:rsid w:val="00411612"/>
    <w:rsid w:val="00411FFA"/>
    <w:rsid w:val="00412238"/>
    <w:rsid w:val="00412341"/>
    <w:rsid w:val="00412620"/>
    <w:rsid w:val="00412B16"/>
    <w:rsid w:val="00412C10"/>
    <w:rsid w:val="004136BD"/>
    <w:rsid w:val="004137CC"/>
    <w:rsid w:val="0041385F"/>
    <w:rsid w:val="004138B0"/>
    <w:rsid w:val="00413CB7"/>
    <w:rsid w:val="004142C8"/>
    <w:rsid w:val="004144E6"/>
    <w:rsid w:val="00414651"/>
    <w:rsid w:val="00414944"/>
    <w:rsid w:val="00414C12"/>
    <w:rsid w:val="004150BD"/>
    <w:rsid w:val="004150F1"/>
    <w:rsid w:val="00415429"/>
    <w:rsid w:val="00415536"/>
    <w:rsid w:val="00415AEB"/>
    <w:rsid w:val="00415DC1"/>
    <w:rsid w:val="00415E2C"/>
    <w:rsid w:val="00415F83"/>
    <w:rsid w:val="00416069"/>
    <w:rsid w:val="004161B8"/>
    <w:rsid w:val="004162E7"/>
    <w:rsid w:val="004163B3"/>
    <w:rsid w:val="00416725"/>
    <w:rsid w:val="0041674B"/>
    <w:rsid w:val="004167AD"/>
    <w:rsid w:val="004172C6"/>
    <w:rsid w:val="004172EC"/>
    <w:rsid w:val="004175C6"/>
    <w:rsid w:val="00417982"/>
    <w:rsid w:val="004179F9"/>
    <w:rsid w:val="00417A8C"/>
    <w:rsid w:val="00420076"/>
    <w:rsid w:val="00420CA5"/>
    <w:rsid w:val="00421016"/>
    <w:rsid w:val="004210A3"/>
    <w:rsid w:val="0042174B"/>
    <w:rsid w:val="004218E9"/>
    <w:rsid w:val="004219FE"/>
    <w:rsid w:val="00421D8C"/>
    <w:rsid w:val="00421E67"/>
    <w:rsid w:val="00421EA4"/>
    <w:rsid w:val="00422217"/>
    <w:rsid w:val="00422556"/>
    <w:rsid w:val="00422CED"/>
    <w:rsid w:val="0042302C"/>
    <w:rsid w:val="004234C0"/>
    <w:rsid w:val="004239B3"/>
    <w:rsid w:val="00424422"/>
    <w:rsid w:val="0042447E"/>
    <w:rsid w:val="004244B1"/>
    <w:rsid w:val="004249A5"/>
    <w:rsid w:val="0042504C"/>
    <w:rsid w:val="004252B1"/>
    <w:rsid w:val="00425F5C"/>
    <w:rsid w:val="004260E7"/>
    <w:rsid w:val="00426226"/>
    <w:rsid w:val="00426494"/>
    <w:rsid w:val="00426733"/>
    <w:rsid w:val="004268AE"/>
    <w:rsid w:val="00426A21"/>
    <w:rsid w:val="00426B40"/>
    <w:rsid w:val="00426F2A"/>
    <w:rsid w:val="00426FB7"/>
    <w:rsid w:val="004270EB"/>
    <w:rsid w:val="00427364"/>
    <w:rsid w:val="00427507"/>
    <w:rsid w:val="0042792C"/>
    <w:rsid w:val="00427AA2"/>
    <w:rsid w:val="004301AF"/>
    <w:rsid w:val="004303EE"/>
    <w:rsid w:val="00430AE0"/>
    <w:rsid w:val="00430CAC"/>
    <w:rsid w:val="004316DA"/>
    <w:rsid w:val="004317B7"/>
    <w:rsid w:val="00431AAF"/>
    <w:rsid w:val="0043235B"/>
    <w:rsid w:val="0043270D"/>
    <w:rsid w:val="004327FD"/>
    <w:rsid w:val="00432DBD"/>
    <w:rsid w:val="004330EC"/>
    <w:rsid w:val="004331F3"/>
    <w:rsid w:val="0043331E"/>
    <w:rsid w:val="00433947"/>
    <w:rsid w:val="00433C1F"/>
    <w:rsid w:val="00433CDE"/>
    <w:rsid w:val="0043409D"/>
    <w:rsid w:val="00434213"/>
    <w:rsid w:val="0043449C"/>
    <w:rsid w:val="004351C0"/>
    <w:rsid w:val="00435399"/>
    <w:rsid w:val="004356E8"/>
    <w:rsid w:val="004359E1"/>
    <w:rsid w:val="00435A61"/>
    <w:rsid w:val="00435ACA"/>
    <w:rsid w:val="00435D15"/>
    <w:rsid w:val="00435DD6"/>
    <w:rsid w:val="00436449"/>
    <w:rsid w:val="004365D8"/>
    <w:rsid w:val="004366C2"/>
    <w:rsid w:val="00436F80"/>
    <w:rsid w:val="0043708B"/>
    <w:rsid w:val="00437408"/>
    <w:rsid w:val="0043746B"/>
    <w:rsid w:val="004374BA"/>
    <w:rsid w:val="00437655"/>
    <w:rsid w:val="00440054"/>
    <w:rsid w:val="0044032C"/>
    <w:rsid w:val="00440E63"/>
    <w:rsid w:val="00441195"/>
    <w:rsid w:val="0044121B"/>
    <w:rsid w:val="00441331"/>
    <w:rsid w:val="00441AC8"/>
    <w:rsid w:val="00441FC7"/>
    <w:rsid w:val="00442348"/>
    <w:rsid w:val="00442502"/>
    <w:rsid w:val="00442A4A"/>
    <w:rsid w:val="00442D14"/>
    <w:rsid w:val="00442DAC"/>
    <w:rsid w:val="004432A5"/>
    <w:rsid w:val="004433AA"/>
    <w:rsid w:val="0044371E"/>
    <w:rsid w:val="00443ADF"/>
    <w:rsid w:val="00443B7C"/>
    <w:rsid w:val="00443E13"/>
    <w:rsid w:val="00444433"/>
    <w:rsid w:val="0044475B"/>
    <w:rsid w:val="00444943"/>
    <w:rsid w:val="00444FC4"/>
    <w:rsid w:val="00445416"/>
    <w:rsid w:val="00445535"/>
    <w:rsid w:val="004456BA"/>
    <w:rsid w:val="004456E4"/>
    <w:rsid w:val="004457B1"/>
    <w:rsid w:val="004458C4"/>
    <w:rsid w:val="00445A03"/>
    <w:rsid w:val="00445A3C"/>
    <w:rsid w:val="00445B04"/>
    <w:rsid w:val="00446212"/>
    <w:rsid w:val="0044626C"/>
    <w:rsid w:val="004463F0"/>
    <w:rsid w:val="004468DB"/>
    <w:rsid w:val="00446DFC"/>
    <w:rsid w:val="00447580"/>
    <w:rsid w:val="00447628"/>
    <w:rsid w:val="00447959"/>
    <w:rsid w:val="00447C03"/>
    <w:rsid w:val="00447F66"/>
    <w:rsid w:val="00450636"/>
    <w:rsid w:val="00450985"/>
    <w:rsid w:val="00451078"/>
    <w:rsid w:val="0045151F"/>
    <w:rsid w:val="0045169F"/>
    <w:rsid w:val="00451922"/>
    <w:rsid w:val="00451C8E"/>
    <w:rsid w:val="00451FE7"/>
    <w:rsid w:val="004530DF"/>
    <w:rsid w:val="00453200"/>
    <w:rsid w:val="0045355E"/>
    <w:rsid w:val="00453652"/>
    <w:rsid w:val="004538BB"/>
    <w:rsid w:val="00454435"/>
    <w:rsid w:val="004547DF"/>
    <w:rsid w:val="0045529D"/>
    <w:rsid w:val="004552C7"/>
    <w:rsid w:val="00455752"/>
    <w:rsid w:val="00455BFF"/>
    <w:rsid w:val="00455EC3"/>
    <w:rsid w:val="00455F20"/>
    <w:rsid w:val="004562BC"/>
    <w:rsid w:val="004563C4"/>
    <w:rsid w:val="00456421"/>
    <w:rsid w:val="004565FB"/>
    <w:rsid w:val="0045670F"/>
    <w:rsid w:val="00456859"/>
    <w:rsid w:val="00456E9A"/>
    <w:rsid w:val="00456F90"/>
    <w:rsid w:val="004577B5"/>
    <w:rsid w:val="00457BBC"/>
    <w:rsid w:val="00457F9B"/>
    <w:rsid w:val="004601F0"/>
    <w:rsid w:val="00460458"/>
    <w:rsid w:val="00460B51"/>
    <w:rsid w:val="00460CA2"/>
    <w:rsid w:val="00460FF1"/>
    <w:rsid w:val="004612BB"/>
    <w:rsid w:val="004612DC"/>
    <w:rsid w:val="004613C8"/>
    <w:rsid w:val="0046190C"/>
    <w:rsid w:val="00462529"/>
    <w:rsid w:val="00462580"/>
    <w:rsid w:val="004625FA"/>
    <w:rsid w:val="0046265B"/>
    <w:rsid w:val="0046286D"/>
    <w:rsid w:val="0046352E"/>
    <w:rsid w:val="004637F9"/>
    <w:rsid w:val="00463A65"/>
    <w:rsid w:val="00463FD4"/>
    <w:rsid w:val="00464207"/>
    <w:rsid w:val="00464492"/>
    <w:rsid w:val="00464C5C"/>
    <w:rsid w:val="00464D89"/>
    <w:rsid w:val="00465093"/>
    <w:rsid w:val="00465123"/>
    <w:rsid w:val="00465193"/>
    <w:rsid w:val="004655EE"/>
    <w:rsid w:val="00466131"/>
    <w:rsid w:val="004663BA"/>
    <w:rsid w:val="00466603"/>
    <w:rsid w:val="00466E92"/>
    <w:rsid w:val="00466EC2"/>
    <w:rsid w:val="004673F2"/>
    <w:rsid w:val="00467E36"/>
    <w:rsid w:val="00467F08"/>
    <w:rsid w:val="00470101"/>
    <w:rsid w:val="004701A0"/>
    <w:rsid w:val="004702CD"/>
    <w:rsid w:val="00470312"/>
    <w:rsid w:val="004704E2"/>
    <w:rsid w:val="00470672"/>
    <w:rsid w:val="004707D8"/>
    <w:rsid w:val="00470CE8"/>
    <w:rsid w:val="00470F34"/>
    <w:rsid w:val="00471130"/>
    <w:rsid w:val="00471243"/>
    <w:rsid w:val="004712F7"/>
    <w:rsid w:val="0047131C"/>
    <w:rsid w:val="004716B4"/>
    <w:rsid w:val="0047179C"/>
    <w:rsid w:val="00471A63"/>
    <w:rsid w:val="00471CAE"/>
    <w:rsid w:val="00471D43"/>
    <w:rsid w:val="00471E4C"/>
    <w:rsid w:val="00471F08"/>
    <w:rsid w:val="0047205C"/>
    <w:rsid w:val="00472160"/>
    <w:rsid w:val="0047273D"/>
    <w:rsid w:val="00473521"/>
    <w:rsid w:val="00474226"/>
    <w:rsid w:val="004742F2"/>
    <w:rsid w:val="004743FD"/>
    <w:rsid w:val="00474794"/>
    <w:rsid w:val="00474BB8"/>
    <w:rsid w:val="00475109"/>
    <w:rsid w:val="0047569A"/>
    <w:rsid w:val="00475713"/>
    <w:rsid w:val="00475B12"/>
    <w:rsid w:val="00476035"/>
    <w:rsid w:val="004761AC"/>
    <w:rsid w:val="00476365"/>
    <w:rsid w:val="0047663D"/>
    <w:rsid w:val="00476BCA"/>
    <w:rsid w:val="00476C12"/>
    <w:rsid w:val="00476C42"/>
    <w:rsid w:val="0047759B"/>
    <w:rsid w:val="00477911"/>
    <w:rsid w:val="004779AD"/>
    <w:rsid w:val="00477B8D"/>
    <w:rsid w:val="0048034F"/>
    <w:rsid w:val="0048040F"/>
    <w:rsid w:val="00480427"/>
    <w:rsid w:val="00480490"/>
    <w:rsid w:val="00480ABE"/>
    <w:rsid w:val="00480B02"/>
    <w:rsid w:val="00480B5C"/>
    <w:rsid w:val="00480EB7"/>
    <w:rsid w:val="00481351"/>
    <w:rsid w:val="00482488"/>
    <w:rsid w:val="00482644"/>
    <w:rsid w:val="00482733"/>
    <w:rsid w:val="00482D48"/>
    <w:rsid w:val="00483135"/>
    <w:rsid w:val="0048349F"/>
    <w:rsid w:val="00483ECE"/>
    <w:rsid w:val="00484165"/>
    <w:rsid w:val="00484AD8"/>
    <w:rsid w:val="00484E2E"/>
    <w:rsid w:val="004851FC"/>
    <w:rsid w:val="00485203"/>
    <w:rsid w:val="00485312"/>
    <w:rsid w:val="00485886"/>
    <w:rsid w:val="00485A8E"/>
    <w:rsid w:val="00485CCB"/>
    <w:rsid w:val="00485F66"/>
    <w:rsid w:val="00486299"/>
    <w:rsid w:val="004862B8"/>
    <w:rsid w:val="00486D1E"/>
    <w:rsid w:val="00486FC9"/>
    <w:rsid w:val="004875CF"/>
    <w:rsid w:val="004878A2"/>
    <w:rsid w:val="00487B2E"/>
    <w:rsid w:val="00490866"/>
    <w:rsid w:val="00490E17"/>
    <w:rsid w:val="004910BC"/>
    <w:rsid w:val="004913F9"/>
    <w:rsid w:val="00491559"/>
    <w:rsid w:val="00491820"/>
    <w:rsid w:val="00491B0B"/>
    <w:rsid w:val="00491B5B"/>
    <w:rsid w:val="00491EB6"/>
    <w:rsid w:val="00492068"/>
    <w:rsid w:val="004921E0"/>
    <w:rsid w:val="00492A76"/>
    <w:rsid w:val="00493744"/>
    <w:rsid w:val="00493DAA"/>
    <w:rsid w:val="0049459A"/>
    <w:rsid w:val="004946B6"/>
    <w:rsid w:val="00494899"/>
    <w:rsid w:val="00494DC7"/>
    <w:rsid w:val="00494F50"/>
    <w:rsid w:val="0049516C"/>
    <w:rsid w:val="004955C7"/>
    <w:rsid w:val="00495A21"/>
    <w:rsid w:val="00495B6C"/>
    <w:rsid w:val="00495EEA"/>
    <w:rsid w:val="0049652D"/>
    <w:rsid w:val="00496639"/>
    <w:rsid w:val="00496B8D"/>
    <w:rsid w:val="00496D30"/>
    <w:rsid w:val="00496D9A"/>
    <w:rsid w:val="004972E9"/>
    <w:rsid w:val="00497842"/>
    <w:rsid w:val="004979B9"/>
    <w:rsid w:val="00497C5A"/>
    <w:rsid w:val="004A009A"/>
    <w:rsid w:val="004A078B"/>
    <w:rsid w:val="004A089D"/>
    <w:rsid w:val="004A12F5"/>
    <w:rsid w:val="004A14A5"/>
    <w:rsid w:val="004A2416"/>
    <w:rsid w:val="004A288B"/>
    <w:rsid w:val="004A34C7"/>
    <w:rsid w:val="004A388F"/>
    <w:rsid w:val="004A3EC4"/>
    <w:rsid w:val="004A4449"/>
    <w:rsid w:val="004A4863"/>
    <w:rsid w:val="004A4D6D"/>
    <w:rsid w:val="004A4FE0"/>
    <w:rsid w:val="004A5081"/>
    <w:rsid w:val="004A55F1"/>
    <w:rsid w:val="004A601D"/>
    <w:rsid w:val="004A653C"/>
    <w:rsid w:val="004A67F5"/>
    <w:rsid w:val="004A6F0A"/>
    <w:rsid w:val="004A74D3"/>
    <w:rsid w:val="004A7A48"/>
    <w:rsid w:val="004A7C21"/>
    <w:rsid w:val="004A7CD1"/>
    <w:rsid w:val="004B045F"/>
    <w:rsid w:val="004B0463"/>
    <w:rsid w:val="004B048F"/>
    <w:rsid w:val="004B08D5"/>
    <w:rsid w:val="004B0AEA"/>
    <w:rsid w:val="004B0C0A"/>
    <w:rsid w:val="004B0FFF"/>
    <w:rsid w:val="004B1016"/>
    <w:rsid w:val="004B1D4B"/>
    <w:rsid w:val="004B1E79"/>
    <w:rsid w:val="004B2333"/>
    <w:rsid w:val="004B243D"/>
    <w:rsid w:val="004B27A8"/>
    <w:rsid w:val="004B2A72"/>
    <w:rsid w:val="004B2C24"/>
    <w:rsid w:val="004B2E60"/>
    <w:rsid w:val="004B30D2"/>
    <w:rsid w:val="004B39EC"/>
    <w:rsid w:val="004B422A"/>
    <w:rsid w:val="004B4B0C"/>
    <w:rsid w:val="004B5C1D"/>
    <w:rsid w:val="004B5D3E"/>
    <w:rsid w:val="004B5E7B"/>
    <w:rsid w:val="004B6211"/>
    <w:rsid w:val="004B6559"/>
    <w:rsid w:val="004B681D"/>
    <w:rsid w:val="004B6CC9"/>
    <w:rsid w:val="004B6DD5"/>
    <w:rsid w:val="004B6F7D"/>
    <w:rsid w:val="004B72F3"/>
    <w:rsid w:val="004B730F"/>
    <w:rsid w:val="004B7AA9"/>
    <w:rsid w:val="004B7D24"/>
    <w:rsid w:val="004B7D2E"/>
    <w:rsid w:val="004B7E6D"/>
    <w:rsid w:val="004C00B6"/>
    <w:rsid w:val="004C04D9"/>
    <w:rsid w:val="004C06F2"/>
    <w:rsid w:val="004C087C"/>
    <w:rsid w:val="004C08C2"/>
    <w:rsid w:val="004C0A14"/>
    <w:rsid w:val="004C1805"/>
    <w:rsid w:val="004C1E9B"/>
    <w:rsid w:val="004C2A36"/>
    <w:rsid w:val="004C2D9E"/>
    <w:rsid w:val="004C34CE"/>
    <w:rsid w:val="004C36B9"/>
    <w:rsid w:val="004C38FF"/>
    <w:rsid w:val="004C486D"/>
    <w:rsid w:val="004C48FB"/>
    <w:rsid w:val="004C5209"/>
    <w:rsid w:val="004C5475"/>
    <w:rsid w:val="004C5B91"/>
    <w:rsid w:val="004C5BF0"/>
    <w:rsid w:val="004C5CC4"/>
    <w:rsid w:val="004C6266"/>
    <w:rsid w:val="004C627C"/>
    <w:rsid w:val="004C65E7"/>
    <w:rsid w:val="004C673A"/>
    <w:rsid w:val="004C6911"/>
    <w:rsid w:val="004C6972"/>
    <w:rsid w:val="004C6AE4"/>
    <w:rsid w:val="004C6DB5"/>
    <w:rsid w:val="004C6E8B"/>
    <w:rsid w:val="004C7327"/>
    <w:rsid w:val="004C73A5"/>
    <w:rsid w:val="004C7FCE"/>
    <w:rsid w:val="004D02FB"/>
    <w:rsid w:val="004D0615"/>
    <w:rsid w:val="004D0E67"/>
    <w:rsid w:val="004D1104"/>
    <w:rsid w:val="004D1351"/>
    <w:rsid w:val="004D13E0"/>
    <w:rsid w:val="004D1831"/>
    <w:rsid w:val="004D1A4E"/>
    <w:rsid w:val="004D1A9F"/>
    <w:rsid w:val="004D1D09"/>
    <w:rsid w:val="004D26F2"/>
    <w:rsid w:val="004D2CFB"/>
    <w:rsid w:val="004D2CFD"/>
    <w:rsid w:val="004D2E7A"/>
    <w:rsid w:val="004D2F6C"/>
    <w:rsid w:val="004D37D4"/>
    <w:rsid w:val="004D3CFA"/>
    <w:rsid w:val="004D3FC1"/>
    <w:rsid w:val="004D469F"/>
    <w:rsid w:val="004D4947"/>
    <w:rsid w:val="004D54DF"/>
    <w:rsid w:val="004D58AF"/>
    <w:rsid w:val="004D5945"/>
    <w:rsid w:val="004D5BE8"/>
    <w:rsid w:val="004D5DFD"/>
    <w:rsid w:val="004D6054"/>
    <w:rsid w:val="004D60F4"/>
    <w:rsid w:val="004D613A"/>
    <w:rsid w:val="004D6434"/>
    <w:rsid w:val="004D64FB"/>
    <w:rsid w:val="004D6986"/>
    <w:rsid w:val="004D6AA1"/>
    <w:rsid w:val="004D6EED"/>
    <w:rsid w:val="004D72E4"/>
    <w:rsid w:val="004D73A5"/>
    <w:rsid w:val="004D753D"/>
    <w:rsid w:val="004D7599"/>
    <w:rsid w:val="004D776B"/>
    <w:rsid w:val="004D7D56"/>
    <w:rsid w:val="004D7FAA"/>
    <w:rsid w:val="004E0BC1"/>
    <w:rsid w:val="004E0D26"/>
    <w:rsid w:val="004E1297"/>
    <w:rsid w:val="004E19FF"/>
    <w:rsid w:val="004E2B22"/>
    <w:rsid w:val="004E2D87"/>
    <w:rsid w:val="004E31EF"/>
    <w:rsid w:val="004E3423"/>
    <w:rsid w:val="004E3446"/>
    <w:rsid w:val="004E353F"/>
    <w:rsid w:val="004E3747"/>
    <w:rsid w:val="004E38C8"/>
    <w:rsid w:val="004E38F0"/>
    <w:rsid w:val="004E4137"/>
    <w:rsid w:val="004E4194"/>
    <w:rsid w:val="004E46CF"/>
    <w:rsid w:val="004E4D14"/>
    <w:rsid w:val="004E4DB9"/>
    <w:rsid w:val="004E4F43"/>
    <w:rsid w:val="004E55A5"/>
    <w:rsid w:val="004E5CFB"/>
    <w:rsid w:val="004E6066"/>
    <w:rsid w:val="004E642E"/>
    <w:rsid w:val="004E6812"/>
    <w:rsid w:val="004E6C96"/>
    <w:rsid w:val="004E6CCD"/>
    <w:rsid w:val="004E70AA"/>
    <w:rsid w:val="004E70CC"/>
    <w:rsid w:val="004E7716"/>
    <w:rsid w:val="004E779E"/>
    <w:rsid w:val="004E7997"/>
    <w:rsid w:val="004E7F47"/>
    <w:rsid w:val="004F028E"/>
    <w:rsid w:val="004F034F"/>
    <w:rsid w:val="004F05D8"/>
    <w:rsid w:val="004F0C29"/>
    <w:rsid w:val="004F0F10"/>
    <w:rsid w:val="004F15C7"/>
    <w:rsid w:val="004F15EF"/>
    <w:rsid w:val="004F1D32"/>
    <w:rsid w:val="004F1E25"/>
    <w:rsid w:val="004F1E39"/>
    <w:rsid w:val="004F1EEB"/>
    <w:rsid w:val="004F2131"/>
    <w:rsid w:val="004F2170"/>
    <w:rsid w:val="004F2256"/>
    <w:rsid w:val="004F22DB"/>
    <w:rsid w:val="004F3401"/>
    <w:rsid w:val="004F378C"/>
    <w:rsid w:val="004F3899"/>
    <w:rsid w:val="004F42CD"/>
    <w:rsid w:val="004F4782"/>
    <w:rsid w:val="004F485C"/>
    <w:rsid w:val="004F4F56"/>
    <w:rsid w:val="004F5557"/>
    <w:rsid w:val="004F59C1"/>
    <w:rsid w:val="004F5A41"/>
    <w:rsid w:val="004F5F9B"/>
    <w:rsid w:val="004F5FC1"/>
    <w:rsid w:val="004F60F0"/>
    <w:rsid w:val="004F6506"/>
    <w:rsid w:val="004F661C"/>
    <w:rsid w:val="004F6A0D"/>
    <w:rsid w:val="004F6B0E"/>
    <w:rsid w:val="004F712C"/>
    <w:rsid w:val="004F740C"/>
    <w:rsid w:val="004F7620"/>
    <w:rsid w:val="004F7643"/>
    <w:rsid w:val="004F77D4"/>
    <w:rsid w:val="004F782D"/>
    <w:rsid w:val="004F7A31"/>
    <w:rsid w:val="004F7C82"/>
    <w:rsid w:val="00500BC5"/>
    <w:rsid w:val="005012B9"/>
    <w:rsid w:val="00501536"/>
    <w:rsid w:val="00501764"/>
    <w:rsid w:val="005017ED"/>
    <w:rsid w:val="00501984"/>
    <w:rsid w:val="005021D0"/>
    <w:rsid w:val="005022F7"/>
    <w:rsid w:val="005027CC"/>
    <w:rsid w:val="0050291F"/>
    <w:rsid w:val="00502F09"/>
    <w:rsid w:val="0050308F"/>
    <w:rsid w:val="00503387"/>
    <w:rsid w:val="0050348D"/>
    <w:rsid w:val="0050354A"/>
    <w:rsid w:val="00503831"/>
    <w:rsid w:val="0050385F"/>
    <w:rsid w:val="005038C1"/>
    <w:rsid w:val="00503B3D"/>
    <w:rsid w:val="00503B85"/>
    <w:rsid w:val="00504558"/>
    <w:rsid w:val="005048CE"/>
    <w:rsid w:val="00504B0E"/>
    <w:rsid w:val="00504DFC"/>
    <w:rsid w:val="00505038"/>
    <w:rsid w:val="00505053"/>
    <w:rsid w:val="005054D3"/>
    <w:rsid w:val="00505718"/>
    <w:rsid w:val="0050601C"/>
    <w:rsid w:val="00506183"/>
    <w:rsid w:val="005061CA"/>
    <w:rsid w:val="00506338"/>
    <w:rsid w:val="005066C0"/>
    <w:rsid w:val="00506D96"/>
    <w:rsid w:val="00506F1B"/>
    <w:rsid w:val="00507825"/>
    <w:rsid w:val="00507A1D"/>
    <w:rsid w:val="00507A7E"/>
    <w:rsid w:val="00507D23"/>
    <w:rsid w:val="00507D27"/>
    <w:rsid w:val="00507DE8"/>
    <w:rsid w:val="00510A04"/>
    <w:rsid w:val="00511142"/>
    <w:rsid w:val="00511153"/>
    <w:rsid w:val="00511788"/>
    <w:rsid w:val="00511C10"/>
    <w:rsid w:val="0051240B"/>
    <w:rsid w:val="005124C8"/>
    <w:rsid w:val="005129D2"/>
    <w:rsid w:val="00512E1A"/>
    <w:rsid w:val="005130B2"/>
    <w:rsid w:val="00513144"/>
    <w:rsid w:val="00513418"/>
    <w:rsid w:val="0051445D"/>
    <w:rsid w:val="0051476B"/>
    <w:rsid w:val="00514824"/>
    <w:rsid w:val="00514F59"/>
    <w:rsid w:val="005153AD"/>
    <w:rsid w:val="00515B5F"/>
    <w:rsid w:val="00515D34"/>
    <w:rsid w:val="00515E8F"/>
    <w:rsid w:val="00515E97"/>
    <w:rsid w:val="00516056"/>
    <w:rsid w:val="0051624F"/>
    <w:rsid w:val="0051655C"/>
    <w:rsid w:val="00516576"/>
    <w:rsid w:val="00516954"/>
    <w:rsid w:val="00516B0B"/>
    <w:rsid w:val="00516D72"/>
    <w:rsid w:val="00517132"/>
    <w:rsid w:val="005171FE"/>
    <w:rsid w:val="005174E0"/>
    <w:rsid w:val="00517510"/>
    <w:rsid w:val="005204BE"/>
    <w:rsid w:val="00520831"/>
    <w:rsid w:val="00520992"/>
    <w:rsid w:val="005211BB"/>
    <w:rsid w:val="005219C9"/>
    <w:rsid w:val="00522371"/>
    <w:rsid w:val="0052243F"/>
    <w:rsid w:val="005224E3"/>
    <w:rsid w:val="005227F1"/>
    <w:rsid w:val="00522DD8"/>
    <w:rsid w:val="005230C3"/>
    <w:rsid w:val="00523519"/>
    <w:rsid w:val="005239F6"/>
    <w:rsid w:val="00523A43"/>
    <w:rsid w:val="00523A48"/>
    <w:rsid w:val="00523BB2"/>
    <w:rsid w:val="0052455C"/>
    <w:rsid w:val="00525280"/>
    <w:rsid w:val="00525378"/>
    <w:rsid w:val="0052546F"/>
    <w:rsid w:val="00525762"/>
    <w:rsid w:val="0052641D"/>
    <w:rsid w:val="00526606"/>
    <w:rsid w:val="00527203"/>
    <w:rsid w:val="005272B5"/>
    <w:rsid w:val="005273A1"/>
    <w:rsid w:val="005273D4"/>
    <w:rsid w:val="00527464"/>
    <w:rsid w:val="00527793"/>
    <w:rsid w:val="00527B7A"/>
    <w:rsid w:val="00527C2A"/>
    <w:rsid w:val="00527F97"/>
    <w:rsid w:val="005308CC"/>
    <w:rsid w:val="005309F6"/>
    <w:rsid w:val="00530B47"/>
    <w:rsid w:val="00530E36"/>
    <w:rsid w:val="00530E83"/>
    <w:rsid w:val="00530E8B"/>
    <w:rsid w:val="00531285"/>
    <w:rsid w:val="005315C4"/>
    <w:rsid w:val="00531B30"/>
    <w:rsid w:val="00531EA9"/>
    <w:rsid w:val="00531F0E"/>
    <w:rsid w:val="005320E8"/>
    <w:rsid w:val="0053234D"/>
    <w:rsid w:val="005329A6"/>
    <w:rsid w:val="00532ADE"/>
    <w:rsid w:val="00532BCF"/>
    <w:rsid w:val="00532C0D"/>
    <w:rsid w:val="00532E63"/>
    <w:rsid w:val="005337F5"/>
    <w:rsid w:val="005339D9"/>
    <w:rsid w:val="00533A47"/>
    <w:rsid w:val="00533B74"/>
    <w:rsid w:val="0053420F"/>
    <w:rsid w:val="0053464D"/>
    <w:rsid w:val="00534837"/>
    <w:rsid w:val="0053483D"/>
    <w:rsid w:val="00534C16"/>
    <w:rsid w:val="00535065"/>
    <w:rsid w:val="00535275"/>
    <w:rsid w:val="005363F9"/>
    <w:rsid w:val="00536786"/>
    <w:rsid w:val="00536CEC"/>
    <w:rsid w:val="00536E97"/>
    <w:rsid w:val="00537BC5"/>
    <w:rsid w:val="0054011E"/>
    <w:rsid w:val="00540214"/>
    <w:rsid w:val="00540391"/>
    <w:rsid w:val="0054062E"/>
    <w:rsid w:val="005406D9"/>
    <w:rsid w:val="005407E3"/>
    <w:rsid w:val="00540819"/>
    <w:rsid w:val="0054151D"/>
    <w:rsid w:val="00541888"/>
    <w:rsid w:val="005418F7"/>
    <w:rsid w:val="00541BF7"/>
    <w:rsid w:val="00541C45"/>
    <w:rsid w:val="00542214"/>
    <w:rsid w:val="005424E7"/>
    <w:rsid w:val="00542709"/>
    <w:rsid w:val="0054270B"/>
    <w:rsid w:val="00542C0A"/>
    <w:rsid w:val="0054306E"/>
    <w:rsid w:val="00543224"/>
    <w:rsid w:val="00543251"/>
    <w:rsid w:val="00543DED"/>
    <w:rsid w:val="00544369"/>
    <w:rsid w:val="005448E3"/>
    <w:rsid w:val="00544A83"/>
    <w:rsid w:val="00544B80"/>
    <w:rsid w:val="005451D9"/>
    <w:rsid w:val="005452AD"/>
    <w:rsid w:val="00546060"/>
    <w:rsid w:val="00546FE6"/>
    <w:rsid w:val="0054746E"/>
    <w:rsid w:val="0054775E"/>
    <w:rsid w:val="0055084B"/>
    <w:rsid w:val="005515A3"/>
    <w:rsid w:val="0055160A"/>
    <w:rsid w:val="0055167C"/>
    <w:rsid w:val="00551859"/>
    <w:rsid w:val="00551D58"/>
    <w:rsid w:val="00551FD8"/>
    <w:rsid w:val="005520E4"/>
    <w:rsid w:val="00552273"/>
    <w:rsid w:val="005524A6"/>
    <w:rsid w:val="00552598"/>
    <w:rsid w:val="00552993"/>
    <w:rsid w:val="00552DAC"/>
    <w:rsid w:val="00552F11"/>
    <w:rsid w:val="00553477"/>
    <w:rsid w:val="0055378B"/>
    <w:rsid w:val="00553C63"/>
    <w:rsid w:val="00553D9F"/>
    <w:rsid w:val="0055424F"/>
    <w:rsid w:val="005544FC"/>
    <w:rsid w:val="005548F0"/>
    <w:rsid w:val="00554A59"/>
    <w:rsid w:val="00554CEA"/>
    <w:rsid w:val="00554F0E"/>
    <w:rsid w:val="005553D8"/>
    <w:rsid w:val="00555422"/>
    <w:rsid w:val="00555E6D"/>
    <w:rsid w:val="0055621F"/>
    <w:rsid w:val="00556271"/>
    <w:rsid w:val="00556542"/>
    <w:rsid w:val="005573DC"/>
    <w:rsid w:val="00557E8F"/>
    <w:rsid w:val="00557EB0"/>
    <w:rsid w:val="00560070"/>
    <w:rsid w:val="005604F0"/>
    <w:rsid w:val="0056076F"/>
    <w:rsid w:val="00560AC6"/>
    <w:rsid w:val="00560C89"/>
    <w:rsid w:val="00560CA0"/>
    <w:rsid w:val="00560CCF"/>
    <w:rsid w:val="005610E4"/>
    <w:rsid w:val="0056125C"/>
    <w:rsid w:val="0056179B"/>
    <w:rsid w:val="005618BC"/>
    <w:rsid w:val="005618E9"/>
    <w:rsid w:val="00561C7A"/>
    <w:rsid w:val="00561D48"/>
    <w:rsid w:val="00561E05"/>
    <w:rsid w:val="00562047"/>
    <w:rsid w:val="00562216"/>
    <w:rsid w:val="00562B1F"/>
    <w:rsid w:val="00562E51"/>
    <w:rsid w:val="00562FB8"/>
    <w:rsid w:val="00563034"/>
    <w:rsid w:val="0056308C"/>
    <w:rsid w:val="0056318F"/>
    <w:rsid w:val="00563690"/>
    <w:rsid w:val="00564053"/>
    <w:rsid w:val="0056454B"/>
    <w:rsid w:val="0056486E"/>
    <w:rsid w:val="00564CBC"/>
    <w:rsid w:val="00564FE8"/>
    <w:rsid w:val="0056522F"/>
    <w:rsid w:val="005656AB"/>
    <w:rsid w:val="005656C2"/>
    <w:rsid w:val="00565796"/>
    <w:rsid w:val="00565CB6"/>
    <w:rsid w:val="00565E4F"/>
    <w:rsid w:val="0056658B"/>
    <w:rsid w:val="00566845"/>
    <w:rsid w:val="00566D99"/>
    <w:rsid w:val="00566F75"/>
    <w:rsid w:val="005673CC"/>
    <w:rsid w:val="005678E9"/>
    <w:rsid w:val="005679CC"/>
    <w:rsid w:val="00567A27"/>
    <w:rsid w:val="00567AAB"/>
    <w:rsid w:val="00567CE8"/>
    <w:rsid w:val="0057007F"/>
    <w:rsid w:val="005700F0"/>
    <w:rsid w:val="005703C9"/>
    <w:rsid w:val="00570B0B"/>
    <w:rsid w:val="00570B8C"/>
    <w:rsid w:val="00570FB3"/>
    <w:rsid w:val="00570FE3"/>
    <w:rsid w:val="00571316"/>
    <w:rsid w:val="00571A08"/>
    <w:rsid w:val="00571A28"/>
    <w:rsid w:val="00571C76"/>
    <w:rsid w:val="00571EE4"/>
    <w:rsid w:val="00571FA7"/>
    <w:rsid w:val="005724C2"/>
    <w:rsid w:val="005729AC"/>
    <w:rsid w:val="00572A53"/>
    <w:rsid w:val="00572FDE"/>
    <w:rsid w:val="0057311F"/>
    <w:rsid w:val="005735C8"/>
    <w:rsid w:val="00573816"/>
    <w:rsid w:val="00573C97"/>
    <w:rsid w:val="00574597"/>
    <w:rsid w:val="005747FC"/>
    <w:rsid w:val="00574A01"/>
    <w:rsid w:val="00574C76"/>
    <w:rsid w:val="00574FE9"/>
    <w:rsid w:val="00575000"/>
    <w:rsid w:val="00575510"/>
    <w:rsid w:val="00575515"/>
    <w:rsid w:val="005759CE"/>
    <w:rsid w:val="00575B68"/>
    <w:rsid w:val="00575C71"/>
    <w:rsid w:val="00576421"/>
    <w:rsid w:val="00576468"/>
    <w:rsid w:val="00576B36"/>
    <w:rsid w:val="00576CB0"/>
    <w:rsid w:val="005776B8"/>
    <w:rsid w:val="00577878"/>
    <w:rsid w:val="00577BD3"/>
    <w:rsid w:val="00577E4F"/>
    <w:rsid w:val="005804BE"/>
    <w:rsid w:val="005808BB"/>
    <w:rsid w:val="00580A70"/>
    <w:rsid w:val="00580CF9"/>
    <w:rsid w:val="005814FA"/>
    <w:rsid w:val="00581645"/>
    <w:rsid w:val="005818F2"/>
    <w:rsid w:val="0058197E"/>
    <w:rsid w:val="00581B32"/>
    <w:rsid w:val="00581DAE"/>
    <w:rsid w:val="00581E97"/>
    <w:rsid w:val="00582892"/>
    <w:rsid w:val="00582DF5"/>
    <w:rsid w:val="00582F1F"/>
    <w:rsid w:val="0058303A"/>
    <w:rsid w:val="005836DC"/>
    <w:rsid w:val="005837AC"/>
    <w:rsid w:val="00583951"/>
    <w:rsid w:val="00583E79"/>
    <w:rsid w:val="00584172"/>
    <w:rsid w:val="005842ED"/>
    <w:rsid w:val="005844C4"/>
    <w:rsid w:val="00584B50"/>
    <w:rsid w:val="005851C5"/>
    <w:rsid w:val="00585A2C"/>
    <w:rsid w:val="00586221"/>
    <w:rsid w:val="00586327"/>
    <w:rsid w:val="00586720"/>
    <w:rsid w:val="00586983"/>
    <w:rsid w:val="00586B21"/>
    <w:rsid w:val="00586DCC"/>
    <w:rsid w:val="0058714E"/>
    <w:rsid w:val="00587903"/>
    <w:rsid w:val="00590951"/>
    <w:rsid w:val="00590BF3"/>
    <w:rsid w:val="00590BFB"/>
    <w:rsid w:val="00590CFC"/>
    <w:rsid w:val="00590D7A"/>
    <w:rsid w:val="00591017"/>
    <w:rsid w:val="005913BA"/>
    <w:rsid w:val="0059192A"/>
    <w:rsid w:val="0059200A"/>
    <w:rsid w:val="00592909"/>
    <w:rsid w:val="00592923"/>
    <w:rsid w:val="00592A80"/>
    <w:rsid w:val="00592CF9"/>
    <w:rsid w:val="00592E5B"/>
    <w:rsid w:val="00592F30"/>
    <w:rsid w:val="00593368"/>
    <w:rsid w:val="005933AB"/>
    <w:rsid w:val="0059382D"/>
    <w:rsid w:val="00593890"/>
    <w:rsid w:val="00593AE8"/>
    <w:rsid w:val="00593B49"/>
    <w:rsid w:val="00593C04"/>
    <w:rsid w:val="00593EE8"/>
    <w:rsid w:val="00594137"/>
    <w:rsid w:val="005942D7"/>
    <w:rsid w:val="0059483C"/>
    <w:rsid w:val="00594B0C"/>
    <w:rsid w:val="00594C20"/>
    <w:rsid w:val="00594C51"/>
    <w:rsid w:val="00594FAF"/>
    <w:rsid w:val="0059564B"/>
    <w:rsid w:val="00595C5F"/>
    <w:rsid w:val="005960FE"/>
    <w:rsid w:val="00596167"/>
    <w:rsid w:val="005961BD"/>
    <w:rsid w:val="0059691E"/>
    <w:rsid w:val="00596A00"/>
    <w:rsid w:val="00596C30"/>
    <w:rsid w:val="00597284"/>
    <w:rsid w:val="005972B5"/>
    <w:rsid w:val="005975CC"/>
    <w:rsid w:val="00597609"/>
    <w:rsid w:val="00597977"/>
    <w:rsid w:val="005A006C"/>
    <w:rsid w:val="005A063B"/>
    <w:rsid w:val="005A0B90"/>
    <w:rsid w:val="005A1A24"/>
    <w:rsid w:val="005A1AB2"/>
    <w:rsid w:val="005A1FDE"/>
    <w:rsid w:val="005A2786"/>
    <w:rsid w:val="005A3284"/>
    <w:rsid w:val="005A441A"/>
    <w:rsid w:val="005A4473"/>
    <w:rsid w:val="005A4E2F"/>
    <w:rsid w:val="005A4E34"/>
    <w:rsid w:val="005A4E5D"/>
    <w:rsid w:val="005A4E66"/>
    <w:rsid w:val="005A5124"/>
    <w:rsid w:val="005A559C"/>
    <w:rsid w:val="005A6171"/>
    <w:rsid w:val="005A640A"/>
    <w:rsid w:val="005A665A"/>
    <w:rsid w:val="005A6755"/>
    <w:rsid w:val="005A6771"/>
    <w:rsid w:val="005A67E0"/>
    <w:rsid w:val="005A6D84"/>
    <w:rsid w:val="005A6DEB"/>
    <w:rsid w:val="005A730A"/>
    <w:rsid w:val="005A758F"/>
    <w:rsid w:val="005A76B6"/>
    <w:rsid w:val="005A77E2"/>
    <w:rsid w:val="005B0006"/>
    <w:rsid w:val="005B0036"/>
    <w:rsid w:val="005B06F2"/>
    <w:rsid w:val="005B07B5"/>
    <w:rsid w:val="005B12F5"/>
    <w:rsid w:val="005B151E"/>
    <w:rsid w:val="005B175E"/>
    <w:rsid w:val="005B1992"/>
    <w:rsid w:val="005B22B0"/>
    <w:rsid w:val="005B22E2"/>
    <w:rsid w:val="005B2505"/>
    <w:rsid w:val="005B2B33"/>
    <w:rsid w:val="005B3935"/>
    <w:rsid w:val="005B3EB9"/>
    <w:rsid w:val="005B4441"/>
    <w:rsid w:val="005B4548"/>
    <w:rsid w:val="005B472B"/>
    <w:rsid w:val="005B48F6"/>
    <w:rsid w:val="005B4D1F"/>
    <w:rsid w:val="005B55B4"/>
    <w:rsid w:val="005B5D11"/>
    <w:rsid w:val="005B6465"/>
    <w:rsid w:val="005B6C4B"/>
    <w:rsid w:val="005B70E6"/>
    <w:rsid w:val="005B719D"/>
    <w:rsid w:val="005B726C"/>
    <w:rsid w:val="005B7583"/>
    <w:rsid w:val="005B76EF"/>
    <w:rsid w:val="005B7B40"/>
    <w:rsid w:val="005B7C49"/>
    <w:rsid w:val="005B7FDD"/>
    <w:rsid w:val="005C053D"/>
    <w:rsid w:val="005C053E"/>
    <w:rsid w:val="005C063A"/>
    <w:rsid w:val="005C0757"/>
    <w:rsid w:val="005C0A08"/>
    <w:rsid w:val="005C0D58"/>
    <w:rsid w:val="005C0F7A"/>
    <w:rsid w:val="005C1636"/>
    <w:rsid w:val="005C1BF8"/>
    <w:rsid w:val="005C24FB"/>
    <w:rsid w:val="005C255F"/>
    <w:rsid w:val="005C286D"/>
    <w:rsid w:val="005C2AAD"/>
    <w:rsid w:val="005C2EE0"/>
    <w:rsid w:val="005C2FBD"/>
    <w:rsid w:val="005C37C4"/>
    <w:rsid w:val="005C3CDF"/>
    <w:rsid w:val="005C412A"/>
    <w:rsid w:val="005C47F8"/>
    <w:rsid w:val="005C4A52"/>
    <w:rsid w:val="005C4A6E"/>
    <w:rsid w:val="005C4E1E"/>
    <w:rsid w:val="005C507A"/>
    <w:rsid w:val="005C50C7"/>
    <w:rsid w:val="005C5148"/>
    <w:rsid w:val="005C51E1"/>
    <w:rsid w:val="005C52D1"/>
    <w:rsid w:val="005C549E"/>
    <w:rsid w:val="005C5590"/>
    <w:rsid w:val="005C57A5"/>
    <w:rsid w:val="005C58F3"/>
    <w:rsid w:val="005C5D2B"/>
    <w:rsid w:val="005C6400"/>
    <w:rsid w:val="005C65CA"/>
    <w:rsid w:val="005C6D16"/>
    <w:rsid w:val="005C6E37"/>
    <w:rsid w:val="005C6FC5"/>
    <w:rsid w:val="005C7005"/>
    <w:rsid w:val="005C77AE"/>
    <w:rsid w:val="005D02F9"/>
    <w:rsid w:val="005D0CA9"/>
    <w:rsid w:val="005D0EC9"/>
    <w:rsid w:val="005D11FB"/>
    <w:rsid w:val="005D1251"/>
    <w:rsid w:val="005D1260"/>
    <w:rsid w:val="005D130B"/>
    <w:rsid w:val="005D13FF"/>
    <w:rsid w:val="005D1564"/>
    <w:rsid w:val="005D1906"/>
    <w:rsid w:val="005D1F0E"/>
    <w:rsid w:val="005D2080"/>
    <w:rsid w:val="005D2114"/>
    <w:rsid w:val="005D231D"/>
    <w:rsid w:val="005D26BC"/>
    <w:rsid w:val="005D29F8"/>
    <w:rsid w:val="005D2AEB"/>
    <w:rsid w:val="005D2BDA"/>
    <w:rsid w:val="005D2C58"/>
    <w:rsid w:val="005D30C9"/>
    <w:rsid w:val="005D3596"/>
    <w:rsid w:val="005D3BAF"/>
    <w:rsid w:val="005D3E71"/>
    <w:rsid w:val="005D42D4"/>
    <w:rsid w:val="005D440E"/>
    <w:rsid w:val="005D4519"/>
    <w:rsid w:val="005D4528"/>
    <w:rsid w:val="005D4620"/>
    <w:rsid w:val="005D480F"/>
    <w:rsid w:val="005D4E73"/>
    <w:rsid w:val="005D5292"/>
    <w:rsid w:val="005D52FF"/>
    <w:rsid w:val="005D5599"/>
    <w:rsid w:val="005D595C"/>
    <w:rsid w:val="005D5B58"/>
    <w:rsid w:val="005D6020"/>
    <w:rsid w:val="005D6951"/>
    <w:rsid w:val="005D6966"/>
    <w:rsid w:val="005D6B3D"/>
    <w:rsid w:val="005D70AA"/>
    <w:rsid w:val="005D716B"/>
    <w:rsid w:val="005D7345"/>
    <w:rsid w:val="005D7A2A"/>
    <w:rsid w:val="005E02F7"/>
    <w:rsid w:val="005E0A97"/>
    <w:rsid w:val="005E0E7C"/>
    <w:rsid w:val="005E0EB3"/>
    <w:rsid w:val="005E0ED8"/>
    <w:rsid w:val="005E11AE"/>
    <w:rsid w:val="005E15BF"/>
    <w:rsid w:val="005E1B44"/>
    <w:rsid w:val="005E22FF"/>
    <w:rsid w:val="005E265E"/>
    <w:rsid w:val="005E301C"/>
    <w:rsid w:val="005E35D4"/>
    <w:rsid w:val="005E37AD"/>
    <w:rsid w:val="005E38CF"/>
    <w:rsid w:val="005E3CFF"/>
    <w:rsid w:val="005E3F7A"/>
    <w:rsid w:val="005E40D2"/>
    <w:rsid w:val="005E43E0"/>
    <w:rsid w:val="005E474A"/>
    <w:rsid w:val="005E48C2"/>
    <w:rsid w:val="005E4AE2"/>
    <w:rsid w:val="005E549E"/>
    <w:rsid w:val="005E5608"/>
    <w:rsid w:val="005E5784"/>
    <w:rsid w:val="005E5BCA"/>
    <w:rsid w:val="005E5CD0"/>
    <w:rsid w:val="005E6241"/>
    <w:rsid w:val="005E6DED"/>
    <w:rsid w:val="005E6F9A"/>
    <w:rsid w:val="005E7498"/>
    <w:rsid w:val="005E7726"/>
    <w:rsid w:val="005E782F"/>
    <w:rsid w:val="005F0231"/>
    <w:rsid w:val="005F03C3"/>
    <w:rsid w:val="005F04F3"/>
    <w:rsid w:val="005F07B4"/>
    <w:rsid w:val="005F0958"/>
    <w:rsid w:val="005F0A01"/>
    <w:rsid w:val="005F0AB9"/>
    <w:rsid w:val="005F0CAB"/>
    <w:rsid w:val="005F15C6"/>
    <w:rsid w:val="005F1939"/>
    <w:rsid w:val="005F19E8"/>
    <w:rsid w:val="005F1F35"/>
    <w:rsid w:val="005F219E"/>
    <w:rsid w:val="005F221C"/>
    <w:rsid w:val="005F2500"/>
    <w:rsid w:val="005F25A4"/>
    <w:rsid w:val="005F283C"/>
    <w:rsid w:val="005F29E4"/>
    <w:rsid w:val="005F2C3C"/>
    <w:rsid w:val="005F2D3C"/>
    <w:rsid w:val="005F2EE7"/>
    <w:rsid w:val="005F3184"/>
    <w:rsid w:val="005F3201"/>
    <w:rsid w:val="005F3244"/>
    <w:rsid w:val="005F3576"/>
    <w:rsid w:val="005F3AA3"/>
    <w:rsid w:val="005F4266"/>
    <w:rsid w:val="005F46E3"/>
    <w:rsid w:val="005F4708"/>
    <w:rsid w:val="005F4FE7"/>
    <w:rsid w:val="005F5E0C"/>
    <w:rsid w:val="005F607B"/>
    <w:rsid w:val="005F6246"/>
    <w:rsid w:val="005F64C1"/>
    <w:rsid w:val="005F65FF"/>
    <w:rsid w:val="005F67CC"/>
    <w:rsid w:val="005F6C2C"/>
    <w:rsid w:val="005F70B8"/>
    <w:rsid w:val="005F75EF"/>
    <w:rsid w:val="005F760F"/>
    <w:rsid w:val="005F77B2"/>
    <w:rsid w:val="005F7AE9"/>
    <w:rsid w:val="005F7FF5"/>
    <w:rsid w:val="00600E91"/>
    <w:rsid w:val="006016EC"/>
    <w:rsid w:val="00601ACF"/>
    <w:rsid w:val="00601D29"/>
    <w:rsid w:val="00601E89"/>
    <w:rsid w:val="00602181"/>
    <w:rsid w:val="006023E9"/>
    <w:rsid w:val="00602588"/>
    <w:rsid w:val="006026BF"/>
    <w:rsid w:val="00602B8E"/>
    <w:rsid w:val="00602BCB"/>
    <w:rsid w:val="00603069"/>
    <w:rsid w:val="00603745"/>
    <w:rsid w:val="0060391A"/>
    <w:rsid w:val="00603B1F"/>
    <w:rsid w:val="0060419F"/>
    <w:rsid w:val="0060428D"/>
    <w:rsid w:val="006043D3"/>
    <w:rsid w:val="0060472B"/>
    <w:rsid w:val="00604906"/>
    <w:rsid w:val="00604C95"/>
    <w:rsid w:val="00604F0D"/>
    <w:rsid w:val="0060500E"/>
    <w:rsid w:val="006052BA"/>
    <w:rsid w:val="0060532A"/>
    <w:rsid w:val="0060534A"/>
    <w:rsid w:val="0060581F"/>
    <w:rsid w:val="00605841"/>
    <w:rsid w:val="00605BF0"/>
    <w:rsid w:val="00605E98"/>
    <w:rsid w:val="00606296"/>
    <w:rsid w:val="006068DC"/>
    <w:rsid w:val="00606E7A"/>
    <w:rsid w:val="00606F73"/>
    <w:rsid w:val="00606FEB"/>
    <w:rsid w:val="00607071"/>
    <w:rsid w:val="00607113"/>
    <w:rsid w:val="00610155"/>
    <w:rsid w:val="0061021C"/>
    <w:rsid w:val="00610455"/>
    <w:rsid w:val="0061054C"/>
    <w:rsid w:val="00610607"/>
    <w:rsid w:val="0061064B"/>
    <w:rsid w:val="00610E61"/>
    <w:rsid w:val="00610F61"/>
    <w:rsid w:val="006113A8"/>
    <w:rsid w:val="006114BF"/>
    <w:rsid w:val="006118BE"/>
    <w:rsid w:val="00611C14"/>
    <w:rsid w:val="00611C57"/>
    <w:rsid w:val="00611CE7"/>
    <w:rsid w:val="006122C9"/>
    <w:rsid w:val="006127DB"/>
    <w:rsid w:val="00612D87"/>
    <w:rsid w:val="00612DB2"/>
    <w:rsid w:val="00612FA4"/>
    <w:rsid w:val="006133BD"/>
    <w:rsid w:val="00613C73"/>
    <w:rsid w:val="006141A3"/>
    <w:rsid w:val="006147D3"/>
    <w:rsid w:val="0061482D"/>
    <w:rsid w:val="00614926"/>
    <w:rsid w:val="00614CC4"/>
    <w:rsid w:val="00614D9C"/>
    <w:rsid w:val="00614E6E"/>
    <w:rsid w:val="006152EF"/>
    <w:rsid w:val="00615345"/>
    <w:rsid w:val="00615927"/>
    <w:rsid w:val="00615A30"/>
    <w:rsid w:val="0061687B"/>
    <w:rsid w:val="00616969"/>
    <w:rsid w:val="00616D2A"/>
    <w:rsid w:val="00617019"/>
    <w:rsid w:val="006173F6"/>
    <w:rsid w:val="00617BA6"/>
    <w:rsid w:val="00617FC5"/>
    <w:rsid w:val="0062009C"/>
    <w:rsid w:val="00620475"/>
    <w:rsid w:val="00620563"/>
    <w:rsid w:val="00620BC8"/>
    <w:rsid w:val="0062136F"/>
    <w:rsid w:val="00621792"/>
    <w:rsid w:val="00621AD0"/>
    <w:rsid w:val="00621D46"/>
    <w:rsid w:val="00621D52"/>
    <w:rsid w:val="006225D0"/>
    <w:rsid w:val="006238CF"/>
    <w:rsid w:val="006241B7"/>
    <w:rsid w:val="006242AE"/>
    <w:rsid w:val="006242EB"/>
    <w:rsid w:val="006246D2"/>
    <w:rsid w:val="0062473E"/>
    <w:rsid w:val="0062488E"/>
    <w:rsid w:val="00625652"/>
    <w:rsid w:val="00625F24"/>
    <w:rsid w:val="006262BC"/>
    <w:rsid w:val="006269D1"/>
    <w:rsid w:val="00626A28"/>
    <w:rsid w:val="00626D5C"/>
    <w:rsid w:val="00626E39"/>
    <w:rsid w:val="00626EE5"/>
    <w:rsid w:val="0062734D"/>
    <w:rsid w:val="00627513"/>
    <w:rsid w:val="006275FF"/>
    <w:rsid w:val="0062791D"/>
    <w:rsid w:val="00627D2C"/>
    <w:rsid w:val="00627DAC"/>
    <w:rsid w:val="00627F11"/>
    <w:rsid w:val="0063063F"/>
    <w:rsid w:val="006306B3"/>
    <w:rsid w:val="00630D96"/>
    <w:rsid w:val="00630FF5"/>
    <w:rsid w:val="006313C6"/>
    <w:rsid w:val="0063144D"/>
    <w:rsid w:val="00631777"/>
    <w:rsid w:val="00631FD8"/>
    <w:rsid w:val="0063256A"/>
    <w:rsid w:val="00632EC4"/>
    <w:rsid w:val="00633036"/>
    <w:rsid w:val="0063311D"/>
    <w:rsid w:val="006334D7"/>
    <w:rsid w:val="006335DE"/>
    <w:rsid w:val="00633DD7"/>
    <w:rsid w:val="006344C1"/>
    <w:rsid w:val="00634615"/>
    <w:rsid w:val="0063463D"/>
    <w:rsid w:val="00634C4E"/>
    <w:rsid w:val="0063525E"/>
    <w:rsid w:val="00635352"/>
    <w:rsid w:val="00635B82"/>
    <w:rsid w:val="00635D8D"/>
    <w:rsid w:val="00636088"/>
    <w:rsid w:val="0063672E"/>
    <w:rsid w:val="0063678C"/>
    <w:rsid w:val="00636E54"/>
    <w:rsid w:val="00636E88"/>
    <w:rsid w:val="00637412"/>
    <w:rsid w:val="006376C7"/>
    <w:rsid w:val="00640AC2"/>
    <w:rsid w:val="00641188"/>
    <w:rsid w:val="00641780"/>
    <w:rsid w:val="0064185C"/>
    <w:rsid w:val="00641C8D"/>
    <w:rsid w:val="006420A9"/>
    <w:rsid w:val="006424C6"/>
    <w:rsid w:val="00642934"/>
    <w:rsid w:val="006429A9"/>
    <w:rsid w:val="00642B57"/>
    <w:rsid w:val="00642D00"/>
    <w:rsid w:val="00642D10"/>
    <w:rsid w:val="00643552"/>
    <w:rsid w:val="006435E2"/>
    <w:rsid w:val="006438F6"/>
    <w:rsid w:val="006444F7"/>
    <w:rsid w:val="006448A1"/>
    <w:rsid w:val="00644A17"/>
    <w:rsid w:val="00645825"/>
    <w:rsid w:val="00645974"/>
    <w:rsid w:val="00645F86"/>
    <w:rsid w:val="006466D8"/>
    <w:rsid w:val="00646D41"/>
    <w:rsid w:val="006470EE"/>
    <w:rsid w:val="0064719F"/>
    <w:rsid w:val="00647541"/>
    <w:rsid w:val="00647A25"/>
    <w:rsid w:val="00647ABD"/>
    <w:rsid w:val="00647BD4"/>
    <w:rsid w:val="00647CEF"/>
    <w:rsid w:val="006507E2"/>
    <w:rsid w:val="00650A99"/>
    <w:rsid w:val="00650AD9"/>
    <w:rsid w:val="00650AF9"/>
    <w:rsid w:val="00650D36"/>
    <w:rsid w:val="00650FB7"/>
    <w:rsid w:val="00651216"/>
    <w:rsid w:val="006512A3"/>
    <w:rsid w:val="006520E7"/>
    <w:rsid w:val="006524DE"/>
    <w:rsid w:val="0065259C"/>
    <w:rsid w:val="00652EC6"/>
    <w:rsid w:val="00652EF2"/>
    <w:rsid w:val="00653347"/>
    <w:rsid w:val="00653A3F"/>
    <w:rsid w:val="00653BE9"/>
    <w:rsid w:val="00653F46"/>
    <w:rsid w:val="0065407A"/>
    <w:rsid w:val="0065416A"/>
    <w:rsid w:val="006541EE"/>
    <w:rsid w:val="006543BC"/>
    <w:rsid w:val="00654940"/>
    <w:rsid w:val="00654B40"/>
    <w:rsid w:val="00654D37"/>
    <w:rsid w:val="006550B6"/>
    <w:rsid w:val="0065525A"/>
    <w:rsid w:val="006554E8"/>
    <w:rsid w:val="006555D5"/>
    <w:rsid w:val="00656519"/>
    <w:rsid w:val="00656F60"/>
    <w:rsid w:val="00657558"/>
    <w:rsid w:val="00657587"/>
    <w:rsid w:val="00660A95"/>
    <w:rsid w:val="0066122E"/>
    <w:rsid w:val="00661D9A"/>
    <w:rsid w:val="00661E94"/>
    <w:rsid w:val="00662216"/>
    <w:rsid w:val="006628A5"/>
    <w:rsid w:val="006628FD"/>
    <w:rsid w:val="00662926"/>
    <w:rsid w:val="00662DA8"/>
    <w:rsid w:val="00663604"/>
    <w:rsid w:val="00663BE6"/>
    <w:rsid w:val="00664057"/>
    <w:rsid w:val="0066482B"/>
    <w:rsid w:val="006651B7"/>
    <w:rsid w:val="00665293"/>
    <w:rsid w:val="00665484"/>
    <w:rsid w:val="00665BB2"/>
    <w:rsid w:val="00665BCD"/>
    <w:rsid w:val="00665D09"/>
    <w:rsid w:val="00665DC5"/>
    <w:rsid w:val="00666107"/>
    <w:rsid w:val="00666141"/>
    <w:rsid w:val="0066668B"/>
    <w:rsid w:val="00666A74"/>
    <w:rsid w:val="00666C27"/>
    <w:rsid w:val="00666FE3"/>
    <w:rsid w:val="0066722E"/>
    <w:rsid w:val="006676E5"/>
    <w:rsid w:val="00667CE2"/>
    <w:rsid w:val="006700C6"/>
    <w:rsid w:val="00670236"/>
    <w:rsid w:val="00670D24"/>
    <w:rsid w:val="00670FC6"/>
    <w:rsid w:val="00671A48"/>
    <w:rsid w:val="006720FB"/>
    <w:rsid w:val="00672334"/>
    <w:rsid w:val="006726EC"/>
    <w:rsid w:val="00672B0E"/>
    <w:rsid w:val="00672BB1"/>
    <w:rsid w:val="00672C69"/>
    <w:rsid w:val="00672DA3"/>
    <w:rsid w:val="00673012"/>
    <w:rsid w:val="00673089"/>
    <w:rsid w:val="006730E4"/>
    <w:rsid w:val="006733D6"/>
    <w:rsid w:val="006734FC"/>
    <w:rsid w:val="0067352A"/>
    <w:rsid w:val="006738BA"/>
    <w:rsid w:val="00673E50"/>
    <w:rsid w:val="00674063"/>
    <w:rsid w:val="00674293"/>
    <w:rsid w:val="006747AC"/>
    <w:rsid w:val="0067480E"/>
    <w:rsid w:val="00674A1C"/>
    <w:rsid w:val="00674BE0"/>
    <w:rsid w:val="00674D20"/>
    <w:rsid w:val="00675043"/>
    <w:rsid w:val="006751CE"/>
    <w:rsid w:val="00675A76"/>
    <w:rsid w:val="00675D1D"/>
    <w:rsid w:val="00675E62"/>
    <w:rsid w:val="00676506"/>
    <w:rsid w:val="0067657D"/>
    <w:rsid w:val="0067665C"/>
    <w:rsid w:val="00676682"/>
    <w:rsid w:val="00676F82"/>
    <w:rsid w:val="006778A5"/>
    <w:rsid w:val="00677AC3"/>
    <w:rsid w:val="00680079"/>
    <w:rsid w:val="006805E7"/>
    <w:rsid w:val="00680E07"/>
    <w:rsid w:val="00680E48"/>
    <w:rsid w:val="00680F80"/>
    <w:rsid w:val="006819A1"/>
    <w:rsid w:val="006821E5"/>
    <w:rsid w:val="0068230C"/>
    <w:rsid w:val="006826A0"/>
    <w:rsid w:val="006829CB"/>
    <w:rsid w:val="00682A7A"/>
    <w:rsid w:val="00682B1F"/>
    <w:rsid w:val="006833D5"/>
    <w:rsid w:val="00683641"/>
    <w:rsid w:val="00683808"/>
    <w:rsid w:val="0068382E"/>
    <w:rsid w:val="00683FE5"/>
    <w:rsid w:val="006841BE"/>
    <w:rsid w:val="006847B6"/>
    <w:rsid w:val="00684C37"/>
    <w:rsid w:val="00684E77"/>
    <w:rsid w:val="00684FFB"/>
    <w:rsid w:val="00684FFD"/>
    <w:rsid w:val="006852BB"/>
    <w:rsid w:val="006853FB"/>
    <w:rsid w:val="006854C2"/>
    <w:rsid w:val="006856D9"/>
    <w:rsid w:val="00685D97"/>
    <w:rsid w:val="00686012"/>
    <w:rsid w:val="0068612F"/>
    <w:rsid w:val="00686ADE"/>
    <w:rsid w:val="0068757B"/>
    <w:rsid w:val="00687725"/>
    <w:rsid w:val="00687ABC"/>
    <w:rsid w:val="00687B93"/>
    <w:rsid w:val="00687BF7"/>
    <w:rsid w:val="00687E23"/>
    <w:rsid w:val="00690507"/>
    <w:rsid w:val="00690C95"/>
    <w:rsid w:val="00691160"/>
    <w:rsid w:val="006912BA"/>
    <w:rsid w:val="006914C5"/>
    <w:rsid w:val="00691ADF"/>
    <w:rsid w:val="00691DD6"/>
    <w:rsid w:val="00692309"/>
    <w:rsid w:val="00692C82"/>
    <w:rsid w:val="00692D63"/>
    <w:rsid w:val="00693D66"/>
    <w:rsid w:val="00693F99"/>
    <w:rsid w:val="00694054"/>
    <w:rsid w:val="00694351"/>
    <w:rsid w:val="0069476A"/>
    <w:rsid w:val="00694B46"/>
    <w:rsid w:val="00694E06"/>
    <w:rsid w:val="00694E30"/>
    <w:rsid w:val="00695AAA"/>
    <w:rsid w:val="0069610D"/>
    <w:rsid w:val="00696341"/>
    <w:rsid w:val="00696380"/>
    <w:rsid w:val="006964D7"/>
    <w:rsid w:val="006975DA"/>
    <w:rsid w:val="00697693"/>
    <w:rsid w:val="00697E0E"/>
    <w:rsid w:val="006A06EE"/>
    <w:rsid w:val="006A07C8"/>
    <w:rsid w:val="006A0924"/>
    <w:rsid w:val="006A0FCC"/>
    <w:rsid w:val="006A1625"/>
    <w:rsid w:val="006A1D67"/>
    <w:rsid w:val="006A1EFC"/>
    <w:rsid w:val="006A219F"/>
    <w:rsid w:val="006A2665"/>
    <w:rsid w:val="006A2686"/>
    <w:rsid w:val="006A2979"/>
    <w:rsid w:val="006A2A0F"/>
    <w:rsid w:val="006A2CC8"/>
    <w:rsid w:val="006A389E"/>
    <w:rsid w:val="006A3CD9"/>
    <w:rsid w:val="006A4001"/>
    <w:rsid w:val="006A4627"/>
    <w:rsid w:val="006A48EA"/>
    <w:rsid w:val="006A4D48"/>
    <w:rsid w:val="006A4EFE"/>
    <w:rsid w:val="006A503B"/>
    <w:rsid w:val="006A5A59"/>
    <w:rsid w:val="006A5EF9"/>
    <w:rsid w:val="006A616E"/>
    <w:rsid w:val="006A62A1"/>
    <w:rsid w:val="006A62EE"/>
    <w:rsid w:val="006A6487"/>
    <w:rsid w:val="006A665C"/>
    <w:rsid w:val="006A6A62"/>
    <w:rsid w:val="006A6E05"/>
    <w:rsid w:val="006A70A7"/>
    <w:rsid w:val="006A7772"/>
    <w:rsid w:val="006B0284"/>
    <w:rsid w:val="006B05E3"/>
    <w:rsid w:val="006B072F"/>
    <w:rsid w:val="006B08BB"/>
    <w:rsid w:val="006B0986"/>
    <w:rsid w:val="006B1311"/>
    <w:rsid w:val="006B2207"/>
    <w:rsid w:val="006B23CA"/>
    <w:rsid w:val="006B2712"/>
    <w:rsid w:val="006B2806"/>
    <w:rsid w:val="006B28AA"/>
    <w:rsid w:val="006B2F44"/>
    <w:rsid w:val="006B2FE2"/>
    <w:rsid w:val="006B31F5"/>
    <w:rsid w:val="006B3344"/>
    <w:rsid w:val="006B43FD"/>
    <w:rsid w:val="006B4841"/>
    <w:rsid w:val="006B4FFE"/>
    <w:rsid w:val="006B528D"/>
    <w:rsid w:val="006B53BC"/>
    <w:rsid w:val="006B552A"/>
    <w:rsid w:val="006B5AAB"/>
    <w:rsid w:val="006B5F96"/>
    <w:rsid w:val="006B5FFE"/>
    <w:rsid w:val="006B6059"/>
    <w:rsid w:val="006B678B"/>
    <w:rsid w:val="006B69BD"/>
    <w:rsid w:val="006B6A61"/>
    <w:rsid w:val="006B6A9F"/>
    <w:rsid w:val="006B6BFB"/>
    <w:rsid w:val="006B6D77"/>
    <w:rsid w:val="006B7244"/>
    <w:rsid w:val="006B7D0C"/>
    <w:rsid w:val="006B7D61"/>
    <w:rsid w:val="006C092D"/>
    <w:rsid w:val="006C0AE2"/>
    <w:rsid w:val="006C10AC"/>
    <w:rsid w:val="006C10F9"/>
    <w:rsid w:val="006C1114"/>
    <w:rsid w:val="006C164C"/>
    <w:rsid w:val="006C1677"/>
    <w:rsid w:val="006C1C7F"/>
    <w:rsid w:val="006C257A"/>
    <w:rsid w:val="006C2AEA"/>
    <w:rsid w:val="006C2B2E"/>
    <w:rsid w:val="006C2B97"/>
    <w:rsid w:val="006C2D2F"/>
    <w:rsid w:val="006C2EE9"/>
    <w:rsid w:val="006C2F70"/>
    <w:rsid w:val="006C30F9"/>
    <w:rsid w:val="006C33EA"/>
    <w:rsid w:val="006C36EC"/>
    <w:rsid w:val="006C3A6E"/>
    <w:rsid w:val="006C3C6D"/>
    <w:rsid w:val="006C4279"/>
    <w:rsid w:val="006C435F"/>
    <w:rsid w:val="006C45E1"/>
    <w:rsid w:val="006C46E5"/>
    <w:rsid w:val="006C47B2"/>
    <w:rsid w:val="006C47EF"/>
    <w:rsid w:val="006C4B7C"/>
    <w:rsid w:val="006C4BE2"/>
    <w:rsid w:val="006C4D33"/>
    <w:rsid w:val="006C4EE8"/>
    <w:rsid w:val="006C55A2"/>
    <w:rsid w:val="006C55D9"/>
    <w:rsid w:val="006C58F1"/>
    <w:rsid w:val="006C5A77"/>
    <w:rsid w:val="006C5F22"/>
    <w:rsid w:val="006C616A"/>
    <w:rsid w:val="006C6571"/>
    <w:rsid w:val="006C6729"/>
    <w:rsid w:val="006C6995"/>
    <w:rsid w:val="006C6B59"/>
    <w:rsid w:val="006C6CA6"/>
    <w:rsid w:val="006C6FCF"/>
    <w:rsid w:val="006C767F"/>
    <w:rsid w:val="006C78A9"/>
    <w:rsid w:val="006C78DB"/>
    <w:rsid w:val="006C7A93"/>
    <w:rsid w:val="006C7BF1"/>
    <w:rsid w:val="006C7C8A"/>
    <w:rsid w:val="006C7DF6"/>
    <w:rsid w:val="006D0291"/>
    <w:rsid w:val="006D0336"/>
    <w:rsid w:val="006D087F"/>
    <w:rsid w:val="006D09AD"/>
    <w:rsid w:val="006D0F1E"/>
    <w:rsid w:val="006D184B"/>
    <w:rsid w:val="006D1BFF"/>
    <w:rsid w:val="006D1F79"/>
    <w:rsid w:val="006D20CC"/>
    <w:rsid w:val="006D2E01"/>
    <w:rsid w:val="006D2E6F"/>
    <w:rsid w:val="006D3275"/>
    <w:rsid w:val="006D37EB"/>
    <w:rsid w:val="006D3874"/>
    <w:rsid w:val="006D3AE1"/>
    <w:rsid w:val="006D3D01"/>
    <w:rsid w:val="006D43C0"/>
    <w:rsid w:val="006D45FA"/>
    <w:rsid w:val="006D48CB"/>
    <w:rsid w:val="006D4DEF"/>
    <w:rsid w:val="006D508A"/>
    <w:rsid w:val="006D5467"/>
    <w:rsid w:val="006D556F"/>
    <w:rsid w:val="006D5E30"/>
    <w:rsid w:val="006D6067"/>
    <w:rsid w:val="006D626B"/>
    <w:rsid w:val="006D632B"/>
    <w:rsid w:val="006D688C"/>
    <w:rsid w:val="006D6B10"/>
    <w:rsid w:val="006D6C27"/>
    <w:rsid w:val="006D7107"/>
    <w:rsid w:val="006D725F"/>
    <w:rsid w:val="006D790A"/>
    <w:rsid w:val="006D7BF8"/>
    <w:rsid w:val="006E0755"/>
    <w:rsid w:val="006E0BD0"/>
    <w:rsid w:val="006E12F3"/>
    <w:rsid w:val="006E134E"/>
    <w:rsid w:val="006E13DE"/>
    <w:rsid w:val="006E148E"/>
    <w:rsid w:val="006E1C0A"/>
    <w:rsid w:val="006E1CFC"/>
    <w:rsid w:val="006E2622"/>
    <w:rsid w:val="006E27B3"/>
    <w:rsid w:val="006E2F86"/>
    <w:rsid w:val="006E330B"/>
    <w:rsid w:val="006E3A82"/>
    <w:rsid w:val="006E3D66"/>
    <w:rsid w:val="006E3E8D"/>
    <w:rsid w:val="006E4139"/>
    <w:rsid w:val="006E41A4"/>
    <w:rsid w:val="006E45B8"/>
    <w:rsid w:val="006E46F4"/>
    <w:rsid w:val="006E4E20"/>
    <w:rsid w:val="006E4F74"/>
    <w:rsid w:val="006E6285"/>
    <w:rsid w:val="006E6921"/>
    <w:rsid w:val="006E6B8F"/>
    <w:rsid w:val="006E6D0E"/>
    <w:rsid w:val="006E74AC"/>
    <w:rsid w:val="006E756D"/>
    <w:rsid w:val="006E77E0"/>
    <w:rsid w:val="006E795D"/>
    <w:rsid w:val="006E7AAF"/>
    <w:rsid w:val="006E7C08"/>
    <w:rsid w:val="006F008C"/>
    <w:rsid w:val="006F03E5"/>
    <w:rsid w:val="006F080F"/>
    <w:rsid w:val="006F088F"/>
    <w:rsid w:val="006F0A0E"/>
    <w:rsid w:val="006F1631"/>
    <w:rsid w:val="006F18A0"/>
    <w:rsid w:val="006F1D0A"/>
    <w:rsid w:val="006F1ED2"/>
    <w:rsid w:val="006F20BF"/>
    <w:rsid w:val="006F2180"/>
    <w:rsid w:val="006F26DE"/>
    <w:rsid w:val="006F280E"/>
    <w:rsid w:val="006F2AC4"/>
    <w:rsid w:val="006F320A"/>
    <w:rsid w:val="006F3662"/>
    <w:rsid w:val="006F37FD"/>
    <w:rsid w:val="006F3DB5"/>
    <w:rsid w:val="006F40B2"/>
    <w:rsid w:val="006F44F3"/>
    <w:rsid w:val="006F4728"/>
    <w:rsid w:val="006F474B"/>
    <w:rsid w:val="006F4B80"/>
    <w:rsid w:val="006F4E4E"/>
    <w:rsid w:val="006F5FE1"/>
    <w:rsid w:val="006F63A8"/>
    <w:rsid w:val="006F682F"/>
    <w:rsid w:val="006F6EE4"/>
    <w:rsid w:val="006F7C95"/>
    <w:rsid w:val="006F7E8B"/>
    <w:rsid w:val="00700280"/>
    <w:rsid w:val="007008A6"/>
    <w:rsid w:val="00700C0E"/>
    <w:rsid w:val="00701B4E"/>
    <w:rsid w:val="00701D03"/>
    <w:rsid w:val="00701F4E"/>
    <w:rsid w:val="007020CB"/>
    <w:rsid w:val="00702211"/>
    <w:rsid w:val="007022CB"/>
    <w:rsid w:val="007023BA"/>
    <w:rsid w:val="007024AC"/>
    <w:rsid w:val="0070254F"/>
    <w:rsid w:val="00702577"/>
    <w:rsid w:val="00702DFE"/>
    <w:rsid w:val="00702FF7"/>
    <w:rsid w:val="00703014"/>
    <w:rsid w:val="007033FA"/>
    <w:rsid w:val="0070360B"/>
    <w:rsid w:val="0070367F"/>
    <w:rsid w:val="00703722"/>
    <w:rsid w:val="007037E5"/>
    <w:rsid w:val="007038D5"/>
    <w:rsid w:val="00703BF9"/>
    <w:rsid w:val="00703F9A"/>
    <w:rsid w:val="0070410A"/>
    <w:rsid w:val="00704B41"/>
    <w:rsid w:val="00705360"/>
    <w:rsid w:val="00705519"/>
    <w:rsid w:val="007055D5"/>
    <w:rsid w:val="0070568F"/>
    <w:rsid w:val="00705A90"/>
    <w:rsid w:val="00705C79"/>
    <w:rsid w:val="007062EC"/>
    <w:rsid w:val="0070635D"/>
    <w:rsid w:val="00706641"/>
    <w:rsid w:val="007066C0"/>
    <w:rsid w:val="00706738"/>
    <w:rsid w:val="00706772"/>
    <w:rsid w:val="00706A98"/>
    <w:rsid w:val="00706BDB"/>
    <w:rsid w:val="00706D38"/>
    <w:rsid w:val="00707173"/>
    <w:rsid w:val="007078C8"/>
    <w:rsid w:val="00707B17"/>
    <w:rsid w:val="00707B29"/>
    <w:rsid w:val="00707F14"/>
    <w:rsid w:val="00707FDD"/>
    <w:rsid w:val="00710046"/>
    <w:rsid w:val="007107C1"/>
    <w:rsid w:val="00711896"/>
    <w:rsid w:val="007119C0"/>
    <w:rsid w:val="00711D3E"/>
    <w:rsid w:val="00711D81"/>
    <w:rsid w:val="00711E9D"/>
    <w:rsid w:val="00711F7D"/>
    <w:rsid w:val="00712427"/>
    <w:rsid w:val="007124AE"/>
    <w:rsid w:val="00712CB6"/>
    <w:rsid w:val="00712CC7"/>
    <w:rsid w:val="00712F6E"/>
    <w:rsid w:val="0071301D"/>
    <w:rsid w:val="0071312E"/>
    <w:rsid w:val="00713400"/>
    <w:rsid w:val="0071360E"/>
    <w:rsid w:val="0071372E"/>
    <w:rsid w:val="00713B23"/>
    <w:rsid w:val="00713B84"/>
    <w:rsid w:val="00713CC6"/>
    <w:rsid w:val="00713FF3"/>
    <w:rsid w:val="00714174"/>
    <w:rsid w:val="007142E1"/>
    <w:rsid w:val="007146C3"/>
    <w:rsid w:val="00714A90"/>
    <w:rsid w:val="007151CE"/>
    <w:rsid w:val="007154C1"/>
    <w:rsid w:val="007154D7"/>
    <w:rsid w:val="00715979"/>
    <w:rsid w:val="0071615C"/>
    <w:rsid w:val="00716315"/>
    <w:rsid w:val="007163FB"/>
    <w:rsid w:val="00716588"/>
    <w:rsid w:val="00716DBE"/>
    <w:rsid w:val="00716E19"/>
    <w:rsid w:val="00717365"/>
    <w:rsid w:val="007173C2"/>
    <w:rsid w:val="007174F0"/>
    <w:rsid w:val="007176C8"/>
    <w:rsid w:val="00717745"/>
    <w:rsid w:val="00717AB0"/>
    <w:rsid w:val="00717CDE"/>
    <w:rsid w:val="007201B6"/>
    <w:rsid w:val="0072072D"/>
    <w:rsid w:val="007209E4"/>
    <w:rsid w:val="00720EFF"/>
    <w:rsid w:val="00721413"/>
    <w:rsid w:val="00721541"/>
    <w:rsid w:val="0072157B"/>
    <w:rsid w:val="00721800"/>
    <w:rsid w:val="00721FD0"/>
    <w:rsid w:val="007220E6"/>
    <w:rsid w:val="007227F1"/>
    <w:rsid w:val="00722D21"/>
    <w:rsid w:val="00722E1F"/>
    <w:rsid w:val="007230E5"/>
    <w:rsid w:val="00723290"/>
    <w:rsid w:val="007234C2"/>
    <w:rsid w:val="007238CD"/>
    <w:rsid w:val="00723A93"/>
    <w:rsid w:val="00723DF6"/>
    <w:rsid w:val="0072413D"/>
    <w:rsid w:val="007241EB"/>
    <w:rsid w:val="00724911"/>
    <w:rsid w:val="007249A7"/>
    <w:rsid w:val="00724F11"/>
    <w:rsid w:val="00725284"/>
    <w:rsid w:val="007255C7"/>
    <w:rsid w:val="0072572D"/>
    <w:rsid w:val="007257AD"/>
    <w:rsid w:val="007263B1"/>
    <w:rsid w:val="007267DC"/>
    <w:rsid w:val="007269DD"/>
    <w:rsid w:val="00726C9A"/>
    <w:rsid w:val="00726D8F"/>
    <w:rsid w:val="00726D94"/>
    <w:rsid w:val="007271E5"/>
    <w:rsid w:val="007273AE"/>
    <w:rsid w:val="0072760A"/>
    <w:rsid w:val="00727A3D"/>
    <w:rsid w:val="007300CE"/>
    <w:rsid w:val="007301A8"/>
    <w:rsid w:val="0073040E"/>
    <w:rsid w:val="007305F1"/>
    <w:rsid w:val="007310D6"/>
    <w:rsid w:val="0073199F"/>
    <w:rsid w:val="00731C3C"/>
    <w:rsid w:val="00731D67"/>
    <w:rsid w:val="00731FEF"/>
    <w:rsid w:val="0073208D"/>
    <w:rsid w:val="007323B1"/>
    <w:rsid w:val="00732B4A"/>
    <w:rsid w:val="00733743"/>
    <w:rsid w:val="0073395C"/>
    <w:rsid w:val="0073408C"/>
    <w:rsid w:val="0073426A"/>
    <w:rsid w:val="007343C8"/>
    <w:rsid w:val="00734905"/>
    <w:rsid w:val="00734C90"/>
    <w:rsid w:val="00734E71"/>
    <w:rsid w:val="00734EF0"/>
    <w:rsid w:val="007350A6"/>
    <w:rsid w:val="0073550B"/>
    <w:rsid w:val="0073602E"/>
    <w:rsid w:val="0073657B"/>
    <w:rsid w:val="00736C02"/>
    <w:rsid w:val="00736CB7"/>
    <w:rsid w:val="00736D8C"/>
    <w:rsid w:val="00737070"/>
    <w:rsid w:val="0073710E"/>
    <w:rsid w:val="0073767E"/>
    <w:rsid w:val="007377FF"/>
    <w:rsid w:val="00737B21"/>
    <w:rsid w:val="00737CFA"/>
    <w:rsid w:val="0074003D"/>
    <w:rsid w:val="007402AA"/>
    <w:rsid w:val="0074076F"/>
    <w:rsid w:val="0074089F"/>
    <w:rsid w:val="00740A60"/>
    <w:rsid w:val="00741239"/>
    <w:rsid w:val="00741581"/>
    <w:rsid w:val="0074187B"/>
    <w:rsid w:val="00741EBF"/>
    <w:rsid w:val="00741F02"/>
    <w:rsid w:val="007421DD"/>
    <w:rsid w:val="0074254E"/>
    <w:rsid w:val="00742586"/>
    <w:rsid w:val="0074302C"/>
    <w:rsid w:val="007433EC"/>
    <w:rsid w:val="0074399F"/>
    <w:rsid w:val="00743B6A"/>
    <w:rsid w:val="00743FED"/>
    <w:rsid w:val="00744442"/>
    <w:rsid w:val="00744448"/>
    <w:rsid w:val="007448B7"/>
    <w:rsid w:val="00744968"/>
    <w:rsid w:val="00744A41"/>
    <w:rsid w:val="00744B69"/>
    <w:rsid w:val="00744DD8"/>
    <w:rsid w:val="00744F49"/>
    <w:rsid w:val="00745490"/>
    <w:rsid w:val="00745EB7"/>
    <w:rsid w:val="00746624"/>
    <w:rsid w:val="007467DF"/>
    <w:rsid w:val="00746857"/>
    <w:rsid w:val="00746A54"/>
    <w:rsid w:val="00746CA7"/>
    <w:rsid w:val="007473B8"/>
    <w:rsid w:val="0074770A"/>
    <w:rsid w:val="00747A21"/>
    <w:rsid w:val="00747AF4"/>
    <w:rsid w:val="00747E44"/>
    <w:rsid w:val="00750445"/>
    <w:rsid w:val="00750708"/>
    <w:rsid w:val="0075093E"/>
    <w:rsid w:val="0075099E"/>
    <w:rsid w:val="00751133"/>
    <w:rsid w:val="00751622"/>
    <w:rsid w:val="007519B4"/>
    <w:rsid w:val="00751C7C"/>
    <w:rsid w:val="007520B0"/>
    <w:rsid w:val="00752CEC"/>
    <w:rsid w:val="00753090"/>
    <w:rsid w:val="00753473"/>
    <w:rsid w:val="007534ED"/>
    <w:rsid w:val="007537C1"/>
    <w:rsid w:val="00753D5A"/>
    <w:rsid w:val="00753DB1"/>
    <w:rsid w:val="00754049"/>
    <w:rsid w:val="00754158"/>
    <w:rsid w:val="007541B4"/>
    <w:rsid w:val="0075435C"/>
    <w:rsid w:val="00754AFE"/>
    <w:rsid w:val="00755062"/>
    <w:rsid w:val="007550ED"/>
    <w:rsid w:val="00755128"/>
    <w:rsid w:val="007565D4"/>
    <w:rsid w:val="007565FA"/>
    <w:rsid w:val="00756615"/>
    <w:rsid w:val="00756A5E"/>
    <w:rsid w:val="00756B69"/>
    <w:rsid w:val="00757083"/>
    <w:rsid w:val="00757090"/>
    <w:rsid w:val="0075745A"/>
    <w:rsid w:val="00757630"/>
    <w:rsid w:val="00757761"/>
    <w:rsid w:val="0076074E"/>
    <w:rsid w:val="007608B3"/>
    <w:rsid w:val="007610FA"/>
    <w:rsid w:val="007612AF"/>
    <w:rsid w:val="0076145B"/>
    <w:rsid w:val="007615A3"/>
    <w:rsid w:val="007615BF"/>
    <w:rsid w:val="00761C81"/>
    <w:rsid w:val="00761F71"/>
    <w:rsid w:val="0076210B"/>
    <w:rsid w:val="0076281C"/>
    <w:rsid w:val="00762E7D"/>
    <w:rsid w:val="00763746"/>
    <w:rsid w:val="007637AA"/>
    <w:rsid w:val="00763816"/>
    <w:rsid w:val="0076398B"/>
    <w:rsid w:val="00763C06"/>
    <w:rsid w:val="00763DCC"/>
    <w:rsid w:val="007641D8"/>
    <w:rsid w:val="007644FD"/>
    <w:rsid w:val="00764DBE"/>
    <w:rsid w:val="00764EFC"/>
    <w:rsid w:val="00765302"/>
    <w:rsid w:val="00765A17"/>
    <w:rsid w:val="00765ADD"/>
    <w:rsid w:val="0076603F"/>
    <w:rsid w:val="00767A1A"/>
    <w:rsid w:val="00767A83"/>
    <w:rsid w:val="00767C01"/>
    <w:rsid w:val="00767F3A"/>
    <w:rsid w:val="007714FC"/>
    <w:rsid w:val="00771A06"/>
    <w:rsid w:val="00771C06"/>
    <w:rsid w:val="007720EB"/>
    <w:rsid w:val="00772198"/>
    <w:rsid w:val="007723E4"/>
    <w:rsid w:val="0077264C"/>
    <w:rsid w:val="00773281"/>
    <w:rsid w:val="00774363"/>
    <w:rsid w:val="007745D6"/>
    <w:rsid w:val="00774ABB"/>
    <w:rsid w:val="00774E2C"/>
    <w:rsid w:val="00774EDC"/>
    <w:rsid w:val="00774F23"/>
    <w:rsid w:val="00775B53"/>
    <w:rsid w:val="00775DDD"/>
    <w:rsid w:val="007760B3"/>
    <w:rsid w:val="00776B3A"/>
    <w:rsid w:val="007772E0"/>
    <w:rsid w:val="007773D3"/>
    <w:rsid w:val="00777677"/>
    <w:rsid w:val="0077790D"/>
    <w:rsid w:val="00777CB3"/>
    <w:rsid w:val="00777F93"/>
    <w:rsid w:val="007809FE"/>
    <w:rsid w:val="00780A3D"/>
    <w:rsid w:val="00780A57"/>
    <w:rsid w:val="00780C30"/>
    <w:rsid w:val="00781309"/>
    <w:rsid w:val="00781472"/>
    <w:rsid w:val="007815C5"/>
    <w:rsid w:val="00781AAB"/>
    <w:rsid w:val="00781ACC"/>
    <w:rsid w:val="00781F59"/>
    <w:rsid w:val="0078224C"/>
    <w:rsid w:val="00782300"/>
    <w:rsid w:val="00782495"/>
    <w:rsid w:val="00782828"/>
    <w:rsid w:val="00782D23"/>
    <w:rsid w:val="007833DA"/>
    <w:rsid w:val="0078354E"/>
    <w:rsid w:val="00783BDD"/>
    <w:rsid w:val="0078419F"/>
    <w:rsid w:val="00784653"/>
    <w:rsid w:val="007853F3"/>
    <w:rsid w:val="0078570F"/>
    <w:rsid w:val="007858A6"/>
    <w:rsid w:val="00785B2B"/>
    <w:rsid w:val="00785DCA"/>
    <w:rsid w:val="007860A3"/>
    <w:rsid w:val="00786102"/>
    <w:rsid w:val="00786968"/>
    <w:rsid w:val="007869D8"/>
    <w:rsid w:val="00787236"/>
    <w:rsid w:val="00787287"/>
    <w:rsid w:val="007874A8"/>
    <w:rsid w:val="007874E1"/>
    <w:rsid w:val="00787C0E"/>
    <w:rsid w:val="00787D81"/>
    <w:rsid w:val="0079023C"/>
    <w:rsid w:val="00790501"/>
    <w:rsid w:val="00790760"/>
    <w:rsid w:val="00790863"/>
    <w:rsid w:val="00790A2F"/>
    <w:rsid w:val="007914E3"/>
    <w:rsid w:val="007917E3"/>
    <w:rsid w:val="00791999"/>
    <w:rsid w:val="00791A05"/>
    <w:rsid w:val="00791D6D"/>
    <w:rsid w:val="00791FF2"/>
    <w:rsid w:val="007921F2"/>
    <w:rsid w:val="00792616"/>
    <w:rsid w:val="00792620"/>
    <w:rsid w:val="007929BD"/>
    <w:rsid w:val="00792D21"/>
    <w:rsid w:val="0079323F"/>
    <w:rsid w:val="007939E4"/>
    <w:rsid w:val="007939FC"/>
    <w:rsid w:val="00793D98"/>
    <w:rsid w:val="007946BE"/>
    <w:rsid w:val="00794C6B"/>
    <w:rsid w:val="00794CF5"/>
    <w:rsid w:val="00795056"/>
    <w:rsid w:val="00795162"/>
    <w:rsid w:val="00795292"/>
    <w:rsid w:val="007952DE"/>
    <w:rsid w:val="0079547A"/>
    <w:rsid w:val="007955BA"/>
    <w:rsid w:val="00795774"/>
    <w:rsid w:val="00795929"/>
    <w:rsid w:val="00795B1D"/>
    <w:rsid w:val="00795CE5"/>
    <w:rsid w:val="00795ED4"/>
    <w:rsid w:val="00795EF5"/>
    <w:rsid w:val="00796825"/>
    <w:rsid w:val="00796989"/>
    <w:rsid w:val="00796AA6"/>
    <w:rsid w:val="0079724E"/>
    <w:rsid w:val="00797C10"/>
    <w:rsid w:val="00797CDB"/>
    <w:rsid w:val="007A0380"/>
    <w:rsid w:val="007A04F9"/>
    <w:rsid w:val="007A0770"/>
    <w:rsid w:val="007A084A"/>
    <w:rsid w:val="007A1956"/>
    <w:rsid w:val="007A1B34"/>
    <w:rsid w:val="007A1BC8"/>
    <w:rsid w:val="007A22E3"/>
    <w:rsid w:val="007A25B7"/>
    <w:rsid w:val="007A28CF"/>
    <w:rsid w:val="007A2BCD"/>
    <w:rsid w:val="007A39F3"/>
    <w:rsid w:val="007A3AF1"/>
    <w:rsid w:val="007A4009"/>
    <w:rsid w:val="007A42B2"/>
    <w:rsid w:val="007A4430"/>
    <w:rsid w:val="007A4988"/>
    <w:rsid w:val="007A4B2A"/>
    <w:rsid w:val="007A4B34"/>
    <w:rsid w:val="007A4CDC"/>
    <w:rsid w:val="007A4E42"/>
    <w:rsid w:val="007A4E95"/>
    <w:rsid w:val="007A5956"/>
    <w:rsid w:val="007A5999"/>
    <w:rsid w:val="007A5B06"/>
    <w:rsid w:val="007A5C03"/>
    <w:rsid w:val="007A5EB0"/>
    <w:rsid w:val="007A5EDA"/>
    <w:rsid w:val="007A6B69"/>
    <w:rsid w:val="007A6BB7"/>
    <w:rsid w:val="007A6FF1"/>
    <w:rsid w:val="007A7799"/>
    <w:rsid w:val="007A7855"/>
    <w:rsid w:val="007A7D62"/>
    <w:rsid w:val="007A7FB5"/>
    <w:rsid w:val="007B0ACE"/>
    <w:rsid w:val="007B1171"/>
    <w:rsid w:val="007B128F"/>
    <w:rsid w:val="007B1618"/>
    <w:rsid w:val="007B1787"/>
    <w:rsid w:val="007B18AE"/>
    <w:rsid w:val="007B19FA"/>
    <w:rsid w:val="007B1D12"/>
    <w:rsid w:val="007B1DBF"/>
    <w:rsid w:val="007B2263"/>
    <w:rsid w:val="007B232F"/>
    <w:rsid w:val="007B2369"/>
    <w:rsid w:val="007B2451"/>
    <w:rsid w:val="007B24DD"/>
    <w:rsid w:val="007B2605"/>
    <w:rsid w:val="007B2824"/>
    <w:rsid w:val="007B2937"/>
    <w:rsid w:val="007B29DC"/>
    <w:rsid w:val="007B2D7F"/>
    <w:rsid w:val="007B2F7F"/>
    <w:rsid w:val="007B3327"/>
    <w:rsid w:val="007B3F28"/>
    <w:rsid w:val="007B402C"/>
    <w:rsid w:val="007B4783"/>
    <w:rsid w:val="007B5234"/>
    <w:rsid w:val="007B53A6"/>
    <w:rsid w:val="007B58D2"/>
    <w:rsid w:val="007B5A2B"/>
    <w:rsid w:val="007B5A37"/>
    <w:rsid w:val="007B5BC5"/>
    <w:rsid w:val="007B60A0"/>
    <w:rsid w:val="007B60F7"/>
    <w:rsid w:val="007B63D0"/>
    <w:rsid w:val="007B6F85"/>
    <w:rsid w:val="007B7988"/>
    <w:rsid w:val="007C05DF"/>
    <w:rsid w:val="007C0D26"/>
    <w:rsid w:val="007C101E"/>
    <w:rsid w:val="007C13A2"/>
    <w:rsid w:val="007C1630"/>
    <w:rsid w:val="007C1B39"/>
    <w:rsid w:val="007C226D"/>
    <w:rsid w:val="007C232E"/>
    <w:rsid w:val="007C25CD"/>
    <w:rsid w:val="007C2C5B"/>
    <w:rsid w:val="007C2CCC"/>
    <w:rsid w:val="007C2DFF"/>
    <w:rsid w:val="007C3182"/>
    <w:rsid w:val="007C335C"/>
    <w:rsid w:val="007C3C2F"/>
    <w:rsid w:val="007C403C"/>
    <w:rsid w:val="007C4124"/>
    <w:rsid w:val="007C6CDA"/>
    <w:rsid w:val="007C71F8"/>
    <w:rsid w:val="007C72C1"/>
    <w:rsid w:val="007C7669"/>
    <w:rsid w:val="007D00AF"/>
    <w:rsid w:val="007D038C"/>
    <w:rsid w:val="007D053B"/>
    <w:rsid w:val="007D0952"/>
    <w:rsid w:val="007D0BC3"/>
    <w:rsid w:val="007D0DD4"/>
    <w:rsid w:val="007D0EE2"/>
    <w:rsid w:val="007D1BCB"/>
    <w:rsid w:val="007D2A44"/>
    <w:rsid w:val="007D3328"/>
    <w:rsid w:val="007D3433"/>
    <w:rsid w:val="007D3A78"/>
    <w:rsid w:val="007D49C9"/>
    <w:rsid w:val="007D4CEE"/>
    <w:rsid w:val="007D514B"/>
    <w:rsid w:val="007D57AB"/>
    <w:rsid w:val="007D590B"/>
    <w:rsid w:val="007D5B81"/>
    <w:rsid w:val="007D6098"/>
    <w:rsid w:val="007D65EB"/>
    <w:rsid w:val="007D6967"/>
    <w:rsid w:val="007D69AD"/>
    <w:rsid w:val="007D6C9B"/>
    <w:rsid w:val="007D6E2F"/>
    <w:rsid w:val="007D73A2"/>
    <w:rsid w:val="007D7E34"/>
    <w:rsid w:val="007E06D1"/>
    <w:rsid w:val="007E0BF5"/>
    <w:rsid w:val="007E10F6"/>
    <w:rsid w:val="007E11B7"/>
    <w:rsid w:val="007E1320"/>
    <w:rsid w:val="007E1EC6"/>
    <w:rsid w:val="007E217F"/>
    <w:rsid w:val="007E22F8"/>
    <w:rsid w:val="007E26E8"/>
    <w:rsid w:val="007E2B77"/>
    <w:rsid w:val="007E33BA"/>
    <w:rsid w:val="007E38C2"/>
    <w:rsid w:val="007E40B7"/>
    <w:rsid w:val="007E43A4"/>
    <w:rsid w:val="007E4A6B"/>
    <w:rsid w:val="007E4E7B"/>
    <w:rsid w:val="007E5335"/>
    <w:rsid w:val="007E5B7F"/>
    <w:rsid w:val="007E5BE8"/>
    <w:rsid w:val="007E5DDD"/>
    <w:rsid w:val="007E6003"/>
    <w:rsid w:val="007E6416"/>
    <w:rsid w:val="007E6514"/>
    <w:rsid w:val="007E66ED"/>
    <w:rsid w:val="007E769A"/>
    <w:rsid w:val="007E794C"/>
    <w:rsid w:val="007E7951"/>
    <w:rsid w:val="007E7B65"/>
    <w:rsid w:val="007E7F71"/>
    <w:rsid w:val="007F059A"/>
    <w:rsid w:val="007F085F"/>
    <w:rsid w:val="007F0B33"/>
    <w:rsid w:val="007F0F05"/>
    <w:rsid w:val="007F1215"/>
    <w:rsid w:val="007F1277"/>
    <w:rsid w:val="007F13D4"/>
    <w:rsid w:val="007F1782"/>
    <w:rsid w:val="007F1AE1"/>
    <w:rsid w:val="007F1C1E"/>
    <w:rsid w:val="007F1DB5"/>
    <w:rsid w:val="007F1E29"/>
    <w:rsid w:val="007F1F39"/>
    <w:rsid w:val="007F1FA8"/>
    <w:rsid w:val="007F20DD"/>
    <w:rsid w:val="007F2637"/>
    <w:rsid w:val="007F2714"/>
    <w:rsid w:val="007F2D99"/>
    <w:rsid w:val="007F3337"/>
    <w:rsid w:val="007F3434"/>
    <w:rsid w:val="007F3513"/>
    <w:rsid w:val="007F3640"/>
    <w:rsid w:val="007F3D89"/>
    <w:rsid w:val="007F3FCA"/>
    <w:rsid w:val="007F4228"/>
    <w:rsid w:val="007F44DA"/>
    <w:rsid w:val="007F45BD"/>
    <w:rsid w:val="007F4C69"/>
    <w:rsid w:val="007F50D9"/>
    <w:rsid w:val="007F5368"/>
    <w:rsid w:val="007F66F9"/>
    <w:rsid w:val="007F6A22"/>
    <w:rsid w:val="007F6AB0"/>
    <w:rsid w:val="007F6C2A"/>
    <w:rsid w:val="007F6DD4"/>
    <w:rsid w:val="007F6DFB"/>
    <w:rsid w:val="007F790D"/>
    <w:rsid w:val="007F7A37"/>
    <w:rsid w:val="0080018D"/>
    <w:rsid w:val="0080029B"/>
    <w:rsid w:val="00800BB9"/>
    <w:rsid w:val="00801112"/>
    <w:rsid w:val="008011AF"/>
    <w:rsid w:val="008015EA"/>
    <w:rsid w:val="008019CC"/>
    <w:rsid w:val="00801A6E"/>
    <w:rsid w:val="00802024"/>
    <w:rsid w:val="008020D0"/>
    <w:rsid w:val="00802F09"/>
    <w:rsid w:val="008031FD"/>
    <w:rsid w:val="0080365A"/>
    <w:rsid w:val="00803D9E"/>
    <w:rsid w:val="00803E37"/>
    <w:rsid w:val="00803FE7"/>
    <w:rsid w:val="00804061"/>
    <w:rsid w:val="008041BA"/>
    <w:rsid w:val="008041D6"/>
    <w:rsid w:val="0080434D"/>
    <w:rsid w:val="008044D0"/>
    <w:rsid w:val="008047DE"/>
    <w:rsid w:val="00804979"/>
    <w:rsid w:val="0080522E"/>
    <w:rsid w:val="008054C3"/>
    <w:rsid w:val="008055C2"/>
    <w:rsid w:val="008057A5"/>
    <w:rsid w:val="00805836"/>
    <w:rsid w:val="00805953"/>
    <w:rsid w:val="00805B8D"/>
    <w:rsid w:val="00805BCC"/>
    <w:rsid w:val="00805BEF"/>
    <w:rsid w:val="0080672C"/>
    <w:rsid w:val="00806792"/>
    <w:rsid w:val="00806C0D"/>
    <w:rsid w:val="00806CF7"/>
    <w:rsid w:val="008072A4"/>
    <w:rsid w:val="00807408"/>
    <w:rsid w:val="008076B5"/>
    <w:rsid w:val="00807834"/>
    <w:rsid w:val="00807E54"/>
    <w:rsid w:val="008104F1"/>
    <w:rsid w:val="00810778"/>
    <w:rsid w:val="00810A16"/>
    <w:rsid w:val="00810B2B"/>
    <w:rsid w:val="00810C77"/>
    <w:rsid w:val="00810E1C"/>
    <w:rsid w:val="008117F4"/>
    <w:rsid w:val="008119D9"/>
    <w:rsid w:val="00811BE9"/>
    <w:rsid w:val="00811C10"/>
    <w:rsid w:val="00811F3C"/>
    <w:rsid w:val="00812036"/>
    <w:rsid w:val="008123E4"/>
    <w:rsid w:val="00812BEE"/>
    <w:rsid w:val="00812BFE"/>
    <w:rsid w:val="00812D47"/>
    <w:rsid w:val="00812E80"/>
    <w:rsid w:val="00812ED0"/>
    <w:rsid w:val="00813F02"/>
    <w:rsid w:val="00814756"/>
    <w:rsid w:val="0081508B"/>
    <w:rsid w:val="0081522B"/>
    <w:rsid w:val="008154FE"/>
    <w:rsid w:val="00815DF9"/>
    <w:rsid w:val="00815E00"/>
    <w:rsid w:val="00815E1E"/>
    <w:rsid w:val="00816096"/>
    <w:rsid w:val="008160A3"/>
    <w:rsid w:val="008161E7"/>
    <w:rsid w:val="00816290"/>
    <w:rsid w:val="00816409"/>
    <w:rsid w:val="008170EC"/>
    <w:rsid w:val="00817430"/>
    <w:rsid w:val="00817ABF"/>
    <w:rsid w:val="00817DE2"/>
    <w:rsid w:val="00817E03"/>
    <w:rsid w:val="00820136"/>
    <w:rsid w:val="00820717"/>
    <w:rsid w:val="00820770"/>
    <w:rsid w:val="00820793"/>
    <w:rsid w:val="0082110A"/>
    <w:rsid w:val="00821812"/>
    <w:rsid w:val="00821BA1"/>
    <w:rsid w:val="00821BED"/>
    <w:rsid w:val="008225E2"/>
    <w:rsid w:val="00822907"/>
    <w:rsid w:val="00822BEF"/>
    <w:rsid w:val="00822E77"/>
    <w:rsid w:val="0082380F"/>
    <w:rsid w:val="00823A23"/>
    <w:rsid w:val="00824091"/>
    <w:rsid w:val="0082447F"/>
    <w:rsid w:val="00824625"/>
    <w:rsid w:val="00824CD9"/>
    <w:rsid w:val="00825164"/>
    <w:rsid w:val="00825BE8"/>
    <w:rsid w:val="00826028"/>
    <w:rsid w:val="00826587"/>
    <w:rsid w:val="008267B9"/>
    <w:rsid w:val="00826896"/>
    <w:rsid w:val="00826CD3"/>
    <w:rsid w:val="008271E3"/>
    <w:rsid w:val="00827245"/>
    <w:rsid w:val="0082724F"/>
    <w:rsid w:val="00827281"/>
    <w:rsid w:val="00827628"/>
    <w:rsid w:val="00827A88"/>
    <w:rsid w:val="00827C1D"/>
    <w:rsid w:val="0083009B"/>
    <w:rsid w:val="008300A7"/>
    <w:rsid w:val="0083074B"/>
    <w:rsid w:val="00830B21"/>
    <w:rsid w:val="00831015"/>
    <w:rsid w:val="0083102B"/>
    <w:rsid w:val="008313D2"/>
    <w:rsid w:val="00831C49"/>
    <w:rsid w:val="0083246D"/>
    <w:rsid w:val="00832760"/>
    <w:rsid w:val="00832915"/>
    <w:rsid w:val="00832D30"/>
    <w:rsid w:val="008332BB"/>
    <w:rsid w:val="00833AAD"/>
    <w:rsid w:val="00833B2B"/>
    <w:rsid w:val="0083431F"/>
    <w:rsid w:val="00834B82"/>
    <w:rsid w:val="00835BF4"/>
    <w:rsid w:val="0083616F"/>
    <w:rsid w:val="008364CE"/>
    <w:rsid w:val="00836974"/>
    <w:rsid w:val="00836B86"/>
    <w:rsid w:val="00836EE5"/>
    <w:rsid w:val="008370A3"/>
    <w:rsid w:val="008373D4"/>
    <w:rsid w:val="008375A6"/>
    <w:rsid w:val="008400C7"/>
    <w:rsid w:val="0084052F"/>
    <w:rsid w:val="00840A5D"/>
    <w:rsid w:val="00840B58"/>
    <w:rsid w:val="00840F6D"/>
    <w:rsid w:val="008410A9"/>
    <w:rsid w:val="00841157"/>
    <w:rsid w:val="0084116F"/>
    <w:rsid w:val="008414D9"/>
    <w:rsid w:val="00841E55"/>
    <w:rsid w:val="0084207A"/>
    <w:rsid w:val="00842426"/>
    <w:rsid w:val="00842598"/>
    <w:rsid w:val="008425D2"/>
    <w:rsid w:val="00842DF0"/>
    <w:rsid w:val="00842EF9"/>
    <w:rsid w:val="00842F2B"/>
    <w:rsid w:val="00843112"/>
    <w:rsid w:val="00843B2D"/>
    <w:rsid w:val="00843B50"/>
    <w:rsid w:val="00844102"/>
    <w:rsid w:val="0084411B"/>
    <w:rsid w:val="00844165"/>
    <w:rsid w:val="0084420A"/>
    <w:rsid w:val="008447AC"/>
    <w:rsid w:val="008453DC"/>
    <w:rsid w:val="008455C4"/>
    <w:rsid w:val="00845C91"/>
    <w:rsid w:val="00845CAE"/>
    <w:rsid w:val="008460C9"/>
    <w:rsid w:val="008462F3"/>
    <w:rsid w:val="00846570"/>
    <w:rsid w:val="008466E9"/>
    <w:rsid w:val="00846D18"/>
    <w:rsid w:val="00847070"/>
    <w:rsid w:val="008472DA"/>
    <w:rsid w:val="0084756A"/>
    <w:rsid w:val="00847CAD"/>
    <w:rsid w:val="00847F2C"/>
    <w:rsid w:val="008501E5"/>
    <w:rsid w:val="008506D8"/>
    <w:rsid w:val="0085098E"/>
    <w:rsid w:val="00850B09"/>
    <w:rsid w:val="00850CAE"/>
    <w:rsid w:val="00850E8F"/>
    <w:rsid w:val="0085117F"/>
    <w:rsid w:val="008515BA"/>
    <w:rsid w:val="008516A3"/>
    <w:rsid w:val="0085196D"/>
    <w:rsid w:val="00851C14"/>
    <w:rsid w:val="00852180"/>
    <w:rsid w:val="00852BE1"/>
    <w:rsid w:val="00852F7C"/>
    <w:rsid w:val="00853545"/>
    <w:rsid w:val="00853BE3"/>
    <w:rsid w:val="00853E4D"/>
    <w:rsid w:val="0085402D"/>
    <w:rsid w:val="0085405E"/>
    <w:rsid w:val="008541C8"/>
    <w:rsid w:val="00854218"/>
    <w:rsid w:val="00854629"/>
    <w:rsid w:val="008549A4"/>
    <w:rsid w:val="00854F8B"/>
    <w:rsid w:val="0085512C"/>
    <w:rsid w:val="00855AB6"/>
    <w:rsid w:val="00855E0E"/>
    <w:rsid w:val="00855EA7"/>
    <w:rsid w:val="00856315"/>
    <w:rsid w:val="00856A22"/>
    <w:rsid w:val="00856B6F"/>
    <w:rsid w:val="00856BF2"/>
    <w:rsid w:val="0085788B"/>
    <w:rsid w:val="008579B5"/>
    <w:rsid w:val="00857BCC"/>
    <w:rsid w:val="00857FC2"/>
    <w:rsid w:val="008604AD"/>
    <w:rsid w:val="008606FD"/>
    <w:rsid w:val="00860728"/>
    <w:rsid w:val="008607AA"/>
    <w:rsid w:val="00860E41"/>
    <w:rsid w:val="0086102F"/>
    <w:rsid w:val="00861854"/>
    <w:rsid w:val="00861920"/>
    <w:rsid w:val="00861A7C"/>
    <w:rsid w:val="00861CB2"/>
    <w:rsid w:val="00862007"/>
    <w:rsid w:val="00862370"/>
    <w:rsid w:val="008625B8"/>
    <w:rsid w:val="00862A56"/>
    <w:rsid w:val="00862DE9"/>
    <w:rsid w:val="00862E76"/>
    <w:rsid w:val="00862FBA"/>
    <w:rsid w:val="008635AD"/>
    <w:rsid w:val="008635C2"/>
    <w:rsid w:val="008639B6"/>
    <w:rsid w:val="00863BE9"/>
    <w:rsid w:val="00863F87"/>
    <w:rsid w:val="0086445D"/>
    <w:rsid w:val="00864535"/>
    <w:rsid w:val="0086457E"/>
    <w:rsid w:val="00864ADD"/>
    <w:rsid w:val="00864B89"/>
    <w:rsid w:val="00864CC7"/>
    <w:rsid w:val="008651EA"/>
    <w:rsid w:val="008653FC"/>
    <w:rsid w:val="00865F6D"/>
    <w:rsid w:val="008669E8"/>
    <w:rsid w:val="008679E7"/>
    <w:rsid w:val="00867CA9"/>
    <w:rsid w:val="0087044D"/>
    <w:rsid w:val="00870A6C"/>
    <w:rsid w:val="00870BCF"/>
    <w:rsid w:val="00870F8B"/>
    <w:rsid w:val="008713F4"/>
    <w:rsid w:val="00871419"/>
    <w:rsid w:val="008715DB"/>
    <w:rsid w:val="008717AD"/>
    <w:rsid w:val="00871819"/>
    <w:rsid w:val="0087202A"/>
    <w:rsid w:val="008721CC"/>
    <w:rsid w:val="008723B0"/>
    <w:rsid w:val="00872F40"/>
    <w:rsid w:val="00872F67"/>
    <w:rsid w:val="00873108"/>
    <w:rsid w:val="0087322A"/>
    <w:rsid w:val="00873E34"/>
    <w:rsid w:val="008741B2"/>
    <w:rsid w:val="00874D10"/>
    <w:rsid w:val="00875064"/>
    <w:rsid w:val="008756FF"/>
    <w:rsid w:val="00875E40"/>
    <w:rsid w:val="00875E8F"/>
    <w:rsid w:val="00875FC0"/>
    <w:rsid w:val="00876266"/>
    <w:rsid w:val="00876272"/>
    <w:rsid w:val="008763A9"/>
    <w:rsid w:val="00876574"/>
    <w:rsid w:val="00876C08"/>
    <w:rsid w:val="00876D62"/>
    <w:rsid w:val="00877837"/>
    <w:rsid w:val="008779F4"/>
    <w:rsid w:val="00877D29"/>
    <w:rsid w:val="00877DDB"/>
    <w:rsid w:val="008801CD"/>
    <w:rsid w:val="0088041A"/>
    <w:rsid w:val="008804A1"/>
    <w:rsid w:val="008804EB"/>
    <w:rsid w:val="008806D8"/>
    <w:rsid w:val="00880A5B"/>
    <w:rsid w:val="00880E38"/>
    <w:rsid w:val="00881145"/>
    <w:rsid w:val="00881172"/>
    <w:rsid w:val="0088178D"/>
    <w:rsid w:val="0088189D"/>
    <w:rsid w:val="0088240A"/>
    <w:rsid w:val="0088241C"/>
    <w:rsid w:val="00882B41"/>
    <w:rsid w:val="00882EEB"/>
    <w:rsid w:val="008834E6"/>
    <w:rsid w:val="00884031"/>
    <w:rsid w:val="008843D6"/>
    <w:rsid w:val="008846BC"/>
    <w:rsid w:val="00884941"/>
    <w:rsid w:val="00884E5D"/>
    <w:rsid w:val="00884F0F"/>
    <w:rsid w:val="00885140"/>
    <w:rsid w:val="008851FF"/>
    <w:rsid w:val="008853A0"/>
    <w:rsid w:val="00885837"/>
    <w:rsid w:val="00885CDF"/>
    <w:rsid w:val="00885F51"/>
    <w:rsid w:val="00885FB8"/>
    <w:rsid w:val="008860F9"/>
    <w:rsid w:val="00886531"/>
    <w:rsid w:val="008867A1"/>
    <w:rsid w:val="0088698B"/>
    <w:rsid w:val="00886D39"/>
    <w:rsid w:val="00886E9D"/>
    <w:rsid w:val="008871F7"/>
    <w:rsid w:val="00887340"/>
    <w:rsid w:val="008879B1"/>
    <w:rsid w:val="00887D6D"/>
    <w:rsid w:val="008900DD"/>
    <w:rsid w:val="00890C20"/>
    <w:rsid w:val="00890CBD"/>
    <w:rsid w:val="008912BC"/>
    <w:rsid w:val="00891A47"/>
    <w:rsid w:val="00891A92"/>
    <w:rsid w:val="00891C63"/>
    <w:rsid w:val="00891C97"/>
    <w:rsid w:val="00891EFF"/>
    <w:rsid w:val="00891F53"/>
    <w:rsid w:val="008923E4"/>
    <w:rsid w:val="008924A7"/>
    <w:rsid w:val="0089254A"/>
    <w:rsid w:val="0089269E"/>
    <w:rsid w:val="00892878"/>
    <w:rsid w:val="00892930"/>
    <w:rsid w:val="00892CE0"/>
    <w:rsid w:val="008931E5"/>
    <w:rsid w:val="008931F3"/>
    <w:rsid w:val="00893521"/>
    <w:rsid w:val="008935D1"/>
    <w:rsid w:val="00893DB9"/>
    <w:rsid w:val="008940B7"/>
    <w:rsid w:val="00894F99"/>
    <w:rsid w:val="008954C4"/>
    <w:rsid w:val="0089555E"/>
    <w:rsid w:val="00895793"/>
    <w:rsid w:val="00895CB7"/>
    <w:rsid w:val="00895E18"/>
    <w:rsid w:val="00895E95"/>
    <w:rsid w:val="00896254"/>
    <w:rsid w:val="0089628E"/>
    <w:rsid w:val="00896651"/>
    <w:rsid w:val="0089666A"/>
    <w:rsid w:val="00896A82"/>
    <w:rsid w:val="00896CE7"/>
    <w:rsid w:val="00896F13"/>
    <w:rsid w:val="008A00E6"/>
    <w:rsid w:val="008A0384"/>
    <w:rsid w:val="008A0392"/>
    <w:rsid w:val="008A0A27"/>
    <w:rsid w:val="008A0A7F"/>
    <w:rsid w:val="008A0B17"/>
    <w:rsid w:val="008A0C25"/>
    <w:rsid w:val="008A0ED2"/>
    <w:rsid w:val="008A1193"/>
    <w:rsid w:val="008A15F6"/>
    <w:rsid w:val="008A16BB"/>
    <w:rsid w:val="008A1B5B"/>
    <w:rsid w:val="008A1BB9"/>
    <w:rsid w:val="008A1C5D"/>
    <w:rsid w:val="008A2365"/>
    <w:rsid w:val="008A27CA"/>
    <w:rsid w:val="008A2A5A"/>
    <w:rsid w:val="008A2D9C"/>
    <w:rsid w:val="008A2F3C"/>
    <w:rsid w:val="008A373B"/>
    <w:rsid w:val="008A3FCC"/>
    <w:rsid w:val="008A447E"/>
    <w:rsid w:val="008A459D"/>
    <w:rsid w:val="008A498B"/>
    <w:rsid w:val="008A4FB1"/>
    <w:rsid w:val="008A524F"/>
    <w:rsid w:val="008A5885"/>
    <w:rsid w:val="008A5B8F"/>
    <w:rsid w:val="008A5E48"/>
    <w:rsid w:val="008A6072"/>
    <w:rsid w:val="008A61CD"/>
    <w:rsid w:val="008A6B7F"/>
    <w:rsid w:val="008A6CA4"/>
    <w:rsid w:val="008A6D5C"/>
    <w:rsid w:val="008A73DD"/>
    <w:rsid w:val="008A781E"/>
    <w:rsid w:val="008A79BB"/>
    <w:rsid w:val="008A7B12"/>
    <w:rsid w:val="008A7FFD"/>
    <w:rsid w:val="008B0517"/>
    <w:rsid w:val="008B05FC"/>
    <w:rsid w:val="008B08F7"/>
    <w:rsid w:val="008B09A4"/>
    <w:rsid w:val="008B0B32"/>
    <w:rsid w:val="008B0CBC"/>
    <w:rsid w:val="008B0D2F"/>
    <w:rsid w:val="008B1455"/>
    <w:rsid w:val="008B1482"/>
    <w:rsid w:val="008B18C0"/>
    <w:rsid w:val="008B1BD9"/>
    <w:rsid w:val="008B1DCA"/>
    <w:rsid w:val="008B1FAE"/>
    <w:rsid w:val="008B2081"/>
    <w:rsid w:val="008B21BB"/>
    <w:rsid w:val="008B23B3"/>
    <w:rsid w:val="008B274D"/>
    <w:rsid w:val="008B2EED"/>
    <w:rsid w:val="008B2FFA"/>
    <w:rsid w:val="008B3331"/>
    <w:rsid w:val="008B34F3"/>
    <w:rsid w:val="008B3569"/>
    <w:rsid w:val="008B364D"/>
    <w:rsid w:val="008B364F"/>
    <w:rsid w:val="008B3782"/>
    <w:rsid w:val="008B38D5"/>
    <w:rsid w:val="008B3FE9"/>
    <w:rsid w:val="008B4113"/>
    <w:rsid w:val="008B4585"/>
    <w:rsid w:val="008B4A51"/>
    <w:rsid w:val="008B4B56"/>
    <w:rsid w:val="008B4D2E"/>
    <w:rsid w:val="008B50E9"/>
    <w:rsid w:val="008B56E5"/>
    <w:rsid w:val="008B5ECA"/>
    <w:rsid w:val="008B617C"/>
    <w:rsid w:val="008B62E2"/>
    <w:rsid w:val="008B6D44"/>
    <w:rsid w:val="008B7001"/>
    <w:rsid w:val="008B72D6"/>
    <w:rsid w:val="008B7371"/>
    <w:rsid w:val="008B7B91"/>
    <w:rsid w:val="008B7E3A"/>
    <w:rsid w:val="008C05CA"/>
    <w:rsid w:val="008C06B4"/>
    <w:rsid w:val="008C0F88"/>
    <w:rsid w:val="008C0F8D"/>
    <w:rsid w:val="008C1062"/>
    <w:rsid w:val="008C116E"/>
    <w:rsid w:val="008C133A"/>
    <w:rsid w:val="008C1746"/>
    <w:rsid w:val="008C175B"/>
    <w:rsid w:val="008C1934"/>
    <w:rsid w:val="008C204C"/>
    <w:rsid w:val="008C220B"/>
    <w:rsid w:val="008C2BAE"/>
    <w:rsid w:val="008C2C8B"/>
    <w:rsid w:val="008C30BF"/>
    <w:rsid w:val="008C38AA"/>
    <w:rsid w:val="008C435D"/>
    <w:rsid w:val="008C452A"/>
    <w:rsid w:val="008C473C"/>
    <w:rsid w:val="008C4C71"/>
    <w:rsid w:val="008C4F87"/>
    <w:rsid w:val="008C5389"/>
    <w:rsid w:val="008C53F4"/>
    <w:rsid w:val="008C54B4"/>
    <w:rsid w:val="008C5909"/>
    <w:rsid w:val="008C5F23"/>
    <w:rsid w:val="008C606B"/>
    <w:rsid w:val="008C68A0"/>
    <w:rsid w:val="008C6AD5"/>
    <w:rsid w:val="008C6CC6"/>
    <w:rsid w:val="008C6E58"/>
    <w:rsid w:val="008C6F50"/>
    <w:rsid w:val="008C6F95"/>
    <w:rsid w:val="008C7109"/>
    <w:rsid w:val="008C7C40"/>
    <w:rsid w:val="008C7F56"/>
    <w:rsid w:val="008C7FAA"/>
    <w:rsid w:val="008D0375"/>
    <w:rsid w:val="008D0B9A"/>
    <w:rsid w:val="008D1247"/>
    <w:rsid w:val="008D177F"/>
    <w:rsid w:val="008D184A"/>
    <w:rsid w:val="008D1FD4"/>
    <w:rsid w:val="008D23BD"/>
    <w:rsid w:val="008D2667"/>
    <w:rsid w:val="008D2A37"/>
    <w:rsid w:val="008D312C"/>
    <w:rsid w:val="008D317E"/>
    <w:rsid w:val="008D32F7"/>
    <w:rsid w:val="008D33B1"/>
    <w:rsid w:val="008D39C4"/>
    <w:rsid w:val="008D3B16"/>
    <w:rsid w:val="008D3FD7"/>
    <w:rsid w:val="008D402B"/>
    <w:rsid w:val="008D40F0"/>
    <w:rsid w:val="008D43C0"/>
    <w:rsid w:val="008D491E"/>
    <w:rsid w:val="008D49AE"/>
    <w:rsid w:val="008D4A02"/>
    <w:rsid w:val="008D4C63"/>
    <w:rsid w:val="008D4C67"/>
    <w:rsid w:val="008D5062"/>
    <w:rsid w:val="008D52F5"/>
    <w:rsid w:val="008D5391"/>
    <w:rsid w:val="008D55EB"/>
    <w:rsid w:val="008D6212"/>
    <w:rsid w:val="008D6A45"/>
    <w:rsid w:val="008D6AC5"/>
    <w:rsid w:val="008D6BA1"/>
    <w:rsid w:val="008D6CE1"/>
    <w:rsid w:val="008D7095"/>
    <w:rsid w:val="008D71CB"/>
    <w:rsid w:val="008D7506"/>
    <w:rsid w:val="008D7C00"/>
    <w:rsid w:val="008D7FC9"/>
    <w:rsid w:val="008E0B05"/>
    <w:rsid w:val="008E0E3A"/>
    <w:rsid w:val="008E120C"/>
    <w:rsid w:val="008E1818"/>
    <w:rsid w:val="008E219C"/>
    <w:rsid w:val="008E2363"/>
    <w:rsid w:val="008E2B36"/>
    <w:rsid w:val="008E2BC5"/>
    <w:rsid w:val="008E2F28"/>
    <w:rsid w:val="008E3139"/>
    <w:rsid w:val="008E31C5"/>
    <w:rsid w:val="008E3972"/>
    <w:rsid w:val="008E404A"/>
    <w:rsid w:val="008E44F0"/>
    <w:rsid w:val="008E45D6"/>
    <w:rsid w:val="008E4978"/>
    <w:rsid w:val="008E4CD3"/>
    <w:rsid w:val="008E4D33"/>
    <w:rsid w:val="008E4E43"/>
    <w:rsid w:val="008E4EAB"/>
    <w:rsid w:val="008E4EBE"/>
    <w:rsid w:val="008E5B19"/>
    <w:rsid w:val="008E5D76"/>
    <w:rsid w:val="008E600E"/>
    <w:rsid w:val="008E60A3"/>
    <w:rsid w:val="008E6194"/>
    <w:rsid w:val="008E66B1"/>
    <w:rsid w:val="008E6CDC"/>
    <w:rsid w:val="008E6D56"/>
    <w:rsid w:val="008E70D6"/>
    <w:rsid w:val="008E79ED"/>
    <w:rsid w:val="008E7D51"/>
    <w:rsid w:val="008E7D52"/>
    <w:rsid w:val="008F016D"/>
    <w:rsid w:val="008F03DD"/>
    <w:rsid w:val="008F0D43"/>
    <w:rsid w:val="008F0F2B"/>
    <w:rsid w:val="008F0F9D"/>
    <w:rsid w:val="008F13B3"/>
    <w:rsid w:val="008F1417"/>
    <w:rsid w:val="008F14FB"/>
    <w:rsid w:val="008F1948"/>
    <w:rsid w:val="008F19D8"/>
    <w:rsid w:val="008F1EB7"/>
    <w:rsid w:val="008F22B6"/>
    <w:rsid w:val="008F26AD"/>
    <w:rsid w:val="008F28FF"/>
    <w:rsid w:val="008F295A"/>
    <w:rsid w:val="008F29C5"/>
    <w:rsid w:val="008F2E5E"/>
    <w:rsid w:val="008F3334"/>
    <w:rsid w:val="008F33F2"/>
    <w:rsid w:val="008F3432"/>
    <w:rsid w:val="008F3942"/>
    <w:rsid w:val="008F3BE4"/>
    <w:rsid w:val="008F3CA8"/>
    <w:rsid w:val="008F475D"/>
    <w:rsid w:val="008F47E4"/>
    <w:rsid w:val="008F4E4B"/>
    <w:rsid w:val="008F5045"/>
    <w:rsid w:val="008F50D5"/>
    <w:rsid w:val="008F530F"/>
    <w:rsid w:val="008F53B9"/>
    <w:rsid w:val="008F5478"/>
    <w:rsid w:val="008F5A9E"/>
    <w:rsid w:val="008F5BF5"/>
    <w:rsid w:val="008F5F0F"/>
    <w:rsid w:val="008F6289"/>
    <w:rsid w:val="008F6DE3"/>
    <w:rsid w:val="008F6E75"/>
    <w:rsid w:val="008F6F54"/>
    <w:rsid w:val="008F710E"/>
    <w:rsid w:val="008F7773"/>
    <w:rsid w:val="008F7F27"/>
    <w:rsid w:val="008F7F8A"/>
    <w:rsid w:val="008F7F8D"/>
    <w:rsid w:val="009000E3"/>
    <w:rsid w:val="00900253"/>
    <w:rsid w:val="00900BC8"/>
    <w:rsid w:val="00900CCA"/>
    <w:rsid w:val="00900DC1"/>
    <w:rsid w:val="00901458"/>
    <w:rsid w:val="009015EA"/>
    <w:rsid w:val="00901CAB"/>
    <w:rsid w:val="00901E95"/>
    <w:rsid w:val="00902984"/>
    <w:rsid w:val="00902DFF"/>
    <w:rsid w:val="00902EC1"/>
    <w:rsid w:val="0090398F"/>
    <w:rsid w:val="00903A56"/>
    <w:rsid w:val="00903A98"/>
    <w:rsid w:val="00903C14"/>
    <w:rsid w:val="00904105"/>
    <w:rsid w:val="009041A8"/>
    <w:rsid w:val="00904495"/>
    <w:rsid w:val="009045E0"/>
    <w:rsid w:val="00904997"/>
    <w:rsid w:val="00904E86"/>
    <w:rsid w:val="00904F0B"/>
    <w:rsid w:val="00905178"/>
    <w:rsid w:val="0090543A"/>
    <w:rsid w:val="009056C2"/>
    <w:rsid w:val="009056EC"/>
    <w:rsid w:val="00905E4C"/>
    <w:rsid w:val="00906066"/>
    <w:rsid w:val="00906254"/>
    <w:rsid w:val="00906FEE"/>
    <w:rsid w:val="009074D6"/>
    <w:rsid w:val="0090792C"/>
    <w:rsid w:val="00907958"/>
    <w:rsid w:val="00907AA4"/>
    <w:rsid w:val="00907CD3"/>
    <w:rsid w:val="00907DD5"/>
    <w:rsid w:val="009100AC"/>
    <w:rsid w:val="009101CE"/>
    <w:rsid w:val="009103E3"/>
    <w:rsid w:val="00910FF2"/>
    <w:rsid w:val="00911144"/>
    <w:rsid w:val="009113C8"/>
    <w:rsid w:val="00911718"/>
    <w:rsid w:val="00911786"/>
    <w:rsid w:val="00911C7C"/>
    <w:rsid w:val="009122B8"/>
    <w:rsid w:val="00912603"/>
    <w:rsid w:val="009126E4"/>
    <w:rsid w:val="0091282E"/>
    <w:rsid w:val="0091293D"/>
    <w:rsid w:val="0091310D"/>
    <w:rsid w:val="00913622"/>
    <w:rsid w:val="009141EE"/>
    <w:rsid w:val="009144D4"/>
    <w:rsid w:val="009145AF"/>
    <w:rsid w:val="009147F9"/>
    <w:rsid w:val="00914AC5"/>
    <w:rsid w:val="009153F5"/>
    <w:rsid w:val="009154E3"/>
    <w:rsid w:val="009155B2"/>
    <w:rsid w:val="009167FC"/>
    <w:rsid w:val="009169C1"/>
    <w:rsid w:val="00917151"/>
    <w:rsid w:val="00917FD8"/>
    <w:rsid w:val="009202CD"/>
    <w:rsid w:val="009208EA"/>
    <w:rsid w:val="009209A4"/>
    <w:rsid w:val="00921904"/>
    <w:rsid w:val="009219E9"/>
    <w:rsid w:val="00921D65"/>
    <w:rsid w:val="00922008"/>
    <w:rsid w:val="0092205D"/>
    <w:rsid w:val="009220BC"/>
    <w:rsid w:val="00922374"/>
    <w:rsid w:val="00922771"/>
    <w:rsid w:val="00922A77"/>
    <w:rsid w:val="00922C9A"/>
    <w:rsid w:val="00922EC7"/>
    <w:rsid w:val="00923172"/>
    <w:rsid w:val="0092318C"/>
    <w:rsid w:val="00923199"/>
    <w:rsid w:val="00923212"/>
    <w:rsid w:val="0092341B"/>
    <w:rsid w:val="0092386B"/>
    <w:rsid w:val="00923A4F"/>
    <w:rsid w:val="00924519"/>
    <w:rsid w:val="009248A3"/>
    <w:rsid w:val="00924AC6"/>
    <w:rsid w:val="00924B6A"/>
    <w:rsid w:val="00924FCF"/>
    <w:rsid w:val="009250DA"/>
    <w:rsid w:val="00925106"/>
    <w:rsid w:val="00925406"/>
    <w:rsid w:val="009254EC"/>
    <w:rsid w:val="00925773"/>
    <w:rsid w:val="00925950"/>
    <w:rsid w:val="00925AD1"/>
    <w:rsid w:val="00926643"/>
    <w:rsid w:val="0092677B"/>
    <w:rsid w:val="00926A71"/>
    <w:rsid w:val="00926B5F"/>
    <w:rsid w:val="00926CEC"/>
    <w:rsid w:val="00926FB4"/>
    <w:rsid w:val="0092701D"/>
    <w:rsid w:val="0092772F"/>
    <w:rsid w:val="009279B7"/>
    <w:rsid w:val="0093027E"/>
    <w:rsid w:val="00930965"/>
    <w:rsid w:val="00930C85"/>
    <w:rsid w:val="00930CB5"/>
    <w:rsid w:val="00931089"/>
    <w:rsid w:val="00931336"/>
    <w:rsid w:val="00932505"/>
    <w:rsid w:val="009328E6"/>
    <w:rsid w:val="00932B8B"/>
    <w:rsid w:val="009334CC"/>
    <w:rsid w:val="00933968"/>
    <w:rsid w:val="00933D0E"/>
    <w:rsid w:val="00934A54"/>
    <w:rsid w:val="00934BB6"/>
    <w:rsid w:val="0093593D"/>
    <w:rsid w:val="009359F9"/>
    <w:rsid w:val="00935E3F"/>
    <w:rsid w:val="009361B1"/>
    <w:rsid w:val="009361F6"/>
    <w:rsid w:val="0093678A"/>
    <w:rsid w:val="00936E72"/>
    <w:rsid w:val="00937200"/>
    <w:rsid w:val="00937260"/>
    <w:rsid w:val="00937382"/>
    <w:rsid w:val="00937543"/>
    <w:rsid w:val="00937E38"/>
    <w:rsid w:val="00937F2E"/>
    <w:rsid w:val="009403CE"/>
    <w:rsid w:val="009405E8"/>
    <w:rsid w:val="0094169B"/>
    <w:rsid w:val="00941940"/>
    <w:rsid w:val="00941D52"/>
    <w:rsid w:val="00941FD2"/>
    <w:rsid w:val="00942329"/>
    <w:rsid w:val="0094264C"/>
    <w:rsid w:val="00942AFC"/>
    <w:rsid w:val="00942C78"/>
    <w:rsid w:val="00942E17"/>
    <w:rsid w:val="0094309D"/>
    <w:rsid w:val="0094328F"/>
    <w:rsid w:val="009434C1"/>
    <w:rsid w:val="0094366F"/>
    <w:rsid w:val="00943B63"/>
    <w:rsid w:val="00943C7F"/>
    <w:rsid w:val="00944375"/>
    <w:rsid w:val="00944CC2"/>
    <w:rsid w:val="00944DC8"/>
    <w:rsid w:val="00944F56"/>
    <w:rsid w:val="0094590D"/>
    <w:rsid w:val="00946041"/>
    <w:rsid w:val="00946169"/>
    <w:rsid w:val="0094623C"/>
    <w:rsid w:val="00946BE2"/>
    <w:rsid w:val="00946D65"/>
    <w:rsid w:val="00947129"/>
    <w:rsid w:val="009472B9"/>
    <w:rsid w:val="00947982"/>
    <w:rsid w:val="00947CA6"/>
    <w:rsid w:val="00947E3D"/>
    <w:rsid w:val="009502E8"/>
    <w:rsid w:val="00950AF8"/>
    <w:rsid w:val="00950BA6"/>
    <w:rsid w:val="00950E5D"/>
    <w:rsid w:val="00950E7A"/>
    <w:rsid w:val="00951087"/>
    <w:rsid w:val="009510C9"/>
    <w:rsid w:val="0095230D"/>
    <w:rsid w:val="00952513"/>
    <w:rsid w:val="009526A5"/>
    <w:rsid w:val="00952934"/>
    <w:rsid w:val="00953487"/>
    <w:rsid w:val="009535FB"/>
    <w:rsid w:val="00953632"/>
    <w:rsid w:val="00953710"/>
    <w:rsid w:val="00953F83"/>
    <w:rsid w:val="00953FB1"/>
    <w:rsid w:val="009543F9"/>
    <w:rsid w:val="009546C0"/>
    <w:rsid w:val="009549FB"/>
    <w:rsid w:val="00954C60"/>
    <w:rsid w:val="00955616"/>
    <w:rsid w:val="00955709"/>
    <w:rsid w:val="00955711"/>
    <w:rsid w:val="00955FB2"/>
    <w:rsid w:val="00956083"/>
    <w:rsid w:val="009564D0"/>
    <w:rsid w:val="009566C8"/>
    <w:rsid w:val="00956A8B"/>
    <w:rsid w:val="009576DE"/>
    <w:rsid w:val="009578A7"/>
    <w:rsid w:val="00957944"/>
    <w:rsid w:val="00957D90"/>
    <w:rsid w:val="00957F97"/>
    <w:rsid w:val="009600CE"/>
    <w:rsid w:val="009600DA"/>
    <w:rsid w:val="009607A7"/>
    <w:rsid w:val="00961BBD"/>
    <w:rsid w:val="009622DD"/>
    <w:rsid w:val="00962756"/>
    <w:rsid w:val="00962763"/>
    <w:rsid w:val="00963440"/>
    <w:rsid w:val="00963451"/>
    <w:rsid w:val="00963AC7"/>
    <w:rsid w:val="00963E67"/>
    <w:rsid w:val="009645A0"/>
    <w:rsid w:val="00964A74"/>
    <w:rsid w:val="00965258"/>
    <w:rsid w:val="00965B6B"/>
    <w:rsid w:val="009664A1"/>
    <w:rsid w:val="009666D0"/>
    <w:rsid w:val="009672A5"/>
    <w:rsid w:val="00967495"/>
    <w:rsid w:val="00967508"/>
    <w:rsid w:val="00967740"/>
    <w:rsid w:val="00967CD3"/>
    <w:rsid w:val="00967EE9"/>
    <w:rsid w:val="009702E2"/>
    <w:rsid w:val="009703CB"/>
    <w:rsid w:val="0097084E"/>
    <w:rsid w:val="00970892"/>
    <w:rsid w:val="00970ABE"/>
    <w:rsid w:val="00970EDD"/>
    <w:rsid w:val="0097112E"/>
    <w:rsid w:val="009712C4"/>
    <w:rsid w:val="00971422"/>
    <w:rsid w:val="00971444"/>
    <w:rsid w:val="0097150D"/>
    <w:rsid w:val="00971625"/>
    <w:rsid w:val="00971CA9"/>
    <w:rsid w:val="00971CEB"/>
    <w:rsid w:val="00972665"/>
    <w:rsid w:val="0097297F"/>
    <w:rsid w:val="009729A1"/>
    <w:rsid w:val="00973085"/>
    <w:rsid w:val="00973637"/>
    <w:rsid w:val="009737C4"/>
    <w:rsid w:val="0097427A"/>
    <w:rsid w:val="00974C4A"/>
    <w:rsid w:val="00974D07"/>
    <w:rsid w:val="00975121"/>
    <w:rsid w:val="009757A7"/>
    <w:rsid w:val="00975887"/>
    <w:rsid w:val="009758DE"/>
    <w:rsid w:val="00975E11"/>
    <w:rsid w:val="00976055"/>
    <w:rsid w:val="0097613F"/>
    <w:rsid w:val="00976176"/>
    <w:rsid w:val="0097683E"/>
    <w:rsid w:val="00977604"/>
    <w:rsid w:val="0097764C"/>
    <w:rsid w:val="0097777A"/>
    <w:rsid w:val="0097793C"/>
    <w:rsid w:val="00977B4D"/>
    <w:rsid w:val="00977B7A"/>
    <w:rsid w:val="00977C32"/>
    <w:rsid w:val="00977DB1"/>
    <w:rsid w:val="00977E4A"/>
    <w:rsid w:val="00980487"/>
    <w:rsid w:val="00980A78"/>
    <w:rsid w:val="00980AB0"/>
    <w:rsid w:val="00980B1C"/>
    <w:rsid w:val="00981540"/>
    <w:rsid w:val="0098239E"/>
    <w:rsid w:val="009825A7"/>
    <w:rsid w:val="00982EA7"/>
    <w:rsid w:val="00983299"/>
    <w:rsid w:val="009835F9"/>
    <w:rsid w:val="00983757"/>
    <w:rsid w:val="009839CA"/>
    <w:rsid w:val="00983A47"/>
    <w:rsid w:val="00983A71"/>
    <w:rsid w:val="00983D70"/>
    <w:rsid w:val="00984356"/>
    <w:rsid w:val="0098475F"/>
    <w:rsid w:val="00984926"/>
    <w:rsid w:val="00984C9F"/>
    <w:rsid w:val="00984CB5"/>
    <w:rsid w:val="00984F86"/>
    <w:rsid w:val="00985156"/>
    <w:rsid w:val="00985202"/>
    <w:rsid w:val="0098537A"/>
    <w:rsid w:val="00985476"/>
    <w:rsid w:val="00985ADE"/>
    <w:rsid w:val="009864A9"/>
    <w:rsid w:val="0098659F"/>
    <w:rsid w:val="009865F8"/>
    <w:rsid w:val="00986970"/>
    <w:rsid w:val="00986C62"/>
    <w:rsid w:val="00986D4D"/>
    <w:rsid w:val="00987054"/>
    <w:rsid w:val="00987061"/>
    <w:rsid w:val="0098724C"/>
    <w:rsid w:val="00987720"/>
    <w:rsid w:val="0098779D"/>
    <w:rsid w:val="00987AB7"/>
    <w:rsid w:val="00987FC0"/>
    <w:rsid w:val="009906F9"/>
    <w:rsid w:val="00990E3B"/>
    <w:rsid w:val="00990E90"/>
    <w:rsid w:val="00990F44"/>
    <w:rsid w:val="00991013"/>
    <w:rsid w:val="009913AC"/>
    <w:rsid w:val="009913BE"/>
    <w:rsid w:val="00991461"/>
    <w:rsid w:val="00991B8C"/>
    <w:rsid w:val="00991F77"/>
    <w:rsid w:val="009923F4"/>
    <w:rsid w:val="00992493"/>
    <w:rsid w:val="009924FC"/>
    <w:rsid w:val="00992670"/>
    <w:rsid w:val="00992F16"/>
    <w:rsid w:val="00993B90"/>
    <w:rsid w:val="00993E1A"/>
    <w:rsid w:val="00993FC9"/>
    <w:rsid w:val="009944D4"/>
    <w:rsid w:val="00994D5A"/>
    <w:rsid w:val="009957E4"/>
    <w:rsid w:val="00995BEA"/>
    <w:rsid w:val="00995D5B"/>
    <w:rsid w:val="0099603F"/>
    <w:rsid w:val="00996412"/>
    <w:rsid w:val="0099684A"/>
    <w:rsid w:val="0099699B"/>
    <w:rsid w:val="00996A7B"/>
    <w:rsid w:val="00996D0C"/>
    <w:rsid w:val="0099701E"/>
    <w:rsid w:val="00997050"/>
    <w:rsid w:val="009970A5"/>
    <w:rsid w:val="00997157"/>
    <w:rsid w:val="00997AE8"/>
    <w:rsid w:val="009A1137"/>
    <w:rsid w:val="009A163C"/>
    <w:rsid w:val="009A18F0"/>
    <w:rsid w:val="009A19A1"/>
    <w:rsid w:val="009A1EB8"/>
    <w:rsid w:val="009A26F5"/>
    <w:rsid w:val="009A2F80"/>
    <w:rsid w:val="009A3016"/>
    <w:rsid w:val="009A30B7"/>
    <w:rsid w:val="009A30EC"/>
    <w:rsid w:val="009A3452"/>
    <w:rsid w:val="009A3BF2"/>
    <w:rsid w:val="009A3C96"/>
    <w:rsid w:val="009A3D4E"/>
    <w:rsid w:val="009A3F6B"/>
    <w:rsid w:val="009A4466"/>
    <w:rsid w:val="009A4B2D"/>
    <w:rsid w:val="009A4B34"/>
    <w:rsid w:val="009A4EE1"/>
    <w:rsid w:val="009A64FB"/>
    <w:rsid w:val="009A6562"/>
    <w:rsid w:val="009A6903"/>
    <w:rsid w:val="009A6C30"/>
    <w:rsid w:val="009A6CBC"/>
    <w:rsid w:val="009A746D"/>
    <w:rsid w:val="009A756C"/>
    <w:rsid w:val="009A7830"/>
    <w:rsid w:val="009A786B"/>
    <w:rsid w:val="009A7B44"/>
    <w:rsid w:val="009A7CA5"/>
    <w:rsid w:val="009A7F8E"/>
    <w:rsid w:val="009B005E"/>
    <w:rsid w:val="009B0091"/>
    <w:rsid w:val="009B0513"/>
    <w:rsid w:val="009B0971"/>
    <w:rsid w:val="009B1497"/>
    <w:rsid w:val="009B1690"/>
    <w:rsid w:val="009B1864"/>
    <w:rsid w:val="009B1B21"/>
    <w:rsid w:val="009B1B61"/>
    <w:rsid w:val="009B20A7"/>
    <w:rsid w:val="009B20DC"/>
    <w:rsid w:val="009B226E"/>
    <w:rsid w:val="009B25DE"/>
    <w:rsid w:val="009B2DA7"/>
    <w:rsid w:val="009B3761"/>
    <w:rsid w:val="009B3DAB"/>
    <w:rsid w:val="009B3FE5"/>
    <w:rsid w:val="009B46EB"/>
    <w:rsid w:val="009B4CB9"/>
    <w:rsid w:val="009B4F51"/>
    <w:rsid w:val="009B5300"/>
    <w:rsid w:val="009B57C5"/>
    <w:rsid w:val="009B5C12"/>
    <w:rsid w:val="009B6059"/>
    <w:rsid w:val="009B60BF"/>
    <w:rsid w:val="009B6B79"/>
    <w:rsid w:val="009B6F1A"/>
    <w:rsid w:val="009B76FB"/>
    <w:rsid w:val="009B7FD5"/>
    <w:rsid w:val="009C00B1"/>
    <w:rsid w:val="009C01D6"/>
    <w:rsid w:val="009C02DB"/>
    <w:rsid w:val="009C03A4"/>
    <w:rsid w:val="009C065B"/>
    <w:rsid w:val="009C0859"/>
    <w:rsid w:val="009C08F7"/>
    <w:rsid w:val="009C0BA6"/>
    <w:rsid w:val="009C0C9B"/>
    <w:rsid w:val="009C0D17"/>
    <w:rsid w:val="009C1418"/>
    <w:rsid w:val="009C1479"/>
    <w:rsid w:val="009C1498"/>
    <w:rsid w:val="009C1CC1"/>
    <w:rsid w:val="009C1E32"/>
    <w:rsid w:val="009C1F78"/>
    <w:rsid w:val="009C1F9A"/>
    <w:rsid w:val="009C26C9"/>
    <w:rsid w:val="009C2CC5"/>
    <w:rsid w:val="009C356D"/>
    <w:rsid w:val="009C37FC"/>
    <w:rsid w:val="009C3A79"/>
    <w:rsid w:val="009C3C62"/>
    <w:rsid w:val="009C3DE8"/>
    <w:rsid w:val="009C44BD"/>
    <w:rsid w:val="009C45EB"/>
    <w:rsid w:val="009C46F6"/>
    <w:rsid w:val="009C4B30"/>
    <w:rsid w:val="009C4F1C"/>
    <w:rsid w:val="009C5543"/>
    <w:rsid w:val="009C5E4B"/>
    <w:rsid w:val="009C5FF3"/>
    <w:rsid w:val="009C62E8"/>
    <w:rsid w:val="009C6CD0"/>
    <w:rsid w:val="009C6E00"/>
    <w:rsid w:val="009C74C8"/>
    <w:rsid w:val="009C76FF"/>
    <w:rsid w:val="009C7998"/>
    <w:rsid w:val="009C7C19"/>
    <w:rsid w:val="009C7CD0"/>
    <w:rsid w:val="009C7E9E"/>
    <w:rsid w:val="009D0374"/>
    <w:rsid w:val="009D065B"/>
    <w:rsid w:val="009D09A2"/>
    <w:rsid w:val="009D0B23"/>
    <w:rsid w:val="009D0C9D"/>
    <w:rsid w:val="009D104C"/>
    <w:rsid w:val="009D1157"/>
    <w:rsid w:val="009D198C"/>
    <w:rsid w:val="009D20A0"/>
    <w:rsid w:val="009D22C0"/>
    <w:rsid w:val="009D24FE"/>
    <w:rsid w:val="009D2C22"/>
    <w:rsid w:val="009D37B5"/>
    <w:rsid w:val="009D397C"/>
    <w:rsid w:val="009D39C7"/>
    <w:rsid w:val="009D3AF2"/>
    <w:rsid w:val="009D3EE8"/>
    <w:rsid w:val="009D402B"/>
    <w:rsid w:val="009D402D"/>
    <w:rsid w:val="009D4E8C"/>
    <w:rsid w:val="009D4FF7"/>
    <w:rsid w:val="009D5402"/>
    <w:rsid w:val="009D60C3"/>
    <w:rsid w:val="009D621A"/>
    <w:rsid w:val="009D6345"/>
    <w:rsid w:val="009D675B"/>
    <w:rsid w:val="009D6A62"/>
    <w:rsid w:val="009D6BB4"/>
    <w:rsid w:val="009D6F95"/>
    <w:rsid w:val="009D7294"/>
    <w:rsid w:val="009D7473"/>
    <w:rsid w:val="009D751F"/>
    <w:rsid w:val="009D752F"/>
    <w:rsid w:val="009D7725"/>
    <w:rsid w:val="009D79BE"/>
    <w:rsid w:val="009D7AFD"/>
    <w:rsid w:val="009D7C2C"/>
    <w:rsid w:val="009E0088"/>
    <w:rsid w:val="009E02A1"/>
    <w:rsid w:val="009E0632"/>
    <w:rsid w:val="009E0F8B"/>
    <w:rsid w:val="009E11C9"/>
    <w:rsid w:val="009E1C23"/>
    <w:rsid w:val="009E25E2"/>
    <w:rsid w:val="009E3042"/>
    <w:rsid w:val="009E31C2"/>
    <w:rsid w:val="009E320B"/>
    <w:rsid w:val="009E3E2E"/>
    <w:rsid w:val="009E4184"/>
    <w:rsid w:val="009E453E"/>
    <w:rsid w:val="009E455E"/>
    <w:rsid w:val="009E462F"/>
    <w:rsid w:val="009E4675"/>
    <w:rsid w:val="009E4BC1"/>
    <w:rsid w:val="009E4C77"/>
    <w:rsid w:val="009E4EBE"/>
    <w:rsid w:val="009E578E"/>
    <w:rsid w:val="009E58B5"/>
    <w:rsid w:val="009E6011"/>
    <w:rsid w:val="009E6202"/>
    <w:rsid w:val="009E631D"/>
    <w:rsid w:val="009E6396"/>
    <w:rsid w:val="009E6771"/>
    <w:rsid w:val="009E69C0"/>
    <w:rsid w:val="009E6B46"/>
    <w:rsid w:val="009E6B6E"/>
    <w:rsid w:val="009E6D95"/>
    <w:rsid w:val="009E7002"/>
    <w:rsid w:val="009E783C"/>
    <w:rsid w:val="009E7C90"/>
    <w:rsid w:val="009F09D2"/>
    <w:rsid w:val="009F0A84"/>
    <w:rsid w:val="009F0C2F"/>
    <w:rsid w:val="009F0F74"/>
    <w:rsid w:val="009F13D4"/>
    <w:rsid w:val="009F1438"/>
    <w:rsid w:val="009F167E"/>
    <w:rsid w:val="009F1774"/>
    <w:rsid w:val="009F1A41"/>
    <w:rsid w:val="009F23CD"/>
    <w:rsid w:val="009F2623"/>
    <w:rsid w:val="009F26B2"/>
    <w:rsid w:val="009F290E"/>
    <w:rsid w:val="009F33D5"/>
    <w:rsid w:val="009F37B5"/>
    <w:rsid w:val="009F4219"/>
    <w:rsid w:val="009F428B"/>
    <w:rsid w:val="009F4D05"/>
    <w:rsid w:val="009F53EA"/>
    <w:rsid w:val="009F55A2"/>
    <w:rsid w:val="009F56AE"/>
    <w:rsid w:val="009F5E75"/>
    <w:rsid w:val="009F66AA"/>
    <w:rsid w:val="009F67D5"/>
    <w:rsid w:val="009F6934"/>
    <w:rsid w:val="009F6947"/>
    <w:rsid w:val="009F7041"/>
    <w:rsid w:val="009F71AA"/>
    <w:rsid w:val="009F743B"/>
    <w:rsid w:val="009F76D0"/>
    <w:rsid w:val="009F7B4F"/>
    <w:rsid w:val="009F7BBF"/>
    <w:rsid w:val="009F7C52"/>
    <w:rsid w:val="009F7C9E"/>
    <w:rsid w:val="00A00375"/>
    <w:rsid w:val="00A0049C"/>
    <w:rsid w:val="00A004EF"/>
    <w:rsid w:val="00A0052E"/>
    <w:rsid w:val="00A00E46"/>
    <w:rsid w:val="00A011EB"/>
    <w:rsid w:val="00A01BF6"/>
    <w:rsid w:val="00A01D83"/>
    <w:rsid w:val="00A0252C"/>
    <w:rsid w:val="00A0256E"/>
    <w:rsid w:val="00A025DA"/>
    <w:rsid w:val="00A02829"/>
    <w:rsid w:val="00A032BF"/>
    <w:rsid w:val="00A03310"/>
    <w:rsid w:val="00A03342"/>
    <w:rsid w:val="00A03348"/>
    <w:rsid w:val="00A03497"/>
    <w:rsid w:val="00A0398C"/>
    <w:rsid w:val="00A03AB3"/>
    <w:rsid w:val="00A03B2D"/>
    <w:rsid w:val="00A03D36"/>
    <w:rsid w:val="00A03F73"/>
    <w:rsid w:val="00A03F78"/>
    <w:rsid w:val="00A04B09"/>
    <w:rsid w:val="00A054CE"/>
    <w:rsid w:val="00A05510"/>
    <w:rsid w:val="00A05624"/>
    <w:rsid w:val="00A05D82"/>
    <w:rsid w:val="00A05F50"/>
    <w:rsid w:val="00A069C6"/>
    <w:rsid w:val="00A07117"/>
    <w:rsid w:val="00A07268"/>
    <w:rsid w:val="00A07D12"/>
    <w:rsid w:val="00A100C3"/>
    <w:rsid w:val="00A10182"/>
    <w:rsid w:val="00A10388"/>
    <w:rsid w:val="00A10D11"/>
    <w:rsid w:val="00A10E1E"/>
    <w:rsid w:val="00A10EE4"/>
    <w:rsid w:val="00A11049"/>
    <w:rsid w:val="00A11213"/>
    <w:rsid w:val="00A11452"/>
    <w:rsid w:val="00A117BE"/>
    <w:rsid w:val="00A11AC1"/>
    <w:rsid w:val="00A11B37"/>
    <w:rsid w:val="00A11CBE"/>
    <w:rsid w:val="00A11EDF"/>
    <w:rsid w:val="00A124EB"/>
    <w:rsid w:val="00A1285A"/>
    <w:rsid w:val="00A12AEA"/>
    <w:rsid w:val="00A12B83"/>
    <w:rsid w:val="00A13173"/>
    <w:rsid w:val="00A134B1"/>
    <w:rsid w:val="00A14023"/>
    <w:rsid w:val="00A1431D"/>
    <w:rsid w:val="00A143DC"/>
    <w:rsid w:val="00A14737"/>
    <w:rsid w:val="00A14A6E"/>
    <w:rsid w:val="00A14EE7"/>
    <w:rsid w:val="00A14F98"/>
    <w:rsid w:val="00A156B1"/>
    <w:rsid w:val="00A156E3"/>
    <w:rsid w:val="00A1584C"/>
    <w:rsid w:val="00A15C9C"/>
    <w:rsid w:val="00A15ECA"/>
    <w:rsid w:val="00A16183"/>
    <w:rsid w:val="00A163DA"/>
    <w:rsid w:val="00A166EF"/>
    <w:rsid w:val="00A1689C"/>
    <w:rsid w:val="00A16A34"/>
    <w:rsid w:val="00A16AFB"/>
    <w:rsid w:val="00A16C38"/>
    <w:rsid w:val="00A16C39"/>
    <w:rsid w:val="00A17370"/>
    <w:rsid w:val="00A17787"/>
    <w:rsid w:val="00A202BB"/>
    <w:rsid w:val="00A202CA"/>
    <w:rsid w:val="00A20326"/>
    <w:rsid w:val="00A204A0"/>
    <w:rsid w:val="00A20534"/>
    <w:rsid w:val="00A20853"/>
    <w:rsid w:val="00A2086D"/>
    <w:rsid w:val="00A2097D"/>
    <w:rsid w:val="00A20B3A"/>
    <w:rsid w:val="00A21197"/>
    <w:rsid w:val="00A21863"/>
    <w:rsid w:val="00A21F10"/>
    <w:rsid w:val="00A220D0"/>
    <w:rsid w:val="00A2271E"/>
    <w:rsid w:val="00A22A9C"/>
    <w:rsid w:val="00A22B28"/>
    <w:rsid w:val="00A22D4B"/>
    <w:rsid w:val="00A2334F"/>
    <w:rsid w:val="00A23A44"/>
    <w:rsid w:val="00A23B57"/>
    <w:rsid w:val="00A2404C"/>
    <w:rsid w:val="00A251F9"/>
    <w:rsid w:val="00A252A0"/>
    <w:rsid w:val="00A2590A"/>
    <w:rsid w:val="00A25935"/>
    <w:rsid w:val="00A269DA"/>
    <w:rsid w:val="00A270A9"/>
    <w:rsid w:val="00A2751F"/>
    <w:rsid w:val="00A2789D"/>
    <w:rsid w:val="00A27916"/>
    <w:rsid w:val="00A27B40"/>
    <w:rsid w:val="00A31033"/>
    <w:rsid w:val="00A3177C"/>
    <w:rsid w:val="00A31786"/>
    <w:rsid w:val="00A31795"/>
    <w:rsid w:val="00A320DE"/>
    <w:rsid w:val="00A322FE"/>
    <w:rsid w:val="00A32805"/>
    <w:rsid w:val="00A32ADC"/>
    <w:rsid w:val="00A32B4A"/>
    <w:rsid w:val="00A32F8D"/>
    <w:rsid w:val="00A33930"/>
    <w:rsid w:val="00A33A02"/>
    <w:rsid w:val="00A33B43"/>
    <w:rsid w:val="00A33B9A"/>
    <w:rsid w:val="00A33CC2"/>
    <w:rsid w:val="00A34086"/>
    <w:rsid w:val="00A34383"/>
    <w:rsid w:val="00A345D0"/>
    <w:rsid w:val="00A34875"/>
    <w:rsid w:val="00A34966"/>
    <w:rsid w:val="00A34A3F"/>
    <w:rsid w:val="00A34E38"/>
    <w:rsid w:val="00A34E9B"/>
    <w:rsid w:val="00A3500A"/>
    <w:rsid w:val="00A35059"/>
    <w:rsid w:val="00A352DB"/>
    <w:rsid w:val="00A3538B"/>
    <w:rsid w:val="00A353E7"/>
    <w:rsid w:val="00A35705"/>
    <w:rsid w:val="00A35DA8"/>
    <w:rsid w:val="00A366D8"/>
    <w:rsid w:val="00A36995"/>
    <w:rsid w:val="00A36CD0"/>
    <w:rsid w:val="00A370E7"/>
    <w:rsid w:val="00A37491"/>
    <w:rsid w:val="00A37F55"/>
    <w:rsid w:val="00A40255"/>
    <w:rsid w:val="00A402C4"/>
    <w:rsid w:val="00A404AF"/>
    <w:rsid w:val="00A405CB"/>
    <w:rsid w:val="00A40634"/>
    <w:rsid w:val="00A40645"/>
    <w:rsid w:val="00A40E60"/>
    <w:rsid w:val="00A41716"/>
    <w:rsid w:val="00A41963"/>
    <w:rsid w:val="00A41A51"/>
    <w:rsid w:val="00A41C68"/>
    <w:rsid w:val="00A41E6C"/>
    <w:rsid w:val="00A42030"/>
    <w:rsid w:val="00A427F0"/>
    <w:rsid w:val="00A429C1"/>
    <w:rsid w:val="00A42BC2"/>
    <w:rsid w:val="00A42BF9"/>
    <w:rsid w:val="00A42C22"/>
    <w:rsid w:val="00A42DAC"/>
    <w:rsid w:val="00A4309D"/>
    <w:rsid w:val="00A43109"/>
    <w:rsid w:val="00A43926"/>
    <w:rsid w:val="00A44BF1"/>
    <w:rsid w:val="00A44E13"/>
    <w:rsid w:val="00A4528A"/>
    <w:rsid w:val="00A4562C"/>
    <w:rsid w:val="00A45733"/>
    <w:rsid w:val="00A45AB1"/>
    <w:rsid w:val="00A45B38"/>
    <w:rsid w:val="00A45C97"/>
    <w:rsid w:val="00A45D33"/>
    <w:rsid w:val="00A460F2"/>
    <w:rsid w:val="00A46B78"/>
    <w:rsid w:val="00A47642"/>
    <w:rsid w:val="00A478E3"/>
    <w:rsid w:val="00A47B12"/>
    <w:rsid w:val="00A47E8E"/>
    <w:rsid w:val="00A50060"/>
    <w:rsid w:val="00A500C5"/>
    <w:rsid w:val="00A501C8"/>
    <w:rsid w:val="00A506F7"/>
    <w:rsid w:val="00A50A55"/>
    <w:rsid w:val="00A50F12"/>
    <w:rsid w:val="00A515D1"/>
    <w:rsid w:val="00A5180A"/>
    <w:rsid w:val="00A51811"/>
    <w:rsid w:val="00A5194B"/>
    <w:rsid w:val="00A51A7A"/>
    <w:rsid w:val="00A51B45"/>
    <w:rsid w:val="00A51D44"/>
    <w:rsid w:val="00A52178"/>
    <w:rsid w:val="00A5237B"/>
    <w:rsid w:val="00A525FC"/>
    <w:rsid w:val="00A52779"/>
    <w:rsid w:val="00A52981"/>
    <w:rsid w:val="00A52A24"/>
    <w:rsid w:val="00A52B73"/>
    <w:rsid w:val="00A52C5D"/>
    <w:rsid w:val="00A52D2E"/>
    <w:rsid w:val="00A53EAE"/>
    <w:rsid w:val="00A54172"/>
    <w:rsid w:val="00A542B4"/>
    <w:rsid w:val="00A54626"/>
    <w:rsid w:val="00A54B84"/>
    <w:rsid w:val="00A5523D"/>
    <w:rsid w:val="00A554FA"/>
    <w:rsid w:val="00A55A80"/>
    <w:rsid w:val="00A563AF"/>
    <w:rsid w:val="00A5646F"/>
    <w:rsid w:val="00A56BF1"/>
    <w:rsid w:val="00A56D3B"/>
    <w:rsid w:val="00A57196"/>
    <w:rsid w:val="00A5719E"/>
    <w:rsid w:val="00A5741C"/>
    <w:rsid w:val="00A578C3"/>
    <w:rsid w:val="00A578E1"/>
    <w:rsid w:val="00A6008E"/>
    <w:rsid w:val="00A601B3"/>
    <w:rsid w:val="00A605D9"/>
    <w:rsid w:val="00A60720"/>
    <w:rsid w:val="00A60885"/>
    <w:rsid w:val="00A60A25"/>
    <w:rsid w:val="00A60B27"/>
    <w:rsid w:val="00A60C0D"/>
    <w:rsid w:val="00A60FF4"/>
    <w:rsid w:val="00A61406"/>
    <w:rsid w:val="00A61AF1"/>
    <w:rsid w:val="00A61B4D"/>
    <w:rsid w:val="00A61FE0"/>
    <w:rsid w:val="00A62167"/>
    <w:rsid w:val="00A62A05"/>
    <w:rsid w:val="00A62B7F"/>
    <w:rsid w:val="00A62EA3"/>
    <w:rsid w:val="00A634B3"/>
    <w:rsid w:val="00A63DF5"/>
    <w:rsid w:val="00A63ED6"/>
    <w:rsid w:val="00A63F24"/>
    <w:rsid w:val="00A64067"/>
    <w:rsid w:val="00A6466D"/>
    <w:rsid w:val="00A64931"/>
    <w:rsid w:val="00A64DCF"/>
    <w:rsid w:val="00A64E3D"/>
    <w:rsid w:val="00A65086"/>
    <w:rsid w:val="00A65093"/>
    <w:rsid w:val="00A65979"/>
    <w:rsid w:val="00A65AE1"/>
    <w:rsid w:val="00A6610A"/>
    <w:rsid w:val="00A6661F"/>
    <w:rsid w:val="00A66946"/>
    <w:rsid w:val="00A669AF"/>
    <w:rsid w:val="00A66EB1"/>
    <w:rsid w:val="00A66F7C"/>
    <w:rsid w:val="00A67341"/>
    <w:rsid w:val="00A67450"/>
    <w:rsid w:val="00A67566"/>
    <w:rsid w:val="00A675A6"/>
    <w:rsid w:val="00A675A8"/>
    <w:rsid w:val="00A67B98"/>
    <w:rsid w:val="00A67BFD"/>
    <w:rsid w:val="00A67CE5"/>
    <w:rsid w:val="00A70A89"/>
    <w:rsid w:val="00A70B3F"/>
    <w:rsid w:val="00A70EA5"/>
    <w:rsid w:val="00A71934"/>
    <w:rsid w:val="00A719EE"/>
    <w:rsid w:val="00A729F1"/>
    <w:rsid w:val="00A73056"/>
    <w:rsid w:val="00A73499"/>
    <w:rsid w:val="00A735C0"/>
    <w:rsid w:val="00A7366B"/>
    <w:rsid w:val="00A73947"/>
    <w:rsid w:val="00A73D3B"/>
    <w:rsid w:val="00A73DD6"/>
    <w:rsid w:val="00A73E5F"/>
    <w:rsid w:val="00A743F1"/>
    <w:rsid w:val="00A7462E"/>
    <w:rsid w:val="00A750BB"/>
    <w:rsid w:val="00A7512F"/>
    <w:rsid w:val="00A75512"/>
    <w:rsid w:val="00A75728"/>
    <w:rsid w:val="00A761CD"/>
    <w:rsid w:val="00A762D3"/>
    <w:rsid w:val="00A76BB2"/>
    <w:rsid w:val="00A76F6E"/>
    <w:rsid w:val="00A77286"/>
    <w:rsid w:val="00A77419"/>
    <w:rsid w:val="00A77444"/>
    <w:rsid w:val="00A77889"/>
    <w:rsid w:val="00A77C1D"/>
    <w:rsid w:val="00A77F33"/>
    <w:rsid w:val="00A80190"/>
    <w:rsid w:val="00A8068B"/>
    <w:rsid w:val="00A8068E"/>
    <w:rsid w:val="00A8092C"/>
    <w:rsid w:val="00A80A4A"/>
    <w:rsid w:val="00A80FA0"/>
    <w:rsid w:val="00A814E7"/>
    <w:rsid w:val="00A81E6E"/>
    <w:rsid w:val="00A8204E"/>
    <w:rsid w:val="00A82260"/>
    <w:rsid w:val="00A82396"/>
    <w:rsid w:val="00A82564"/>
    <w:rsid w:val="00A825BA"/>
    <w:rsid w:val="00A8260F"/>
    <w:rsid w:val="00A829A8"/>
    <w:rsid w:val="00A82F57"/>
    <w:rsid w:val="00A82F5C"/>
    <w:rsid w:val="00A8392D"/>
    <w:rsid w:val="00A83CA3"/>
    <w:rsid w:val="00A83E68"/>
    <w:rsid w:val="00A841AB"/>
    <w:rsid w:val="00A84399"/>
    <w:rsid w:val="00A848AC"/>
    <w:rsid w:val="00A85001"/>
    <w:rsid w:val="00A85138"/>
    <w:rsid w:val="00A85302"/>
    <w:rsid w:val="00A8573A"/>
    <w:rsid w:val="00A85C56"/>
    <w:rsid w:val="00A866B1"/>
    <w:rsid w:val="00A869B4"/>
    <w:rsid w:val="00A86BFE"/>
    <w:rsid w:val="00A86C3E"/>
    <w:rsid w:val="00A86CDD"/>
    <w:rsid w:val="00A87F1F"/>
    <w:rsid w:val="00A90913"/>
    <w:rsid w:val="00A909A8"/>
    <w:rsid w:val="00A909D3"/>
    <w:rsid w:val="00A914D6"/>
    <w:rsid w:val="00A9183D"/>
    <w:rsid w:val="00A91B7C"/>
    <w:rsid w:val="00A91F4D"/>
    <w:rsid w:val="00A9205C"/>
    <w:rsid w:val="00A925AE"/>
    <w:rsid w:val="00A92928"/>
    <w:rsid w:val="00A92B1C"/>
    <w:rsid w:val="00A9322A"/>
    <w:rsid w:val="00A93C5D"/>
    <w:rsid w:val="00A9445A"/>
    <w:rsid w:val="00A94AE6"/>
    <w:rsid w:val="00A94CD8"/>
    <w:rsid w:val="00A94E88"/>
    <w:rsid w:val="00A94F58"/>
    <w:rsid w:val="00A94FB2"/>
    <w:rsid w:val="00A95001"/>
    <w:rsid w:val="00A9544E"/>
    <w:rsid w:val="00A958B7"/>
    <w:rsid w:val="00A95DFB"/>
    <w:rsid w:val="00A9615E"/>
    <w:rsid w:val="00A963BB"/>
    <w:rsid w:val="00A9644B"/>
    <w:rsid w:val="00A96C1A"/>
    <w:rsid w:val="00A96D73"/>
    <w:rsid w:val="00A96EC3"/>
    <w:rsid w:val="00A9722D"/>
    <w:rsid w:val="00A97C35"/>
    <w:rsid w:val="00AA063B"/>
    <w:rsid w:val="00AA0A7D"/>
    <w:rsid w:val="00AA0F2E"/>
    <w:rsid w:val="00AA10C1"/>
    <w:rsid w:val="00AA19C5"/>
    <w:rsid w:val="00AA1ECF"/>
    <w:rsid w:val="00AA26ED"/>
    <w:rsid w:val="00AA30B1"/>
    <w:rsid w:val="00AA34EC"/>
    <w:rsid w:val="00AA374D"/>
    <w:rsid w:val="00AA3EB7"/>
    <w:rsid w:val="00AA3F63"/>
    <w:rsid w:val="00AA4046"/>
    <w:rsid w:val="00AA4058"/>
    <w:rsid w:val="00AA4513"/>
    <w:rsid w:val="00AA45C0"/>
    <w:rsid w:val="00AA46B9"/>
    <w:rsid w:val="00AA5010"/>
    <w:rsid w:val="00AA5042"/>
    <w:rsid w:val="00AA5345"/>
    <w:rsid w:val="00AA537C"/>
    <w:rsid w:val="00AA540B"/>
    <w:rsid w:val="00AA5A7A"/>
    <w:rsid w:val="00AA6611"/>
    <w:rsid w:val="00AA694F"/>
    <w:rsid w:val="00AA7334"/>
    <w:rsid w:val="00AA743E"/>
    <w:rsid w:val="00AA7670"/>
    <w:rsid w:val="00AA7744"/>
    <w:rsid w:val="00AA7994"/>
    <w:rsid w:val="00AA79AF"/>
    <w:rsid w:val="00AA7A0A"/>
    <w:rsid w:val="00AA7BBD"/>
    <w:rsid w:val="00AA7C62"/>
    <w:rsid w:val="00AA7C67"/>
    <w:rsid w:val="00AB01D4"/>
    <w:rsid w:val="00AB064F"/>
    <w:rsid w:val="00AB0655"/>
    <w:rsid w:val="00AB0B5B"/>
    <w:rsid w:val="00AB0C2E"/>
    <w:rsid w:val="00AB0F35"/>
    <w:rsid w:val="00AB1766"/>
    <w:rsid w:val="00AB1E98"/>
    <w:rsid w:val="00AB253C"/>
    <w:rsid w:val="00AB276A"/>
    <w:rsid w:val="00AB2B24"/>
    <w:rsid w:val="00AB2BC1"/>
    <w:rsid w:val="00AB2CDB"/>
    <w:rsid w:val="00AB3364"/>
    <w:rsid w:val="00AB39F7"/>
    <w:rsid w:val="00AB40C8"/>
    <w:rsid w:val="00AB41AB"/>
    <w:rsid w:val="00AB43A2"/>
    <w:rsid w:val="00AB4511"/>
    <w:rsid w:val="00AB4C12"/>
    <w:rsid w:val="00AB4D3F"/>
    <w:rsid w:val="00AB5145"/>
    <w:rsid w:val="00AB51AC"/>
    <w:rsid w:val="00AB5494"/>
    <w:rsid w:val="00AB556F"/>
    <w:rsid w:val="00AB5642"/>
    <w:rsid w:val="00AB59DA"/>
    <w:rsid w:val="00AB5B3B"/>
    <w:rsid w:val="00AB5BB1"/>
    <w:rsid w:val="00AB5D11"/>
    <w:rsid w:val="00AB5EC5"/>
    <w:rsid w:val="00AB6D22"/>
    <w:rsid w:val="00AB6DC1"/>
    <w:rsid w:val="00AB6E51"/>
    <w:rsid w:val="00AB6F7F"/>
    <w:rsid w:val="00AB72F2"/>
    <w:rsid w:val="00AB7511"/>
    <w:rsid w:val="00AB757A"/>
    <w:rsid w:val="00AB790F"/>
    <w:rsid w:val="00AB7CED"/>
    <w:rsid w:val="00AB7E88"/>
    <w:rsid w:val="00AC011C"/>
    <w:rsid w:val="00AC032C"/>
    <w:rsid w:val="00AC0413"/>
    <w:rsid w:val="00AC08E3"/>
    <w:rsid w:val="00AC0CED"/>
    <w:rsid w:val="00AC0F37"/>
    <w:rsid w:val="00AC10CE"/>
    <w:rsid w:val="00AC13BD"/>
    <w:rsid w:val="00AC16E4"/>
    <w:rsid w:val="00AC24A4"/>
    <w:rsid w:val="00AC24D0"/>
    <w:rsid w:val="00AC34F3"/>
    <w:rsid w:val="00AC3D94"/>
    <w:rsid w:val="00AC3EEF"/>
    <w:rsid w:val="00AC4753"/>
    <w:rsid w:val="00AC4F5A"/>
    <w:rsid w:val="00AC5046"/>
    <w:rsid w:val="00AC51A9"/>
    <w:rsid w:val="00AC51C3"/>
    <w:rsid w:val="00AC52A6"/>
    <w:rsid w:val="00AC539D"/>
    <w:rsid w:val="00AC5495"/>
    <w:rsid w:val="00AC5BDB"/>
    <w:rsid w:val="00AC6139"/>
    <w:rsid w:val="00AC6258"/>
    <w:rsid w:val="00AC630E"/>
    <w:rsid w:val="00AC6AE6"/>
    <w:rsid w:val="00AC6D21"/>
    <w:rsid w:val="00AC6FAE"/>
    <w:rsid w:val="00AC7331"/>
    <w:rsid w:val="00AC75E7"/>
    <w:rsid w:val="00AC7856"/>
    <w:rsid w:val="00AC7BA5"/>
    <w:rsid w:val="00AC7C42"/>
    <w:rsid w:val="00AD0351"/>
    <w:rsid w:val="00AD0414"/>
    <w:rsid w:val="00AD04DD"/>
    <w:rsid w:val="00AD0883"/>
    <w:rsid w:val="00AD0AD1"/>
    <w:rsid w:val="00AD166E"/>
    <w:rsid w:val="00AD170E"/>
    <w:rsid w:val="00AD1C1A"/>
    <w:rsid w:val="00AD1E2B"/>
    <w:rsid w:val="00AD1F7F"/>
    <w:rsid w:val="00AD2094"/>
    <w:rsid w:val="00AD3801"/>
    <w:rsid w:val="00AD3812"/>
    <w:rsid w:val="00AD38F5"/>
    <w:rsid w:val="00AD39FD"/>
    <w:rsid w:val="00AD4320"/>
    <w:rsid w:val="00AD481D"/>
    <w:rsid w:val="00AD4A08"/>
    <w:rsid w:val="00AD4B53"/>
    <w:rsid w:val="00AD4DA9"/>
    <w:rsid w:val="00AD4E58"/>
    <w:rsid w:val="00AD4F90"/>
    <w:rsid w:val="00AD4FD7"/>
    <w:rsid w:val="00AD521E"/>
    <w:rsid w:val="00AD5588"/>
    <w:rsid w:val="00AD57FE"/>
    <w:rsid w:val="00AD5E2C"/>
    <w:rsid w:val="00AD5F36"/>
    <w:rsid w:val="00AD6D86"/>
    <w:rsid w:val="00AD7678"/>
    <w:rsid w:val="00AD7B43"/>
    <w:rsid w:val="00AD7E41"/>
    <w:rsid w:val="00AD7FA3"/>
    <w:rsid w:val="00AE0311"/>
    <w:rsid w:val="00AE0667"/>
    <w:rsid w:val="00AE0785"/>
    <w:rsid w:val="00AE0B9A"/>
    <w:rsid w:val="00AE0FD2"/>
    <w:rsid w:val="00AE1076"/>
    <w:rsid w:val="00AE196C"/>
    <w:rsid w:val="00AE27EF"/>
    <w:rsid w:val="00AE28E7"/>
    <w:rsid w:val="00AE2901"/>
    <w:rsid w:val="00AE29F6"/>
    <w:rsid w:val="00AE2D35"/>
    <w:rsid w:val="00AE2FE8"/>
    <w:rsid w:val="00AE328B"/>
    <w:rsid w:val="00AE3445"/>
    <w:rsid w:val="00AE3458"/>
    <w:rsid w:val="00AE3C4F"/>
    <w:rsid w:val="00AE3E76"/>
    <w:rsid w:val="00AE45C0"/>
    <w:rsid w:val="00AE4709"/>
    <w:rsid w:val="00AE48E9"/>
    <w:rsid w:val="00AE4A94"/>
    <w:rsid w:val="00AE52A9"/>
    <w:rsid w:val="00AE55EF"/>
    <w:rsid w:val="00AE577B"/>
    <w:rsid w:val="00AE5F1F"/>
    <w:rsid w:val="00AE6249"/>
    <w:rsid w:val="00AE6774"/>
    <w:rsid w:val="00AE679A"/>
    <w:rsid w:val="00AE6BB6"/>
    <w:rsid w:val="00AE71F7"/>
    <w:rsid w:val="00AE7371"/>
    <w:rsid w:val="00AE7453"/>
    <w:rsid w:val="00AE7FFE"/>
    <w:rsid w:val="00AF00BA"/>
    <w:rsid w:val="00AF011D"/>
    <w:rsid w:val="00AF027E"/>
    <w:rsid w:val="00AF0A0B"/>
    <w:rsid w:val="00AF0B65"/>
    <w:rsid w:val="00AF0F00"/>
    <w:rsid w:val="00AF12E5"/>
    <w:rsid w:val="00AF1644"/>
    <w:rsid w:val="00AF1EC1"/>
    <w:rsid w:val="00AF27C5"/>
    <w:rsid w:val="00AF2924"/>
    <w:rsid w:val="00AF2BC8"/>
    <w:rsid w:val="00AF2C20"/>
    <w:rsid w:val="00AF2EC6"/>
    <w:rsid w:val="00AF348B"/>
    <w:rsid w:val="00AF349C"/>
    <w:rsid w:val="00AF3575"/>
    <w:rsid w:val="00AF362D"/>
    <w:rsid w:val="00AF3940"/>
    <w:rsid w:val="00AF3BB5"/>
    <w:rsid w:val="00AF3C7B"/>
    <w:rsid w:val="00AF417B"/>
    <w:rsid w:val="00AF42AC"/>
    <w:rsid w:val="00AF46C9"/>
    <w:rsid w:val="00AF4EE4"/>
    <w:rsid w:val="00AF5ABA"/>
    <w:rsid w:val="00AF5C86"/>
    <w:rsid w:val="00AF6221"/>
    <w:rsid w:val="00AF69A2"/>
    <w:rsid w:val="00AF7075"/>
    <w:rsid w:val="00AF729B"/>
    <w:rsid w:val="00AF7A3C"/>
    <w:rsid w:val="00AF7C8A"/>
    <w:rsid w:val="00AF7DB4"/>
    <w:rsid w:val="00B00347"/>
    <w:rsid w:val="00B0059B"/>
    <w:rsid w:val="00B00640"/>
    <w:rsid w:val="00B00A99"/>
    <w:rsid w:val="00B00EFC"/>
    <w:rsid w:val="00B012E7"/>
    <w:rsid w:val="00B0155B"/>
    <w:rsid w:val="00B018F6"/>
    <w:rsid w:val="00B01F35"/>
    <w:rsid w:val="00B01F6A"/>
    <w:rsid w:val="00B026D5"/>
    <w:rsid w:val="00B02AE8"/>
    <w:rsid w:val="00B03053"/>
    <w:rsid w:val="00B030E6"/>
    <w:rsid w:val="00B03C5D"/>
    <w:rsid w:val="00B03C6C"/>
    <w:rsid w:val="00B0421F"/>
    <w:rsid w:val="00B04278"/>
    <w:rsid w:val="00B0463A"/>
    <w:rsid w:val="00B048F0"/>
    <w:rsid w:val="00B049CA"/>
    <w:rsid w:val="00B04B72"/>
    <w:rsid w:val="00B04CFE"/>
    <w:rsid w:val="00B04E6A"/>
    <w:rsid w:val="00B04F00"/>
    <w:rsid w:val="00B05EEF"/>
    <w:rsid w:val="00B05F90"/>
    <w:rsid w:val="00B062DD"/>
    <w:rsid w:val="00B06501"/>
    <w:rsid w:val="00B068E7"/>
    <w:rsid w:val="00B06D04"/>
    <w:rsid w:val="00B0744D"/>
    <w:rsid w:val="00B07660"/>
    <w:rsid w:val="00B10088"/>
    <w:rsid w:val="00B100BB"/>
    <w:rsid w:val="00B104B7"/>
    <w:rsid w:val="00B10D26"/>
    <w:rsid w:val="00B10E96"/>
    <w:rsid w:val="00B10F85"/>
    <w:rsid w:val="00B111C5"/>
    <w:rsid w:val="00B11942"/>
    <w:rsid w:val="00B11D97"/>
    <w:rsid w:val="00B12559"/>
    <w:rsid w:val="00B12650"/>
    <w:rsid w:val="00B1274E"/>
    <w:rsid w:val="00B13025"/>
    <w:rsid w:val="00B13045"/>
    <w:rsid w:val="00B1368C"/>
    <w:rsid w:val="00B13736"/>
    <w:rsid w:val="00B13816"/>
    <w:rsid w:val="00B141F0"/>
    <w:rsid w:val="00B146D4"/>
    <w:rsid w:val="00B14B43"/>
    <w:rsid w:val="00B14D32"/>
    <w:rsid w:val="00B1516C"/>
    <w:rsid w:val="00B151EE"/>
    <w:rsid w:val="00B1529C"/>
    <w:rsid w:val="00B155B9"/>
    <w:rsid w:val="00B156D1"/>
    <w:rsid w:val="00B15BA1"/>
    <w:rsid w:val="00B15E7F"/>
    <w:rsid w:val="00B161EB"/>
    <w:rsid w:val="00B163BC"/>
    <w:rsid w:val="00B168F9"/>
    <w:rsid w:val="00B16FBF"/>
    <w:rsid w:val="00B17494"/>
    <w:rsid w:val="00B17E77"/>
    <w:rsid w:val="00B17EFF"/>
    <w:rsid w:val="00B20151"/>
    <w:rsid w:val="00B2045B"/>
    <w:rsid w:val="00B20A9F"/>
    <w:rsid w:val="00B20C80"/>
    <w:rsid w:val="00B211C6"/>
    <w:rsid w:val="00B21224"/>
    <w:rsid w:val="00B212B6"/>
    <w:rsid w:val="00B21440"/>
    <w:rsid w:val="00B2150A"/>
    <w:rsid w:val="00B21A05"/>
    <w:rsid w:val="00B21C79"/>
    <w:rsid w:val="00B21C8E"/>
    <w:rsid w:val="00B220F8"/>
    <w:rsid w:val="00B22207"/>
    <w:rsid w:val="00B22735"/>
    <w:rsid w:val="00B2288E"/>
    <w:rsid w:val="00B22A27"/>
    <w:rsid w:val="00B22D62"/>
    <w:rsid w:val="00B234E8"/>
    <w:rsid w:val="00B23D2F"/>
    <w:rsid w:val="00B240CE"/>
    <w:rsid w:val="00B24409"/>
    <w:rsid w:val="00B248A0"/>
    <w:rsid w:val="00B24B04"/>
    <w:rsid w:val="00B24BD7"/>
    <w:rsid w:val="00B25094"/>
    <w:rsid w:val="00B25784"/>
    <w:rsid w:val="00B25A4E"/>
    <w:rsid w:val="00B25AEF"/>
    <w:rsid w:val="00B261BA"/>
    <w:rsid w:val="00B264BC"/>
    <w:rsid w:val="00B2658D"/>
    <w:rsid w:val="00B267A0"/>
    <w:rsid w:val="00B26DF7"/>
    <w:rsid w:val="00B26E9C"/>
    <w:rsid w:val="00B27ABD"/>
    <w:rsid w:val="00B27CCC"/>
    <w:rsid w:val="00B302C5"/>
    <w:rsid w:val="00B3072D"/>
    <w:rsid w:val="00B317EA"/>
    <w:rsid w:val="00B3194A"/>
    <w:rsid w:val="00B319BC"/>
    <w:rsid w:val="00B31C4F"/>
    <w:rsid w:val="00B31D5D"/>
    <w:rsid w:val="00B31DB2"/>
    <w:rsid w:val="00B325D4"/>
    <w:rsid w:val="00B32966"/>
    <w:rsid w:val="00B32B3C"/>
    <w:rsid w:val="00B32CBF"/>
    <w:rsid w:val="00B334A6"/>
    <w:rsid w:val="00B33567"/>
    <w:rsid w:val="00B3376D"/>
    <w:rsid w:val="00B34683"/>
    <w:rsid w:val="00B347EB"/>
    <w:rsid w:val="00B35C4A"/>
    <w:rsid w:val="00B35D53"/>
    <w:rsid w:val="00B35EEA"/>
    <w:rsid w:val="00B36237"/>
    <w:rsid w:val="00B36271"/>
    <w:rsid w:val="00B36669"/>
    <w:rsid w:val="00B3692C"/>
    <w:rsid w:val="00B36F46"/>
    <w:rsid w:val="00B37081"/>
    <w:rsid w:val="00B3724B"/>
    <w:rsid w:val="00B373D4"/>
    <w:rsid w:val="00B37887"/>
    <w:rsid w:val="00B4007C"/>
    <w:rsid w:val="00B40200"/>
    <w:rsid w:val="00B4066A"/>
    <w:rsid w:val="00B4070A"/>
    <w:rsid w:val="00B40DD4"/>
    <w:rsid w:val="00B410A7"/>
    <w:rsid w:val="00B41281"/>
    <w:rsid w:val="00B41C60"/>
    <w:rsid w:val="00B41D5E"/>
    <w:rsid w:val="00B41E0D"/>
    <w:rsid w:val="00B41F13"/>
    <w:rsid w:val="00B423BB"/>
    <w:rsid w:val="00B42428"/>
    <w:rsid w:val="00B4242E"/>
    <w:rsid w:val="00B425FE"/>
    <w:rsid w:val="00B427CF"/>
    <w:rsid w:val="00B4280F"/>
    <w:rsid w:val="00B428B6"/>
    <w:rsid w:val="00B429F6"/>
    <w:rsid w:val="00B42AE2"/>
    <w:rsid w:val="00B42CA6"/>
    <w:rsid w:val="00B4307C"/>
    <w:rsid w:val="00B43E27"/>
    <w:rsid w:val="00B44EAA"/>
    <w:rsid w:val="00B45704"/>
    <w:rsid w:val="00B45772"/>
    <w:rsid w:val="00B459CF"/>
    <w:rsid w:val="00B45D0E"/>
    <w:rsid w:val="00B4614B"/>
    <w:rsid w:val="00B462BC"/>
    <w:rsid w:val="00B46918"/>
    <w:rsid w:val="00B46F25"/>
    <w:rsid w:val="00B47530"/>
    <w:rsid w:val="00B4791B"/>
    <w:rsid w:val="00B50231"/>
    <w:rsid w:val="00B50A90"/>
    <w:rsid w:val="00B50BE3"/>
    <w:rsid w:val="00B5136D"/>
    <w:rsid w:val="00B51647"/>
    <w:rsid w:val="00B51695"/>
    <w:rsid w:val="00B51C7F"/>
    <w:rsid w:val="00B51E8F"/>
    <w:rsid w:val="00B522AF"/>
    <w:rsid w:val="00B5236D"/>
    <w:rsid w:val="00B523C4"/>
    <w:rsid w:val="00B5249B"/>
    <w:rsid w:val="00B52787"/>
    <w:rsid w:val="00B52876"/>
    <w:rsid w:val="00B52AB3"/>
    <w:rsid w:val="00B535BF"/>
    <w:rsid w:val="00B53D35"/>
    <w:rsid w:val="00B54043"/>
    <w:rsid w:val="00B5451B"/>
    <w:rsid w:val="00B547E4"/>
    <w:rsid w:val="00B552C1"/>
    <w:rsid w:val="00B553E6"/>
    <w:rsid w:val="00B559F7"/>
    <w:rsid w:val="00B55CD2"/>
    <w:rsid w:val="00B55F7B"/>
    <w:rsid w:val="00B564B0"/>
    <w:rsid w:val="00B5692C"/>
    <w:rsid w:val="00B56A5B"/>
    <w:rsid w:val="00B56AC8"/>
    <w:rsid w:val="00B5701C"/>
    <w:rsid w:val="00B5735C"/>
    <w:rsid w:val="00B576C4"/>
    <w:rsid w:val="00B57BC2"/>
    <w:rsid w:val="00B60017"/>
    <w:rsid w:val="00B6035C"/>
    <w:rsid w:val="00B604BC"/>
    <w:rsid w:val="00B60971"/>
    <w:rsid w:val="00B609C6"/>
    <w:rsid w:val="00B60C5C"/>
    <w:rsid w:val="00B60F28"/>
    <w:rsid w:val="00B61B94"/>
    <w:rsid w:val="00B61EFA"/>
    <w:rsid w:val="00B621B6"/>
    <w:rsid w:val="00B62AFD"/>
    <w:rsid w:val="00B62E20"/>
    <w:rsid w:val="00B633B5"/>
    <w:rsid w:val="00B635E6"/>
    <w:rsid w:val="00B638F0"/>
    <w:rsid w:val="00B63B24"/>
    <w:rsid w:val="00B63BA9"/>
    <w:rsid w:val="00B6444A"/>
    <w:rsid w:val="00B648E1"/>
    <w:rsid w:val="00B64D95"/>
    <w:rsid w:val="00B64EDD"/>
    <w:rsid w:val="00B65596"/>
    <w:rsid w:val="00B657A1"/>
    <w:rsid w:val="00B65A7B"/>
    <w:rsid w:val="00B65CEF"/>
    <w:rsid w:val="00B65F7A"/>
    <w:rsid w:val="00B663A4"/>
    <w:rsid w:val="00B663CC"/>
    <w:rsid w:val="00B665EA"/>
    <w:rsid w:val="00B6675F"/>
    <w:rsid w:val="00B66A89"/>
    <w:rsid w:val="00B6705F"/>
    <w:rsid w:val="00B67081"/>
    <w:rsid w:val="00B6729E"/>
    <w:rsid w:val="00B67436"/>
    <w:rsid w:val="00B674CE"/>
    <w:rsid w:val="00B67ADB"/>
    <w:rsid w:val="00B67D84"/>
    <w:rsid w:val="00B67F72"/>
    <w:rsid w:val="00B70FDA"/>
    <w:rsid w:val="00B71155"/>
    <w:rsid w:val="00B71587"/>
    <w:rsid w:val="00B71C73"/>
    <w:rsid w:val="00B71F66"/>
    <w:rsid w:val="00B71F8C"/>
    <w:rsid w:val="00B7289B"/>
    <w:rsid w:val="00B72A89"/>
    <w:rsid w:val="00B72ECD"/>
    <w:rsid w:val="00B73B80"/>
    <w:rsid w:val="00B73B9A"/>
    <w:rsid w:val="00B73C5A"/>
    <w:rsid w:val="00B73FEA"/>
    <w:rsid w:val="00B7404A"/>
    <w:rsid w:val="00B740E7"/>
    <w:rsid w:val="00B74936"/>
    <w:rsid w:val="00B74D6B"/>
    <w:rsid w:val="00B74E65"/>
    <w:rsid w:val="00B754FC"/>
    <w:rsid w:val="00B759A7"/>
    <w:rsid w:val="00B75C00"/>
    <w:rsid w:val="00B75CD2"/>
    <w:rsid w:val="00B762E1"/>
    <w:rsid w:val="00B768BB"/>
    <w:rsid w:val="00B76942"/>
    <w:rsid w:val="00B76D32"/>
    <w:rsid w:val="00B76F43"/>
    <w:rsid w:val="00B7741A"/>
    <w:rsid w:val="00B776AE"/>
    <w:rsid w:val="00B777E4"/>
    <w:rsid w:val="00B77A49"/>
    <w:rsid w:val="00B77C8A"/>
    <w:rsid w:val="00B77CB6"/>
    <w:rsid w:val="00B80448"/>
    <w:rsid w:val="00B804AB"/>
    <w:rsid w:val="00B80ABB"/>
    <w:rsid w:val="00B80B90"/>
    <w:rsid w:val="00B80C33"/>
    <w:rsid w:val="00B81256"/>
    <w:rsid w:val="00B81366"/>
    <w:rsid w:val="00B81C8C"/>
    <w:rsid w:val="00B81E00"/>
    <w:rsid w:val="00B81F36"/>
    <w:rsid w:val="00B8252D"/>
    <w:rsid w:val="00B82773"/>
    <w:rsid w:val="00B82D14"/>
    <w:rsid w:val="00B82DA1"/>
    <w:rsid w:val="00B831AA"/>
    <w:rsid w:val="00B8342C"/>
    <w:rsid w:val="00B835AF"/>
    <w:rsid w:val="00B83E56"/>
    <w:rsid w:val="00B84088"/>
    <w:rsid w:val="00B8430A"/>
    <w:rsid w:val="00B84791"/>
    <w:rsid w:val="00B84908"/>
    <w:rsid w:val="00B84C09"/>
    <w:rsid w:val="00B84EE8"/>
    <w:rsid w:val="00B85054"/>
    <w:rsid w:val="00B851D3"/>
    <w:rsid w:val="00B8534D"/>
    <w:rsid w:val="00B85402"/>
    <w:rsid w:val="00B8584A"/>
    <w:rsid w:val="00B8584E"/>
    <w:rsid w:val="00B85A75"/>
    <w:rsid w:val="00B85BDD"/>
    <w:rsid w:val="00B86430"/>
    <w:rsid w:val="00B86577"/>
    <w:rsid w:val="00B875A0"/>
    <w:rsid w:val="00B879C9"/>
    <w:rsid w:val="00B87BD0"/>
    <w:rsid w:val="00B87DD8"/>
    <w:rsid w:val="00B87EF8"/>
    <w:rsid w:val="00B87FC3"/>
    <w:rsid w:val="00B907BF"/>
    <w:rsid w:val="00B90964"/>
    <w:rsid w:val="00B90A59"/>
    <w:rsid w:val="00B910F7"/>
    <w:rsid w:val="00B912CC"/>
    <w:rsid w:val="00B91898"/>
    <w:rsid w:val="00B91B55"/>
    <w:rsid w:val="00B91B8E"/>
    <w:rsid w:val="00B91C30"/>
    <w:rsid w:val="00B91D3D"/>
    <w:rsid w:val="00B91D5C"/>
    <w:rsid w:val="00B91E72"/>
    <w:rsid w:val="00B9242A"/>
    <w:rsid w:val="00B9254D"/>
    <w:rsid w:val="00B92855"/>
    <w:rsid w:val="00B92C80"/>
    <w:rsid w:val="00B93029"/>
    <w:rsid w:val="00B93875"/>
    <w:rsid w:val="00B9398E"/>
    <w:rsid w:val="00B93AF3"/>
    <w:rsid w:val="00B93C11"/>
    <w:rsid w:val="00B93CBD"/>
    <w:rsid w:val="00B93D68"/>
    <w:rsid w:val="00B93E53"/>
    <w:rsid w:val="00B94388"/>
    <w:rsid w:val="00B94F20"/>
    <w:rsid w:val="00B94F49"/>
    <w:rsid w:val="00B953B0"/>
    <w:rsid w:val="00B95C7F"/>
    <w:rsid w:val="00B96CA1"/>
    <w:rsid w:val="00B97338"/>
    <w:rsid w:val="00B973E7"/>
    <w:rsid w:val="00B97458"/>
    <w:rsid w:val="00B9763A"/>
    <w:rsid w:val="00BA06ED"/>
    <w:rsid w:val="00BA0801"/>
    <w:rsid w:val="00BA0FD3"/>
    <w:rsid w:val="00BA11BB"/>
    <w:rsid w:val="00BA15E3"/>
    <w:rsid w:val="00BA1B1F"/>
    <w:rsid w:val="00BA1C71"/>
    <w:rsid w:val="00BA1DFF"/>
    <w:rsid w:val="00BA1FF0"/>
    <w:rsid w:val="00BA22C9"/>
    <w:rsid w:val="00BA2304"/>
    <w:rsid w:val="00BA268C"/>
    <w:rsid w:val="00BA27F4"/>
    <w:rsid w:val="00BA2F3C"/>
    <w:rsid w:val="00BA31C4"/>
    <w:rsid w:val="00BA323B"/>
    <w:rsid w:val="00BA33EB"/>
    <w:rsid w:val="00BA36AD"/>
    <w:rsid w:val="00BA3889"/>
    <w:rsid w:val="00BA3924"/>
    <w:rsid w:val="00BA4132"/>
    <w:rsid w:val="00BA4405"/>
    <w:rsid w:val="00BA4634"/>
    <w:rsid w:val="00BA470A"/>
    <w:rsid w:val="00BA4841"/>
    <w:rsid w:val="00BA53A8"/>
    <w:rsid w:val="00BA572D"/>
    <w:rsid w:val="00BA57CB"/>
    <w:rsid w:val="00BA6138"/>
    <w:rsid w:val="00BA642E"/>
    <w:rsid w:val="00BA646E"/>
    <w:rsid w:val="00BA6596"/>
    <w:rsid w:val="00BA66C5"/>
    <w:rsid w:val="00BA6796"/>
    <w:rsid w:val="00BA701D"/>
    <w:rsid w:val="00BA73CA"/>
    <w:rsid w:val="00BA748C"/>
    <w:rsid w:val="00BA7997"/>
    <w:rsid w:val="00BA79E7"/>
    <w:rsid w:val="00BA7AFB"/>
    <w:rsid w:val="00BA7DCC"/>
    <w:rsid w:val="00BA7DD8"/>
    <w:rsid w:val="00BA7DE8"/>
    <w:rsid w:val="00BB0006"/>
    <w:rsid w:val="00BB00FB"/>
    <w:rsid w:val="00BB099E"/>
    <w:rsid w:val="00BB0B2C"/>
    <w:rsid w:val="00BB0B33"/>
    <w:rsid w:val="00BB0BED"/>
    <w:rsid w:val="00BB0DE6"/>
    <w:rsid w:val="00BB1386"/>
    <w:rsid w:val="00BB14DB"/>
    <w:rsid w:val="00BB1554"/>
    <w:rsid w:val="00BB1776"/>
    <w:rsid w:val="00BB19C6"/>
    <w:rsid w:val="00BB1B06"/>
    <w:rsid w:val="00BB2087"/>
    <w:rsid w:val="00BB215B"/>
    <w:rsid w:val="00BB2223"/>
    <w:rsid w:val="00BB22A0"/>
    <w:rsid w:val="00BB255E"/>
    <w:rsid w:val="00BB28AA"/>
    <w:rsid w:val="00BB2FAF"/>
    <w:rsid w:val="00BB389C"/>
    <w:rsid w:val="00BB3901"/>
    <w:rsid w:val="00BB3989"/>
    <w:rsid w:val="00BB3A22"/>
    <w:rsid w:val="00BB3DB4"/>
    <w:rsid w:val="00BB3F24"/>
    <w:rsid w:val="00BB4147"/>
    <w:rsid w:val="00BB48F5"/>
    <w:rsid w:val="00BB4CC4"/>
    <w:rsid w:val="00BB4DB7"/>
    <w:rsid w:val="00BB4E70"/>
    <w:rsid w:val="00BB4F94"/>
    <w:rsid w:val="00BB5137"/>
    <w:rsid w:val="00BB535E"/>
    <w:rsid w:val="00BB5E44"/>
    <w:rsid w:val="00BB636B"/>
    <w:rsid w:val="00BB67BA"/>
    <w:rsid w:val="00BB682E"/>
    <w:rsid w:val="00BB69A4"/>
    <w:rsid w:val="00BB73FA"/>
    <w:rsid w:val="00BB74D5"/>
    <w:rsid w:val="00BB78E3"/>
    <w:rsid w:val="00BB79C4"/>
    <w:rsid w:val="00BB7A47"/>
    <w:rsid w:val="00BB7AFF"/>
    <w:rsid w:val="00BB7C08"/>
    <w:rsid w:val="00BC041A"/>
    <w:rsid w:val="00BC0556"/>
    <w:rsid w:val="00BC0C44"/>
    <w:rsid w:val="00BC0DDF"/>
    <w:rsid w:val="00BC0FA7"/>
    <w:rsid w:val="00BC0FAF"/>
    <w:rsid w:val="00BC1323"/>
    <w:rsid w:val="00BC137A"/>
    <w:rsid w:val="00BC13FC"/>
    <w:rsid w:val="00BC141F"/>
    <w:rsid w:val="00BC156A"/>
    <w:rsid w:val="00BC16CB"/>
    <w:rsid w:val="00BC1766"/>
    <w:rsid w:val="00BC183B"/>
    <w:rsid w:val="00BC1B23"/>
    <w:rsid w:val="00BC21C7"/>
    <w:rsid w:val="00BC27F8"/>
    <w:rsid w:val="00BC28C1"/>
    <w:rsid w:val="00BC2AC0"/>
    <w:rsid w:val="00BC2AF2"/>
    <w:rsid w:val="00BC2B18"/>
    <w:rsid w:val="00BC2C05"/>
    <w:rsid w:val="00BC31DB"/>
    <w:rsid w:val="00BC3350"/>
    <w:rsid w:val="00BC3A6F"/>
    <w:rsid w:val="00BC3C4F"/>
    <w:rsid w:val="00BC3EE6"/>
    <w:rsid w:val="00BC438E"/>
    <w:rsid w:val="00BC480C"/>
    <w:rsid w:val="00BC4D80"/>
    <w:rsid w:val="00BC4FFD"/>
    <w:rsid w:val="00BC5223"/>
    <w:rsid w:val="00BC55A8"/>
    <w:rsid w:val="00BC58BA"/>
    <w:rsid w:val="00BC5AB0"/>
    <w:rsid w:val="00BC5C72"/>
    <w:rsid w:val="00BC5E41"/>
    <w:rsid w:val="00BC61B8"/>
    <w:rsid w:val="00BC62DA"/>
    <w:rsid w:val="00BC640B"/>
    <w:rsid w:val="00BC6444"/>
    <w:rsid w:val="00BC656D"/>
    <w:rsid w:val="00BC6581"/>
    <w:rsid w:val="00BC66E6"/>
    <w:rsid w:val="00BC6CCE"/>
    <w:rsid w:val="00BC6FD5"/>
    <w:rsid w:val="00BC7C0A"/>
    <w:rsid w:val="00BD0002"/>
    <w:rsid w:val="00BD0617"/>
    <w:rsid w:val="00BD0640"/>
    <w:rsid w:val="00BD08EE"/>
    <w:rsid w:val="00BD095D"/>
    <w:rsid w:val="00BD1098"/>
    <w:rsid w:val="00BD14B7"/>
    <w:rsid w:val="00BD2549"/>
    <w:rsid w:val="00BD2B32"/>
    <w:rsid w:val="00BD2C15"/>
    <w:rsid w:val="00BD2EF9"/>
    <w:rsid w:val="00BD33A0"/>
    <w:rsid w:val="00BD33AA"/>
    <w:rsid w:val="00BD3B1E"/>
    <w:rsid w:val="00BD3E54"/>
    <w:rsid w:val="00BD40C1"/>
    <w:rsid w:val="00BD413F"/>
    <w:rsid w:val="00BD4720"/>
    <w:rsid w:val="00BD4BB5"/>
    <w:rsid w:val="00BD4E12"/>
    <w:rsid w:val="00BD5764"/>
    <w:rsid w:val="00BD57CD"/>
    <w:rsid w:val="00BD58F2"/>
    <w:rsid w:val="00BD5FD5"/>
    <w:rsid w:val="00BD634D"/>
    <w:rsid w:val="00BD6529"/>
    <w:rsid w:val="00BD6722"/>
    <w:rsid w:val="00BD6C36"/>
    <w:rsid w:val="00BD6F4A"/>
    <w:rsid w:val="00BD752B"/>
    <w:rsid w:val="00BD77A7"/>
    <w:rsid w:val="00BD7C54"/>
    <w:rsid w:val="00BD7F1D"/>
    <w:rsid w:val="00BE03EE"/>
    <w:rsid w:val="00BE0E8C"/>
    <w:rsid w:val="00BE10D5"/>
    <w:rsid w:val="00BE17FB"/>
    <w:rsid w:val="00BE1C10"/>
    <w:rsid w:val="00BE1ECB"/>
    <w:rsid w:val="00BE2068"/>
    <w:rsid w:val="00BE21A9"/>
    <w:rsid w:val="00BE2273"/>
    <w:rsid w:val="00BE2513"/>
    <w:rsid w:val="00BE27C1"/>
    <w:rsid w:val="00BE2EBE"/>
    <w:rsid w:val="00BE332B"/>
    <w:rsid w:val="00BE3567"/>
    <w:rsid w:val="00BE38BA"/>
    <w:rsid w:val="00BE3AB0"/>
    <w:rsid w:val="00BE3BE0"/>
    <w:rsid w:val="00BE3BF2"/>
    <w:rsid w:val="00BE4267"/>
    <w:rsid w:val="00BE43C2"/>
    <w:rsid w:val="00BE446A"/>
    <w:rsid w:val="00BE4471"/>
    <w:rsid w:val="00BE4916"/>
    <w:rsid w:val="00BE4DF0"/>
    <w:rsid w:val="00BE4E05"/>
    <w:rsid w:val="00BE4E19"/>
    <w:rsid w:val="00BE4FDE"/>
    <w:rsid w:val="00BE5453"/>
    <w:rsid w:val="00BE581D"/>
    <w:rsid w:val="00BE598A"/>
    <w:rsid w:val="00BE5E30"/>
    <w:rsid w:val="00BE60C3"/>
    <w:rsid w:val="00BE6745"/>
    <w:rsid w:val="00BE6D8F"/>
    <w:rsid w:val="00BE76F0"/>
    <w:rsid w:val="00BE7C75"/>
    <w:rsid w:val="00BF00D4"/>
    <w:rsid w:val="00BF0273"/>
    <w:rsid w:val="00BF0499"/>
    <w:rsid w:val="00BF0813"/>
    <w:rsid w:val="00BF0CBE"/>
    <w:rsid w:val="00BF0CE4"/>
    <w:rsid w:val="00BF0E1F"/>
    <w:rsid w:val="00BF0F69"/>
    <w:rsid w:val="00BF1059"/>
    <w:rsid w:val="00BF1650"/>
    <w:rsid w:val="00BF1DB6"/>
    <w:rsid w:val="00BF223E"/>
    <w:rsid w:val="00BF2450"/>
    <w:rsid w:val="00BF260B"/>
    <w:rsid w:val="00BF2A3A"/>
    <w:rsid w:val="00BF2B7F"/>
    <w:rsid w:val="00BF2C2C"/>
    <w:rsid w:val="00BF2E7E"/>
    <w:rsid w:val="00BF3351"/>
    <w:rsid w:val="00BF3B0E"/>
    <w:rsid w:val="00BF3BCC"/>
    <w:rsid w:val="00BF3C73"/>
    <w:rsid w:val="00BF416F"/>
    <w:rsid w:val="00BF443E"/>
    <w:rsid w:val="00BF48B6"/>
    <w:rsid w:val="00BF492D"/>
    <w:rsid w:val="00BF4C5A"/>
    <w:rsid w:val="00BF4DE5"/>
    <w:rsid w:val="00BF4EDD"/>
    <w:rsid w:val="00BF548E"/>
    <w:rsid w:val="00BF5F68"/>
    <w:rsid w:val="00BF6861"/>
    <w:rsid w:val="00BF7130"/>
    <w:rsid w:val="00BF73C6"/>
    <w:rsid w:val="00BF76A6"/>
    <w:rsid w:val="00C0091D"/>
    <w:rsid w:val="00C00D68"/>
    <w:rsid w:val="00C01273"/>
    <w:rsid w:val="00C01876"/>
    <w:rsid w:val="00C01D88"/>
    <w:rsid w:val="00C01F37"/>
    <w:rsid w:val="00C023A1"/>
    <w:rsid w:val="00C02AED"/>
    <w:rsid w:val="00C033B1"/>
    <w:rsid w:val="00C0366B"/>
    <w:rsid w:val="00C03A0D"/>
    <w:rsid w:val="00C03E57"/>
    <w:rsid w:val="00C0448F"/>
    <w:rsid w:val="00C04653"/>
    <w:rsid w:val="00C0493C"/>
    <w:rsid w:val="00C04A66"/>
    <w:rsid w:val="00C04AC1"/>
    <w:rsid w:val="00C04EB0"/>
    <w:rsid w:val="00C055BE"/>
    <w:rsid w:val="00C05AF9"/>
    <w:rsid w:val="00C05F7F"/>
    <w:rsid w:val="00C0617E"/>
    <w:rsid w:val="00C06539"/>
    <w:rsid w:val="00C0653A"/>
    <w:rsid w:val="00C06565"/>
    <w:rsid w:val="00C06995"/>
    <w:rsid w:val="00C06D9B"/>
    <w:rsid w:val="00C06E90"/>
    <w:rsid w:val="00C06F31"/>
    <w:rsid w:val="00C074B6"/>
    <w:rsid w:val="00C077F1"/>
    <w:rsid w:val="00C07974"/>
    <w:rsid w:val="00C07A5B"/>
    <w:rsid w:val="00C10078"/>
    <w:rsid w:val="00C105E7"/>
    <w:rsid w:val="00C10701"/>
    <w:rsid w:val="00C1088E"/>
    <w:rsid w:val="00C10E29"/>
    <w:rsid w:val="00C1106E"/>
    <w:rsid w:val="00C11688"/>
    <w:rsid w:val="00C11837"/>
    <w:rsid w:val="00C11C31"/>
    <w:rsid w:val="00C11EA4"/>
    <w:rsid w:val="00C11F28"/>
    <w:rsid w:val="00C12681"/>
    <w:rsid w:val="00C126A8"/>
    <w:rsid w:val="00C129BE"/>
    <w:rsid w:val="00C12B7A"/>
    <w:rsid w:val="00C12E1A"/>
    <w:rsid w:val="00C1351D"/>
    <w:rsid w:val="00C13706"/>
    <w:rsid w:val="00C13D05"/>
    <w:rsid w:val="00C14106"/>
    <w:rsid w:val="00C143CA"/>
    <w:rsid w:val="00C14830"/>
    <w:rsid w:val="00C148DE"/>
    <w:rsid w:val="00C1500F"/>
    <w:rsid w:val="00C15157"/>
    <w:rsid w:val="00C15EAE"/>
    <w:rsid w:val="00C161A9"/>
    <w:rsid w:val="00C16E17"/>
    <w:rsid w:val="00C1734D"/>
    <w:rsid w:val="00C1767B"/>
    <w:rsid w:val="00C17D02"/>
    <w:rsid w:val="00C17F1E"/>
    <w:rsid w:val="00C20094"/>
    <w:rsid w:val="00C201B6"/>
    <w:rsid w:val="00C202CC"/>
    <w:rsid w:val="00C208E2"/>
    <w:rsid w:val="00C20FEC"/>
    <w:rsid w:val="00C2104E"/>
    <w:rsid w:val="00C21BBC"/>
    <w:rsid w:val="00C21C84"/>
    <w:rsid w:val="00C21CC2"/>
    <w:rsid w:val="00C220FD"/>
    <w:rsid w:val="00C22240"/>
    <w:rsid w:val="00C22334"/>
    <w:rsid w:val="00C22581"/>
    <w:rsid w:val="00C226B3"/>
    <w:rsid w:val="00C226BF"/>
    <w:rsid w:val="00C2290B"/>
    <w:rsid w:val="00C22BA9"/>
    <w:rsid w:val="00C22DA5"/>
    <w:rsid w:val="00C22EBE"/>
    <w:rsid w:val="00C231EB"/>
    <w:rsid w:val="00C23288"/>
    <w:rsid w:val="00C232E5"/>
    <w:rsid w:val="00C2330F"/>
    <w:rsid w:val="00C23323"/>
    <w:rsid w:val="00C2337A"/>
    <w:rsid w:val="00C23982"/>
    <w:rsid w:val="00C23A51"/>
    <w:rsid w:val="00C23F00"/>
    <w:rsid w:val="00C242E4"/>
    <w:rsid w:val="00C24F19"/>
    <w:rsid w:val="00C258B4"/>
    <w:rsid w:val="00C25E13"/>
    <w:rsid w:val="00C25F54"/>
    <w:rsid w:val="00C2607A"/>
    <w:rsid w:val="00C2610A"/>
    <w:rsid w:val="00C262A8"/>
    <w:rsid w:val="00C26C9A"/>
    <w:rsid w:val="00C26DF3"/>
    <w:rsid w:val="00C2786C"/>
    <w:rsid w:val="00C279B6"/>
    <w:rsid w:val="00C27C15"/>
    <w:rsid w:val="00C27C8A"/>
    <w:rsid w:val="00C27DB3"/>
    <w:rsid w:val="00C27E5A"/>
    <w:rsid w:val="00C30C6A"/>
    <w:rsid w:val="00C30EE0"/>
    <w:rsid w:val="00C31C4C"/>
    <w:rsid w:val="00C32007"/>
    <w:rsid w:val="00C321E6"/>
    <w:rsid w:val="00C32568"/>
    <w:rsid w:val="00C32582"/>
    <w:rsid w:val="00C32637"/>
    <w:rsid w:val="00C32A9E"/>
    <w:rsid w:val="00C33795"/>
    <w:rsid w:val="00C33922"/>
    <w:rsid w:val="00C33AD6"/>
    <w:rsid w:val="00C33BC1"/>
    <w:rsid w:val="00C33C0F"/>
    <w:rsid w:val="00C33D1D"/>
    <w:rsid w:val="00C33D9A"/>
    <w:rsid w:val="00C33E62"/>
    <w:rsid w:val="00C340F2"/>
    <w:rsid w:val="00C34552"/>
    <w:rsid w:val="00C34B88"/>
    <w:rsid w:val="00C34C65"/>
    <w:rsid w:val="00C353C4"/>
    <w:rsid w:val="00C3569C"/>
    <w:rsid w:val="00C35837"/>
    <w:rsid w:val="00C35A1F"/>
    <w:rsid w:val="00C35FE5"/>
    <w:rsid w:val="00C365C6"/>
    <w:rsid w:val="00C3693C"/>
    <w:rsid w:val="00C36AA3"/>
    <w:rsid w:val="00C36B15"/>
    <w:rsid w:val="00C3701B"/>
    <w:rsid w:val="00C3739A"/>
    <w:rsid w:val="00C37696"/>
    <w:rsid w:val="00C3771A"/>
    <w:rsid w:val="00C37B74"/>
    <w:rsid w:val="00C37BA2"/>
    <w:rsid w:val="00C37E00"/>
    <w:rsid w:val="00C4063D"/>
    <w:rsid w:val="00C40E9A"/>
    <w:rsid w:val="00C41128"/>
    <w:rsid w:val="00C4114A"/>
    <w:rsid w:val="00C4121A"/>
    <w:rsid w:val="00C4125A"/>
    <w:rsid w:val="00C4148B"/>
    <w:rsid w:val="00C41603"/>
    <w:rsid w:val="00C41964"/>
    <w:rsid w:val="00C41C18"/>
    <w:rsid w:val="00C42503"/>
    <w:rsid w:val="00C42523"/>
    <w:rsid w:val="00C430F0"/>
    <w:rsid w:val="00C431FB"/>
    <w:rsid w:val="00C43282"/>
    <w:rsid w:val="00C43573"/>
    <w:rsid w:val="00C436D5"/>
    <w:rsid w:val="00C4445C"/>
    <w:rsid w:val="00C44553"/>
    <w:rsid w:val="00C459F2"/>
    <w:rsid w:val="00C45C5A"/>
    <w:rsid w:val="00C4612A"/>
    <w:rsid w:val="00C46C6F"/>
    <w:rsid w:val="00C46CF0"/>
    <w:rsid w:val="00C470BD"/>
    <w:rsid w:val="00C476EB"/>
    <w:rsid w:val="00C4776F"/>
    <w:rsid w:val="00C478BA"/>
    <w:rsid w:val="00C47B9F"/>
    <w:rsid w:val="00C47EAA"/>
    <w:rsid w:val="00C50121"/>
    <w:rsid w:val="00C50373"/>
    <w:rsid w:val="00C50B11"/>
    <w:rsid w:val="00C50C79"/>
    <w:rsid w:val="00C5124B"/>
    <w:rsid w:val="00C51378"/>
    <w:rsid w:val="00C515D5"/>
    <w:rsid w:val="00C519D1"/>
    <w:rsid w:val="00C51CE1"/>
    <w:rsid w:val="00C51F14"/>
    <w:rsid w:val="00C520CD"/>
    <w:rsid w:val="00C52166"/>
    <w:rsid w:val="00C523F2"/>
    <w:rsid w:val="00C526CC"/>
    <w:rsid w:val="00C526DA"/>
    <w:rsid w:val="00C5299A"/>
    <w:rsid w:val="00C52D57"/>
    <w:rsid w:val="00C52F59"/>
    <w:rsid w:val="00C52FFD"/>
    <w:rsid w:val="00C531E8"/>
    <w:rsid w:val="00C532C8"/>
    <w:rsid w:val="00C53898"/>
    <w:rsid w:val="00C53BDC"/>
    <w:rsid w:val="00C54370"/>
    <w:rsid w:val="00C54C90"/>
    <w:rsid w:val="00C54EEF"/>
    <w:rsid w:val="00C54FEA"/>
    <w:rsid w:val="00C551D5"/>
    <w:rsid w:val="00C552D8"/>
    <w:rsid w:val="00C553F0"/>
    <w:rsid w:val="00C55BB7"/>
    <w:rsid w:val="00C55E43"/>
    <w:rsid w:val="00C55F1F"/>
    <w:rsid w:val="00C56B20"/>
    <w:rsid w:val="00C56CEE"/>
    <w:rsid w:val="00C56F16"/>
    <w:rsid w:val="00C56FE8"/>
    <w:rsid w:val="00C57013"/>
    <w:rsid w:val="00C57A3A"/>
    <w:rsid w:val="00C6041F"/>
    <w:rsid w:val="00C606BC"/>
    <w:rsid w:val="00C60CE9"/>
    <w:rsid w:val="00C60EE6"/>
    <w:rsid w:val="00C61176"/>
    <w:rsid w:val="00C6147A"/>
    <w:rsid w:val="00C61A5F"/>
    <w:rsid w:val="00C61D0B"/>
    <w:rsid w:val="00C62507"/>
    <w:rsid w:val="00C6253F"/>
    <w:rsid w:val="00C63085"/>
    <w:rsid w:val="00C639AC"/>
    <w:rsid w:val="00C63B15"/>
    <w:rsid w:val="00C63F76"/>
    <w:rsid w:val="00C64023"/>
    <w:rsid w:val="00C64184"/>
    <w:rsid w:val="00C64440"/>
    <w:rsid w:val="00C648D9"/>
    <w:rsid w:val="00C64BFC"/>
    <w:rsid w:val="00C64F27"/>
    <w:rsid w:val="00C65651"/>
    <w:rsid w:val="00C65748"/>
    <w:rsid w:val="00C65E6D"/>
    <w:rsid w:val="00C66663"/>
    <w:rsid w:val="00C6689B"/>
    <w:rsid w:val="00C66E92"/>
    <w:rsid w:val="00C67112"/>
    <w:rsid w:val="00C67439"/>
    <w:rsid w:val="00C67F1D"/>
    <w:rsid w:val="00C70054"/>
    <w:rsid w:val="00C708A0"/>
    <w:rsid w:val="00C715C7"/>
    <w:rsid w:val="00C7232C"/>
    <w:rsid w:val="00C723B1"/>
    <w:rsid w:val="00C7242D"/>
    <w:rsid w:val="00C72548"/>
    <w:rsid w:val="00C72647"/>
    <w:rsid w:val="00C72760"/>
    <w:rsid w:val="00C729B6"/>
    <w:rsid w:val="00C72FD6"/>
    <w:rsid w:val="00C73335"/>
    <w:rsid w:val="00C7380F"/>
    <w:rsid w:val="00C73BE8"/>
    <w:rsid w:val="00C74197"/>
    <w:rsid w:val="00C741CB"/>
    <w:rsid w:val="00C742C6"/>
    <w:rsid w:val="00C74A76"/>
    <w:rsid w:val="00C74F38"/>
    <w:rsid w:val="00C754EE"/>
    <w:rsid w:val="00C75951"/>
    <w:rsid w:val="00C75A99"/>
    <w:rsid w:val="00C75B37"/>
    <w:rsid w:val="00C75CDA"/>
    <w:rsid w:val="00C75E8B"/>
    <w:rsid w:val="00C76406"/>
    <w:rsid w:val="00C76569"/>
    <w:rsid w:val="00C76DBD"/>
    <w:rsid w:val="00C76DCD"/>
    <w:rsid w:val="00C76F9D"/>
    <w:rsid w:val="00C773FA"/>
    <w:rsid w:val="00C777BD"/>
    <w:rsid w:val="00C777E8"/>
    <w:rsid w:val="00C80173"/>
    <w:rsid w:val="00C80198"/>
    <w:rsid w:val="00C807AA"/>
    <w:rsid w:val="00C80DB7"/>
    <w:rsid w:val="00C810E8"/>
    <w:rsid w:val="00C81393"/>
    <w:rsid w:val="00C817E3"/>
    <w:rsid w:val="00C8184D"/>
    <w:rsid w:val="00C8189D"/>
    <w:rsid w:val="00C8197B"/>
    <w:rsid w:val="00C81A65"/>
    <w:rsid w:val="00C81C5C"/>
    <w:rsid w:val="00C821AC"/>
    <w:rsid w:val="00C82206"/>
    <w:rsid w:val="00C828FB"/>
    <w:rsid w:val="00C83011"/>
    <w:rsid w:val="00C83014"/>
    <w:rsid w:val="00C83062"/>
    <w:rsid w:val="00C83082"/>
    <w:rsid w:val="00C8336C"/>
    <w:rsid w:val="00C8347E"/>
    <w:rsid w:val="00C83A8B"/>
    <w:rsid w:val="00C83B56"/>
    <w:rsid w:val="00C83E04"/>
    <w:rsid w:val="00C841C3"/>
    <w:rsid w:val="00C8578D"/>
    <w:rsid w:val="00C85813"/>
    <w:rsid w:val="00C85F7E"/>
    <w:rsid w:val="00C860A3"/>
    <w:rsid w:val="00C876DF"/>
    <w:rsid w:val="00C87E67"/>
    <w:rsid w:val="00C90CBA"/>
    <w:rsid w:val="00C90FFB"/>
    <w:rsid w:val="00C91004"/>
    <w:rsid w:val="00C91084"/>
    <w:rsid w:val="00C9154D"/>
    <w:rsid w:val="00C9179C"/>
    <w:rsid w:val="00C91A63"/>
    <w:rsid w:val="00C91AF8"/>
    <w:rsid w:val="00C91B21"/>
    <w:rsid w:val="00C91CAA"/>
    <w:rsid w:val="00C91DD3"/>
    <w:rsid w:val="00C921AC"/>
    <w:rsid w:val="00C92389"/>
    <w:rsid w:val="00C9245D"/>
    <w:rsid w:val="00C92491"/>
    <w:rsid w:val="00C92761"/>
    <w:rsid w:val="00C927FF"/>
    <w:rsid w:val="00C928B0"/>
    <w:rsid w:val="00C929F7"/>
    <w:rsid w:val="00C92FAD"/>
    <w:rsid w:val="00C934F0"/>
    <w:rsid w:val="00C935D4"/>
    <w:rsid w:val="00C938C6"/>
    <w:rsid w:val="00C93A59"/>
    <w:rsid w:val="00C93BF3"/>
    <w:rsid w:val="00C93C0C"/>
    <w:rsid w:val="00C93CF5"/>
    <w:rsid w:val="00C93DB9"/>
    <w:rsid w:val="00C942A4"/>
    <w:rsid w:val="00C94C92"/>
    <w:rsid w:val="00C94CF7"/>
    <w:rsid w:val="00C94F0F"/>
    <w:rsid w:val="00C95066"/>
    <w:rsid w:val="00C957B3"/>
    <w:rsid w:val="00C959C0"/>
    <w:rsid w:val="00C959C7"/>
    <w:rsid w:val="00C95FB1"/>
    <w:rsid w:val="00C9624F"/>
    <w:rsid w:val="00C963D7"/>
    <w:rsid w:val="00C9657C"/>
    <w:rsid w:val="00C9695A"/>
    <w:rsid w:val="00C969A0"/>
    <w:rsid w:val="00C96B5A"/>
    <w:rsid w:val="00C96C98"/>
    <w:rsid w:val="00C96D6E"/>
    <w:rsid w:val="00C96E12"/>
    <w:rsid w:val="00C972E8"/>
    <w:rsid w:val="00C97A8E"/>
    <w:rsid w:val="00C97BE5"/>
    <w:rsid w:val="00C97EFB"/>
    <w:rsid w:val="00CA033B"/>
    <w:rsid w:val="00CA06D5"/>
    <w:rsid w:val="00CA0745"/>
    <w:rsid w:val="00CA0791"/>
    <w:rsid w:val="00CA13BC"/>
    <w:rsid w:val="00CA1748"/>
    <w:rsid w:val="00CA1FCF"/>
    <w:rsid w:val="00CA2042"/>
    <w:rsid w:val="00CA2184"/>
    <w:rsid w:val="00CA2235"/>
    <w:rsid w:val="00CA26A1"/>
    <w:rsid w:val="00CA2BC6"/>
    <w:rsid w:val="00CA31F2"/>
    <w:rsid w:val="00CA33F8"/>
    <w:rsid w:val="00CA3888"/>
    <w:rsid w:val="00CA3971"/>
    <w:rsid w:val="00CA4739"/>
    <w:rsid w:val="00CA4EF9"/>
    <w:rsid w:val="00CA64B3"/>
    <w:rsid w:val="00CA6562"/>
    <w:rsid w:val="00CA6D3C"/>
    <w:rsid w:val="00CA71BA"/>
    <w:rsid w:val="00CA7865"/>
    <w:rsid w:val="00CB00DE"/>
    <w:rsid w:val="00CB04B2"/>
    <w:rsid w:val="00CB0617"/>
    <w:rsid w:val="00CB0764"/>
    <w:rsid w:val="00CB08B8"/>
    <w:rsid w:val="00CB0A41"/>
    <w:rsid w:val="00CB0C10"/>
    <w:rsid w:val="00CB1004"/>
    <w:rsid w:val="00CB1302"/>
    <w:rsid w:val="00CB1738"/>
    <w:rsid w:val="00CB196E"/>
    <w:rsid w:val="00CB1EAA"/>
    <w:rsid w:val="00CB2165"/>
    <w:rsid w:val="00CB2252"/>
    <w:rsid w:val="00CB2B6A"/>
    <w:rsid w:val="00CB2BA8"/>
    <w:rsid w:val="00CB2C08"/>
    <w:rsid w:val="00CB2F85"/>
    <w:rsid w:val="00CB30EF"/>
    <w:rsid w:val="00CB3B7F"/>
    <w:rsid w:val="00CB407C"/>
    <w:rsid w:val="00CB4143"/>
    <w:rsid w:val="00CB4291"/>
    <w:rsid w:val="00CB442C"/>
    <w:rsid w:val="00CB4B6D"/>
    <w:rsid w:val="00CB4E40"/>
    <w:rsid w:val="00CB4EB7"/>
    <w:rsid w:val="00CB5000"/>
    <w:rsid w:val="00CB502E"/>
    <w:rsid w:val="00CB5124"/>
    <w:rsid w:val="00CB5214"/>
    <w:rsid w:val="00CB53A9"/>
    <w:rsid w:val="00CB5E72"/>
    <w:rsid w:val="00CB63C6"/>
    <w:rsid w:val="00CB664A"/>
    <w:rsid w:val="00CB66E1"/>
    <w:rsid w:val="00CB677A"/>
    <w:rsid w:val="00CB6C84"/>
    <w:rsid w:val="00CB6DA8"/>
    <w:rsid w:val="00CB71D5"/>
    <w:rsid w:val="00CB7475"/>
    <w:rsid w:val="00CB75A3"/>
    <w:rsid w:val="00CB773D"/>
    <w:rsid w:val="00CB779C"/>
    <w:rsid w:val="00CC02CD"/>
    <w:rsid w:val="00CC0426"/>
    <w:rsid w:val="00CC0868"/>
    <w:rsid w:val="00CC0B9F"/>
    <w:rsid w:val="00CC0BE1"/>
    <w:rsid w:val="00CC11CF"/>
    <w:rsid w:val="00CC13C3"/>
    <w:rsid w:val="00CC1730"/>
    <w:rsid w:val="00CC1739"/>
    <w:rsid w:val="00CC1771"/>
    <w:rsid w:val="00CC1A3C"/>
    <w:rsid w:val="00CC1DFA"/>
    <w:rsid w:val="00CC227B"/>
    <w:rsid w:val="00CC2714"/>
    <w:rsid w:val="00CC280F"/>
    <w:rsid w:val="00CC2A0D"/>
    <w:rsid w:val="00CC2B4C"/>
    <w:rsid w:val="00CC32F2"/>
    <w:rsid w:val="00CC3904"/>
    <w:rsid w:val="00CC39CA"/>
    <w:rsid w:val="00CC3CE4"/>
    <w:rsid w:val="00CC3E4F"/>
    <w:rsid w:val="00CC44BC"/>
    <w:rsid w:val="00CC482E"/>
    <w:rsid w:val="00CC494C"/>
    <w:rsid w:val="00CC4D1D"/>
    <w:rsid w:val="00CC4F2D"/>
    <w:rsid w:val="00CC5333"/>
    <w:rsid w:val="00CC593E"/>
    <w:rsid w:val="00CC5B98"/>
    <w:rsid w:val="00CC5F8D"/>
    <w:rsid w:val="00CC5FA7"/>
    <w:rsid w:val="00CC6023"/>
    <w:rsid w:val="00CC61B1"/>
    <w:rsid w:val="00CC65B7"/>
    <w:rsid w:val="00CC6984"/>
    <w:rsid w:val="00CC7185"/>
    <w:rsid w:val="00CC7577"/>
    <w:rsid w:val="00CC76D1"/>
    <w:rsid w:val="00CC7B5E"/>
    <w:rsid w:val="00CC7CBF"/>
    <w:rsid w:val="00CC7F33"/>
    <w:rsid w:val="00CC7F8F"/>
    <w:rsid w:val="00CD005E"/>
    <w:rsid w:val="00CD08ED"/>
    <w:rsid w:val="00CD0938"/>
    <w:rsid w:val="00CD09EF"/>
    <w:rsid w:val="00CD09F0"/>
    <w:rsid w:val="00CD0CE3"/>
    <w:rsid w:val="00CD0D4B"/>
    <w:rsid w:val="00CD0FAC"/>
    <w:rsid w:val="00CD10C1"/>
    <w:rsid w:val="00CD11DB"/>
    <w:rsid w:val="00CD1340"/>
    <w:rsid w:val="00CD156A"/>
    <w:rsid w:val="00CD1FCF"/>
    <w:rsid w:val="00CD2112"/>
    <w:rsid w:val="00CD2174"/>
    <w:rsid w:val="00CD22A9"/>
    <w:rsid w:val="00CD231A"/>
    <w:rsid w:val="00CD29D9"/>
    <w:rsid w:val="00CD2C0F"/>
    <w:rsid w:val="00CD2FE4"/>
    <w:rsid w:val="00CD306C"/>
    <w:rsid w:val="00CD38F4"/>
    <w:rsid w:val="00CD4023"/>
    <w:rsid w:val="00CD447F"/>
    <w:rsid w:val="00CD49D8"/>
    <w:rsid w:val="00CD4DE8"/>
    <w:rsid w:val="00CD50E0"/>
    <w:rsid w:val="00CD52EE"/>
    <w:rsid w:val="00CD54F5"/>
    <w:rsid w:val="00CD5889"/>
    <w:rsid w:val="00CD5AA7"/>
    <w:rsid w:val="00CD5EC8"/>
    <w:rsid w:val="00CD5F91"/>
    <w:rsid w:val="00CD6536"/>
    <w:rsid w:val="00CD65AD"/>
    <w:rsid w:val="00CD65E7"/>
    <w:rsid w:val="00CD6774"/>
    <w:rsid w:val="00CD69AF"/>
    <w:rsid w:val="00CD6B69"/>
    <w:rsid w:val="00CD6E50"/>
    <w:rsid w:val="00CD7DE5"/>
    <w:rsid w:val="00CD7E3E"/>
    <w:rsid w:val="00CE00E6"/>
    <w:rsid w:val="00CE0302"/>
    <w:rsid w:val="00CE059D"/>
    <w:rsid w:val="00CE0930"/>
    <w:rsid w:val="00CE0AAD"/>
    <w:rsid w:val="00CE0B00"/>
    <w:rsid w:val="00CE0F7A"/>
    <w:rsid w:val="00CE1733"/>
    <w:rsid w:val="00CE1AF5"/>
    <w:rsid w:val="00CE1B68"/>
    <w:rsid w:val="00CE1F6C"/>
    <w:rsid w:val="00CE2242"/>
    <w:rsid w:val="00CE2370"/>
    <w:rsid w:val="00CE2387"/>
    <w:rsid w:val="00CE2912"/>
    <w:rsid w:val="00CE30B2"/>
    <w:rsid w:val="00CE3491"/>
    <w:rsid w:val="00CE37B1"/>
    <w:rsid w:val="00CE38D3"/>
    <w:rsid w:val="00CE3927"/>
    <w:rsid w:val="00CE3DAA"/>
    <w:rsid w:val="00CE3E5C"/>
    <w:rsid w:val="00CE44AF"/>
    <w:rsid w:val="00CE4609"/>
    <w:rsid w:val="00CE467E"/>
    <w:rsid w:val="00CE4E3D"/>
    <w:rsid w:val="00CE4F67"/>
    <w:rsid w:val="00CE518A"/>
    <w:rsid w:val="00CE5309"/>
    <w:rsid w:val="00CE5B1C"/>
    <w:rsid w:val="00CE5DA7"/>
    <w:rsid w:val="00CE63B7"/>
    <w:rsid w:val="00CE6652"/>
    <w:rsid w:val="00CE66BA"/>
    <w:rsid w:val="00CE6724"/>
    <w:rsid w:val="00CE68F7"/>
    <w:rsid w:val="00CE6CDE"/>
    <w:rsid w:val="00CE6D3B"/>
    <w:rsid w:val="00CE700E"/>
    <w:rsid w:val="00CE72A1"/>
    <w:rsid w:val="00CE74A9"/>
    <w:rsid w:val="00CE76ED"/>
    <w:rsid w:val="00CE7E9D"/>
    <w:rsid w:val="00CE7F18"/>
    <w:rsid w:val="00CF0F93"/>
    <w:rsid w:val="00CF1019"/>
    <w:rsid w:val="00CF189C"/>
    <w:rsid w:val="00CF1ACB"/>
    <w:rsid w:val="00CF20F1"/>
    <w:rsid w:val="00CF256C"/>
    <w:rsid w:val="00CF26CD"/>
    <w:rsid w:val="00CF2EA0"/>
    <w:rsid w:val="00CF3124"/>
    <w:rsid w:val="00CF32B3"/>
    <w:rsid w:val="00CF3559"/>
    <w:rsid w:val="00CF35B9"/>
    <w:rsid w:val="00CF36B6"/>
    <w:rsid w:val="00CF36BD"/>
    <w:rsid w:val="00CF3ADA"/>
    <w:rsid w:val="00CF40B9"/>
    <w:rsid w:val="00CF40F3"/>
    <w:rsid w:val="00CF48BB"/>
    <w:rsid w:val="00CF4B25"/>
    <w:rsid w:val="00CF4D34"/>
    <w:rsid w:val="00CF525C"/>
    <w:rsid w:val="00CF5742"/>
    <w:rsid w:val="00CF61F8"/>
    <w:rsid w:val="00CF6597"/>
    <w:rsid w:val="00CF715A"/>
    <w:rsid w:val="00CF7192"/>
    <w:rsid w:val="00CF7BC0"/>
    <w:rsid w:val="00CF7D1F"/>
    <w:rsid w:val="00CF7DD6"/>
    <w:rsid w:val="00CF7E68"/>
    <w:rsid w:val="00CF7EDC"/>
    <w:rsid w:val="00D0013A"/>
    <w:rsid w:val="00D00311"/>
    <w:rsid w:val="00D0041D"/>
    <w:rsid w:val="00D00BEE"/>
    <w:rsid w:val="00D01394"/>
    <w:rsid w:val="00D015FD"/>
    <w:rsid w:val="00D0187E"/>
    <w:rsid w:val="00D01B39"/>
    <w:rsid w:val="00D02817"/>
    <w:rsid w:val="00D02F23"/>
    <w:rsid w:val="00D030E8"/>
    <w:rsid w:val="00D03515"/>
    <w:rsid w:val="00D03BD2"/>
    <w:rsid w:val="00D03D03"/>
    <w:rsid w:val="00D04324"/>
    <w:rsid w:val="00D043F6"/>
    <w:rsid w:val="00D04577"/>
    <w:rsid w:val="00D04B45"/>
    <w:rsid w:val="00D04C88"/>
    <w:rsid w:val="00D05409"/>
    <w:rsid w:val="00D05688"/>
    <w:rsid w:val="00D060E5"/>
    <w:rsid w:val="00D071A5"/>
    <w:rsid w:val="00D0748F"/>
    <w:rsid w:val="00D07994"/>
    <w:rsid w:val="00D07A43"/>
    <w:rsid w:val="00D07E23"/>
    <w:rsid w:val="00D10011"/>
    <w:rsid w:val="00D100F6"/>
    <w:rsid w:val="00D103E7"/>
    <w:rsid w:val="00D10804"/>
    <w:rsid w:val="00D117D4"/>
    <w:rsid w:val="00D11904"/>
    <w:rsid w:val="00D11A7C"/>
    <w:rsid w:val="00D120D7"/>
    <w:rsid w:val="00D1238E"/>
    <w:rsid w:val="00D129E8"/>
    <w:rsid w:val="00D12D77"/>
    <w:rsid w:val="00D13247"/>
    <w:rsid w:val="00D135AB"/>
    <w:rsid w:val="00D13C73"/>
    <w:rsid w:val="00D13EFB"/>
    <w:rsid w:val="00D13F48"/>
    <w:rsid w:val="00D149FB"/>
    <w:rsid w:val="00D14B65"/>
    <w:rsid w:val="00D14CBC"/>
    <w:rsid w:val="00D14E82"/>
    <w:rsid w:val="00D159F0"/>
    <w:rsid w:val="00D1604A"/>
    <w:rsid w:val="00D16209"/>
    <w:rsid w:val="00D169AF"/>
    <w:rsid w:val="00D169DF"/>
    <w:rsid w:val="00D16D63"/>
    <w:rsid w:val="00D16E00"/>
    <w:rsid w:val="00D1710B"/>
    <w:rsid w:val="00D171E0"/>
    <w:rsid w:val="00D1767A"/>
    <w:rsid w:val="00D177C7"/>
    <w:rsid w:val="00D17A70"/>
    <w:rsid w:val="00D17AE1"/>
    <w:rsid w:val="00D17DEB"/>
    <w:rsid w:val="00D17EB0"/>
    <w:rsid w:val="00D20393"/>
    <w:rsid w:val="00D2086F"/>
    <w:rsid w:val="00D20AB4"/>
    <w:rsid w:val="00D20CEC"/>
    <w:rsid w:val="00D21064"/>
    <w:rsid w:val="00D2148F"/>
    <w:rsid w:val="00D21841"/>
    <w:rsid w:val="00D21ABC"/>
    <w:rsid w:val="00D2258F"/>
    <w:rsid w:val="00D22668"/>
    <w:rsid w:val="00D226B0"/>
    <w:rsid w:val="00D22803"/>
    <w:rsid w:val="00D22A76"/>
    <w:rsid w:val="00D23536"/>
    <w:rsid w:val="00D24425"/>
    <w:rsid w:val="00D24845"/>
    <w:rsid w:val="00D24B46"/>
    <w:rsid w:val="00D24DB4"/>
    <w:rsid w:val="00D24ECB"/>
    <w:rsid w:val="00D25151"/>
    <w:rsid w:val="00D2522B"/>
    <w:rsid w:val="00D252D7"/>
    <w:rsid w:val="00D2563A"/>
    <w:rsid w:val="00D2576A"/>
    <w:rsid w:val="00D25937"/>
    <w:rsid w:val="00D25EBB"/>
    <w:rsid w:val="00D25F9C"/>
    <w:rsid w:val="00D262A2"/>
    <w:rsid w:val="00D263DE"/>
    <w:rsid w:val="00D2660F"/>
    <w:rsid w:val="00D27158"/>
    <w:rsid w:val="00D271F2"/>
    <w:rsid w:val="00D272B4"/>
    <w:rsid w:val="00D27410"/>
    <w:rsid w:val="00D27CA4"/>
    <w:rsid w:val="00D304E8"/>
    <w:rsid w:val="00D306B3"/>
    <w:rsid w:val="00D30868"/>
    <w:rsid w:val="00D30A63"/>
    <w:rsid w:val="00D30B5F"/>
    <w:rsid w:val="00D30B7F"/>
    <w:rsid w:val="00D311B9"/>
    <w:rsid w:val="00D313FA"/>
    <w:rsid w:val="00D31FA6"/>
    <w:rsid w:val="00D31FA7"/>
    <w:rsid w:val="00D32E6F"/>
    <w:rsid w:val="00D32EB9"/>
    <w:rsid w:val="00D32F18"/>
    <w:rsid w:val="00D33184"/>
    <w:rsid w:val="00D3322D"/>
    <w:rsid w:val="00D33392"/>
    <w:rsid w:val="00D3354D"/>
    <w:rsid w:val="00D33664"/>
    <w:rsid w:val="00D345A6"/>
    <w:rsid w:val="00D34A54"/>
    <w:rsid w:val="00D34E2E"/>
    <w:rsid w:val="00D34E65"/>
    <w:rsid w:val="00D34ED6"/>
    <w:rsid w:val="00D357BC"/>
    <w:rsid w:val="00D35885"/>
    <w:rsid w:val="00D35975"/>
    <w:rsid w:val="00D359B0"/>
    <w:rsid w:val="00D35BAB"/>
    <w:rsid w:val="00D35C2A"/>
    <w:rsid w:val="00D35DA1"/>
    <w:rsid w:val="00D36653"/>
    <w:rsid w:val="00D36770"/>
    <w:rsid w:val="00D3687B"/>
    <w:rsid w:val="00D369F3"/>
    <w:rsid w:val="00D36AF2"/>
    <w:rsid w:val="00D36B07"/>
    <w:rsid w:val="00D37077"/>
    <w:rsid w:val="00D37371"/>
    <w:rsid w:val="00D3792A"/>
    <w:rsid w:val="00D379E1"/>
    <w:rsid w:val="00D37C07"/>
    <w:rsid w:val="00D4024C"/>
    <w:rsid w:val="00D40335"/>
    <w:rsid w:val="00D405FF"/>
    <w:rsid w:val="00D4074A"/>
    <w:rsid w:val="00D40A48"/>
    <w:rsid w:val="00D40B91"/>
    <w:rsid w:val="00D40B9B"/>
    <w:rsid w:val="00D40C1E"/>
    <w:rsid w:val="00D40D57"/>
    <w:rsid w:val="00D414B3"/>
    <w:rsid w:val="00D41784"/>
    <w:rsid w:val="00D41BFE"/>
    <w:rsid w:val="00D41FDE"/>
    <w:rsid w:val="00D420C8"/>
    <w:rsid w:val="00D42325"/>
    <w:rsid w:val="00D4268F"/>
    <w:rsid w:val="00D42768"/>
    <w:rsid w:val="00D42887"/>
    <w:rsid w:val="00D42BA6"/>
    <w:rsid w:val="00D42BAA"/>
    <w:rsid w:val="00D42EE8"/>
    <w:rsid w:val="00D4318B"/>
    <w:rsid w:val="00D4348D"/>
    <w:rsid w:val="00D43513"/>
    <w:rsid w:val="00D43622"/>
    <w:rsid w:val="00D439C7"/>
    <w:rsid w:val="00D43CFF"/>
    <w:rsid w:val="00D43F3B"/>
    <w:rsid w:val="00D4436D"/>
    <w:rsid w:val="00D44506"/>
    <w:rsid w:val="00D445A3"/>
    <w:rsid w:val="00D445BE"/>
    <w:rsid w:val="00D44AAF"/>
    <w:rsid w:val="00D45169"/>
    <w:rsid w:val="00D45199"/>
    <w:rsid w:val="00D45201"/>
    <w:rsid w:val="00D45340"/>
    <w:rsid w:val="00D45B57"/>
    <w:rsid w:val="00D45C90"/>
    <w:rsid w:val="00D45D40"/>
    <w:rsid w:val="00D46458"/>
    <w:rsid w:val="00D468B7"/>
    <w:rsid w:val="00D46A5B"/>
    <w:rsid w:val="00D46EA4"/>
    <w:rsid w:val="00D46F08"/>
    <w:rsid w:val="00D47184"/>
    <w:rsid w:val="00D471EA"/>
    <w:rsid w:val="00D472C1"/>
    <w:rsid w:val="00D4744F"/>
    <w:rsid w:val="00D47955"/>
    <w:rsid w:val="00D47C24"/>
    <w:rsid w:val="00D47DE7"/>
    <w:rsid w:val="00D47FFD"/>
    <w:rsid w:val="00D500FB"/>
    <w:rsid w:val="00D507FC"/>
    <w:rsid w:val="00D50B2D"/>
    <w:rsid w:val="00D515A1"/>
    <w:rsid w:val="00D52050"/>
    <w:rsid w:val="00D522C3"/>
    <w:rsid w:val="00D525C3"/>
    <w:rsid w:val="00D527B2"/>
    <w:rsid w:val="00D5293A"/>
    <w:rsid w:val="00D5299D"/>
    <w:rsid w:val="00D52A8E"/>
    <w:rsid w:val="00D531CC"/>
    <w:rsid w:val="00D5339C"/>
    <w:rsid w:val="00D5341E"/>
    <w:rsid w:val="00D538F0"/>
    <w:rsid w:val="00D54271"/>
    <w:rsid w:val="00D544DD"/>
    <w:rsid w:val="00D54503"/>
    <w:rsid w:val="00D54B42"/>
    <w:rsid w:val="00D54B4E"/>
    <w:rsid w:val="00D54E31"/>
    <w:rsid w:val="00D550B8"/>
    <w:rsid w:val="00D559BD"/>
    <w:rsid w:val="00D55A13"/>
    <w:rsid w:val="00D55B09"/>
    <w:rsid w:val="00D55BAF"/>
    <w:rsid w:val="00D562A9"/>
    <w:rsid w:val="00D56645"/>
    <w:rsid w:val="00D56806"/>
    <w:rsid w:val="00D5684C"/>
    <w:rsid w:val="00D56BF4"/>
    <w:rsid w:val="00D56CA9"/>
    <w:rsid w:val="00D56F1E"/>
    <w:rsid w:val="00D571A9"/>
    <w:rsid w:val="00D57411"/>
    <w:rsid w:val="00D57956"/>
    <w:rsid w:val="00D57E96"/>
    <w:rsid w:val="00D60041"/>
    <w:rsid w:val="00D60C56"/>
    <w:rsid w:val="00D60CDE"/>
    <w:rsid w:val="00D611C3"/>
    <w:rsid w:val="00D616F5"/>
    <w:rsid w:val="00D61721"/>
    <w:rsid w:val="00D617BA"/>
    <w:rsid w:val="00D617DF"/>
    <w:rsid w:val="00D61845"/>
    <w:rsid w:val="00D61EC0"/>
    <w:rsid w:val="00D620EE"/>
    <w:rsid w:val="00D62103"/>
    <w:rsid w:val="00D6231B"/>
    <w:rsid w:val="00D62EAB"/>
    <w:rsid w:val="00D62FEE"/>
    <w:rsid w:val="00D63C7D"/>
    <w:rsid w:val="00D63D37"/>
    <w:rsid w:val="00D63FFC"/>
    <w:rsid w:val="00D64628"/>
    <w:rsid w:val="00D64663"/>
    <w:rsid w:val="00D6498B"/>
    <w:rsid w:val="00D64B66"/>
    <w:rsid w:val="00D64EB4"/>
    <w:rsid w:val="00D6589A"/>
    <w:rsid w:val="00D6619C"/>
    <w:rsid w:val="00D66DFF"/>
    <w:rsid w:val="00D671BE"/>
    <w:rsid w:val="00D676C9"/>
    <w:rsid w:val="00D67A54"/>
    <w:rsid w:val="00D67AD7"/>
    <w:rsid w:val="00D67B49"/>
    <w:rsid w:val="00D67BF7"/>
    <w:rsid w:val="00D7003E"/>
    <w:rsid w:val="00D7018B"/>
    <w:rsid w:val="00D70376"/>
    <w:rsid w:val="00D7048F"/>
    <w:rsid w:val="00D706B1"/>
    <w:rsid w:val="00D70A3A"/>
    <w:rsid w:val="00D70A41"/>
    <w:rsid w:val="00D70D50"/>
    <w:rsid w:val="00D70E67"/>
    <w:rsid w:val="00D7167A"/>
    <w:rsid w:val="00D7193C"/>
    <w:rsid w:val="00D71B6A"/>
    <w:rsid w:val="00D72458"/>
    <w:rsid w:val="00D72BA1"/>
    <w:rsid w:val="00D731B0"/>
    <w:rsid w:val="00D73502"/>
    <w:rsid w:val="00D737D9"/>
    <w:rsid w:val="00D73C00"/>
    <w:rsid w:val="00D73C60"/>
    <w:rsid w:val="00D74026"/>
    <w:rsid w:val="00D74160"/>
    <w:rsid w:val="00D7416E"/>
    <w:rsid w:val="00D74172"/>
    <w:rsid w:val="00D74E6E"/>
    <w:rsid w:val="00D7504F"/>
    <w:rsid w:val="00D75184"/>
    <w:rsid w:val="00D751F6"/>
    <w:rsid w:val="00D752B3"/>
    <w:rsid w:val="00D75449"/>
    <w:rsid w:val="00D754AE"/>
    <w:rsid w:val="00D75BFB"/>
    <w:rsid w:val="00D7625D"/>
    <w:rsid w:val="00D76721"/>
    <w:rsid w:val="00D769B9"/>
    <w:rsid w:val="00D76CE5"/>
    <w:rsid w:val="00D76DB7"/>
    <w:rsid w:val="00D77A84"/>
    <w:rsid w:val="00D77AA4"/>
    <w:rsid w:val="00D801D0"/>
    <w:rsid w:val="00D802E8"/>
    <w:rsid w:val="00D80431"/>
    <w:rsid w:val="00D80607"/>
    <w:rsid w:val="00D807E2"/>
    <w:rsid w:val="00D80921"/>
    <w:rsid w:val="00D80DD4"/>
    <w:rsid w:val="00D80E58"/>
    <w:rsid w:val="00D80E5F"/>
    <w:rsid w:val="00D80F3E"/>
    <w:rsid w:val="00D810F2"/>
    <w:rsid w:val="00D8198B"/>
    <w:rsid w:val="00D81D3B"/>
    <w:rsid w:val="00D81E03"/>
    <w:rsid w:val="00D82658"/>
    <w:rsid w:val="00D82974"/>
    <w:rsid w:val="00D82B8A"/>
    <w:rsid w:val="00D83107"/>
    <w:rsid w:val="00D83525"/>
    <w:rsid w:val="00D83C54"/>
    <w:rsid w:val="00D83D4C"/>
    <w:rsid w:val="00D84353"/>
    <w:rsid w:val="00D84691"/>
    <w:rsid w:val="00D84855"/>
    <w:rsid w:val="00D85026"/>
    <w:rsid w:val="00D85B5D"/>
    <w:rsid w:val="00D864AB"/>
    <w:rsid w:val="00D86723"/>
    <w:rsid w:val="00D868FD"/>
    <w:rsid w:val="00D86B53"/>
    <w:rsid w:val="00D86D1E"/>
    <w:rsid w:val="00D87243"/>
    <w:rsid w:val="00D87319"/>
    <w:rsid w:val="00D87359"/>
    <w:rsid w:val="00D8764F"/>
    <w:rsid w:val="00D87729"/>
    <w:rsid w:val="00D87E18"/>
    <w:rsid w:val="00D900A5"/>
    <w:rsid w:val="00D901E5"/>
    <w:rsid w:val="00D90247"/>
    <w:rsid w:val="00D90707"/>
    <w:rsid w:val="00D91034"/>
    <w:rsid w:val="00D91783"/>
    <w:rsid w:val="00D917C5"/>
    <w:rsid w:val="00D91953"/>
    <w:rsid w:val="00D91DBD"/>
    <w:rsid w:val="00D91E2F"/>
    <w:rsid w:val="00D91F50"/>
    <w:rsid w:val="00D91FBE"/>
    <w:rsid w:val="00D92A67"/>
    <w:rsid w:val="00D92C5C"/>
    <w:rsid w:val="00D92CBE"/>
    <w:rsid w:val="00D92E79"/>
    <w:rsid w:val="00D9304B"/>
    <w:rsid w:val="00D931CC"/>
    <w:rsid w:val="00D93522"/>
    <w:rsid w:val="00D939AF"/>
    <w:rsid w:val="00D94A05"/>
    <w:rsid w:val="00D94BE2"/>
    <w:rsid w:val="00D94E0E"/>
    <w:rsid w:val="00D95618"/>
    <w:rsid w:val="00D95927"/>
    <w:rsid w:val="00D96ABE"/>
    <w:rsid w:val="00D96AE0"/>
    <w:rsid w:val="00D9759B"/>
    <w:rsid w:val="00D97984"/>
    <w:rsid w:val="00D979FA"/>
    <w:rsid w:val="00D97A56"/>
    <w:rsid w:val="00D97CF7"/>
    <w:rsid w:val="00DA06DF"/>
    <w:rsid w:val="00DA0B99"/>
    <w:rsid w:val="00DA0D74"/>
    <w:rsid w:val="00DA0EFB"/>
    <w:rsid w:val="00DA0F70"/>
    <w:rsid w:val="00DA16B4"/>
    <w:rsid w:val="00DA22E2"/>
    <w:rsid w:val="00DA244B"/>
    <w:rsid w:val="00DA2453"/>
    <w:rsid w:val="00DA24D7"/>
    <w:rsid w:val="00DA2B8C"/>
    <w:rsid w:val="00DA2BBC"/>
    <w:rsid w:val="00DA2D2B"/>
    <w:rsid w:val="00DA2EAA"/>
    <w:rsid w:val="00DA2FD1"/>
    <w:rsid w:val="00DA3F1F"/>
    <w:rsid w:val="00DA4031"/>
    <w:rsid w:val="00DA4301"/>
    <w:rsid w:val="00DA446D"/>
    <w:rsid w:val="00DA4A30"/>
    <w:rsid w:val="00DA4A96"/>
    <w:rsid w:val="00DA4ABF"/>
    <w:rsid w:val="00DA5278"/>
    <w:rsid w:val="00DA543C"/>
    <w:rsid w:val="00DA5505"/>
    <w:rsid w:val="00DA5BAB"/>
    <w:rsid w:val="00DA5EFE"/>
    <w:rsid w:val="00DA5FA3"/>
    <w:rsid w:val="00DA61D1"/>
    <w:rsid w:val="00DA64D1"/>
    <w:rsid w:val="00DA64DA"/>
    <w:rsid w:val="00DA6504"/>
    <w:rsid w:val="00DA6928"/>
    <w:rsid w:val="00DA6B70"/>
    <w:rsid w:val="00DA6F87"/>
    <w:rsid w:val="00DA71A5"/>
    <w:rsid w:val="00DA773F"/>
    <w:rsid w:val="00DB054E"/>
    <w:rsid w:val="00DB0780"/>
    <w:rsid w:val="00DB0AD7"/>
    <w:rsid w:val="00DB115A"/>
    <w:rsid w:val="00DB1391"/>
    <w:rsid w:val="00DB13B1"/>
    <w:rsid w:val="00DB19D1"/>
    <w:rsid w:val="00DB26CB"/>
    <w:rsid w:val="00DB2876"/>
    <w:rsid w:val="00DB287B"/>
    <w:rsid w:val="00DB2943"/>
    <w:rsid w:val="00DB29C8"/>
    <w:rsid w:val="00DB30C8"/>
    <w:rsid w:val="00DB3151"/>
    <w:rsid w:val="00DB3164"/>
    <w:rsid w:val="00DB3511"/>
    <w:rsid w:val="00DB376F"/>
    <w:rsid w:val="00DB3A4F"/>
    <w:rsid w:val="00DB3A67"/>
    <w:rsid w:val="00DB44D9"/>
    <w:rsid w:val="00DB4964"/>
    <w:rsid w:val="00DB4AAB"/>
    <w:rsid w:val="00DB52F1"/>
    <w:rsid w:val="00DB5439"/>
    <w:rsid w:val="00DB54E2"/>
    <w:rsid w:val="00DB5544"/>
    <w:rsid w:val="00DB5C8B"/>
    <w:rsid w:val="00DB6020"/>
    <w:rsid w:val="00DB60E1"/>
    <w:rsid w:val="00DB613F"/>
    <w:rsid w:val="00DB6A39"/>
    <w:rsid w:val="00DB6CA0"/>
    <w:rsid w:val="00DB6CC6"/>
    <w:rsid w:val="00DB7044"/>
    <w:rsid w:val="00DB7096"/>
    <w:rsid w:val="00DB709D"/>
    <w:rsid w:val="00DB71AB"/>
    <w:rsid w:val="00DB75F3"/>
    <w:rsid w:val="00DB76A0"/>
    <w:rsid w:val="00DB7EAE"/>
    <w:rsid w:val="00DC051D"/>
    <w:rsid w:val="00DC0894"/>
    <w:rsid w:val="00DC0DA1"/>
    <w:rsid w:val="00DC2246"/>
    <w:rsid w:val="00DC2525"/>
    <w:rsid w:val="00DC267F"/>
    <w:rsid w:val="00DC2F6B"/>
    <w:rsid w:val="00DC34DE"/>
    <w:rsid w:val="00DC35F9"/>
    <w:rsid w:val="00DC3608"/>
    <w:rsid w:val="00DC393B"/>
    <w:rsid w:val="00DC3BEC"/>
    <w:rsid w:val="00DC3C03"/>
    <w:rsid w:val="00DC3CF8"/>
    <w:rsid w:val="00DC46AC"/>
    <w:rsid w:val="00DC4A5B"/>
    <w:rsid w:val="00DC4CEE"/>
    <w:rsid w:val="00DC4FED"/>
    <w:rsid w:val="00DC5486"/>
    <w:rsid w:val="00DC57D0"/>
    <w:rsid w:val="00DC5AA0"/>
    <w:rsid w:val="00DC5C9B"/>
    <w:rsid w:val="00DC5D40"/>
    <w:rsid w:val="00DC5D8A"/>
    <w:rsid w:val="00DC61C2"/>
    <w:rsid w:val="00DC698D"/>
    <w:rsid w:val="00DC6D58"/>
    <w:rsid w:val="00DC6D75"/>
    <w:rsid w:val="00DC6EB9"/>
    <w:rsid w:val="00DC7058"/>
    <w:rsid w:val="00DC708E"/>
    <w:rsid w:val="00DC726A"/>
    <w:rsid w:val="00DC753B"/>
    <w:rsid w:val="00DC76C5"/>
    <w:rsid w:val="00DC792A"/>
    <w:rsid w:val="00DC7B00"/>
    <w:rsid w:val="00DC7DD6"/>
    <w:rsid w:val="00DD048F"/>
    <w:rsid w:val="00DD1002"/>
    <w:rsid w:val="00DD13FA"/>
    <w:rsid w:val="00DD1731"/>
    <w:rsid w:val="00DD18F5"/>
    <w:rsid w:val="00DD200B"/>
    <w:rsid w:val="00DD25C1"/>
    <w:rsid w:val="00DD2B0E"/>
    <w:rsid w:val="00DD2C66"/>
    <w:rsid w:val="00DD2F66"/>
    <w:rsid w:val="00DD30AF"/>
    <w:rsid w:val="00DD3184"/>
    <w:rsid w:val="00DD3636"/>
    <w:rsid w:val="00DD3E10"/>
    <w:rsid w:val="00DD3F0E"/>
    <w:rsid w:val="00DD4114"/>
    <w:rsid w:val="00DD47CE"/>
    <w:rsid w:val="00DD4871"/>
    <w:rsid w:val="00DD4C4E"/>
    <w:rsid w:val="00DD4C63"/>
    <w:rsid w:val="00DD5035"/>
    <w:rsid w:val="00DD5B82"/>
    <w:rsid w:val="00DD5F35"/>
    <w:rsid w:val="00DD649C"/>
    <w:rsid w:val="00DD6573"/>
    <w:rsid w:val="00DD669A"/>
    <w:rsid w:val="00DD6F63"/>
    <w:rsid w:val="00DD72AF"/>
    <w:rsid w:val="00DD7DF1"/>
    <w:rsid w:val="00DD7FAF"/>
    <w:rsid w:val="00DD7FC0"/>
    <w:rsid w:val="00DE0286"/>
    <w:rsid w:val="00DE082F"/>
    <w:rsid w:val="00DE0913"/>
    <w:rsid w:val="00DE09C8"/>
    <w:rsid w:val="00DE1438"/>
    <w:rsid w:val="00DE159B"/>
    <w:rsid w:val="00DE1A8E"/>
    <w:rsid w:val="00DE1DA9"/>
    <w:rsid w:val="00DE2166"/>
    <w:rsid w:val="00DE2442"/>
    <w:rsid w:val="00DE26B1"/>
    <w:rsid w:val="00DE2839"/>
    <w:rsid w:val="00DE2F73"/>
    <w:rsid w:val="00DE394F"/>
    <w:rsid w:val="00DE3A99"/>
    <w:rsid w:val="00DE3B4E"/>
    <w:rsid w:val="00DE3C28"/>
    <w:rsid w:val="00DE3D20"/>
    <w:rsid w:val="00DE3FE5"/>
    <w:rsid w:val="00DE438A"/>
    <w:rsid w:val="00DE4856"/>
    <w:rsid w:val="00DE4CB2"/>
    <w:rsid w:val="00DE52FF"/>
    <w:rsid w:val="00DE562B"/>
    <w:rsid w:val="00DE5C73"/>
    <w:rsid w:val="00DE5DE4"/>
    <w:rsid w:val="00DE60F1"/>
    <w:rsid w:val="00DE647D"/>
    <w:rsid w:val="00DE6979"/>
    <w:rsid w:val="00DE6EF4"/>
    <w:rsid w:val="00DE72F1"/>
    <w:rsid w:val="00DE72F7"/>
    <w:rsid w:val="00DE7319"/>
    <w:rsid w:val="00DE7AB1"/>
    <w:rsid w:val="00DE7B29"/>
    <w:rsid w:val="00DF026B"/>
    <w:rsid w:val="00DF076A"/>
    <w:rsid w:val="00DF0A1C"/>
    <w:rsid w:val="00DF0DBA"/>
    <w:rsid w:val="00DF186E"/>
    <w:rsid w:val="00DF1904"/>
    <w:rsid w:val="00DF1A4B"/>
    <w:rsid w:val="00DF27B5"/>
    <w:rsid w:val="00DF27FC"/>
    <w:rsid w:val="00DF28B3"/>
    <w:rsid w:val="00DF2DED"/>
    <w:rsid w:val="00DF2E51"/>
    <w:rsid w:val="00DF2EBD"/>
    <w:rsid w:val="00DF2EF8"/>
    <w:rsid w:val="00DF31D6"/>
    <w:rsid w:val="00DF3412"/>
    <w:rsid w:val="00DF3531"/>
    <w:rsid w:val="00DF3D0F"/>
    <w:rsid w:val="00DF3F9A"/>
    <w:rsid w:val="00DF40A8"/>
    <w:rsid w:val="00DF4226"/>
    <w:rsid w:val="00DF4287"/>
    <w:rsid w:val="00DF49EB"/>
    <w:rsid w:val="00DF5023"/>
    <w:rsid w:val="00DF5229"/>
    <w:rsid w:val="00DF5CFB"/>
    <w:rsid w:val="00DF625D"/>
    <w:rsid w:val="00DF657A"/>
    <w:rsid w:val="00DF65DE"/>
    <w:rsid w:val="00DF6D9A"/>
    <w:rsid w:val="00DF6F5C"/>
    <w:rsid w:val="00DF706F"/>
    <w:rsid w:val="00DF7361"/>
    <w:rsid w:val="00DF74CC"/>
    <w:rsid w:val="00DF76E9"/>
    <w:rsid w:val="00DF7709"/>
    <w:rsid w:val="00DF7908"/>
    <w:rsid w:val="00DF7E1D"/>
    <w:rsid w:val="00E00028"/>
    <w:rsid w:val="00E005D1"/>
    <w:rsid w:val="00E006AB"/>
    <w:rsid w:val="00E00C28"/>
    <w:rsid w:val="00E00C2B"/>
    <w:rsid w:val="00E00CBC"/>
    <w:rsid w:val="00E00D55"/>
    <w:rsid w:val="00E00EFD"/>
    <w:rsid w:val="00E0118A"/>
    <w:rsid w:val="00E01A50"/>
    <w:rsid w:val="00E02271"/>
    <w:rsid w:val="00E025F9"/>
    <w:rsid w:val="00E026BE"/>
    <w:rsid w:val="00E027C0"/>
    <w:rsid w:val="00E02CBB"/>
    <w:rsid w:val="00E02E24"/>
    <w:rsid w:val="00E03808"/>
    <w:rsid w:val="00E03BE3"/>
    <w:rsid w:val="00E03C1B"/>
    <w:rsid w:val="00E04128"/>
    <w:rsid w:val="00E04333"/>
    <w:rsid w:val="00E044BA"/>
    <w:rsid w:val="00E045F2"/>
    <w:rsid w:val="00E0480D"/>
    <w:rsid w:val="00E0492D"/>
    <w:rsid w:val="00E0495B"/>
    <w:rsid w:val="00E051B7"/>
    <w:rsid w:val="00E052F7"/>
    <w:rsid w:val="00E05376"/>
    <w:rsid w:val="00E05A59"/>
    <w:rsid w:val="00E05F10"/>
    <w:rsid w:val="00E065C8"/>
    <w:rsid w:val="00E06B84"/>
    <w:rsid w:val="00E06ED5"/>
    <w:rsid w:val="00E06F34"/>
    <w:rsid w:val="00E07160"/>
    <w:rsid w:val="00E0718B"/>
    <w:rsid w:val="00E073E1"/>
    <w:rsid w:val="00E0748B"/>
    <w:rsid w:val="00E077F3"/>
    <w:rsid w:val="00E07CC0"/>
    <w:rsid w:val="00E100D0"/>
    <w:rsid w:val="00E10415"/>
    <w:rsid w:val="00E1054F"/>
    <w:rsid w:val="00E1116F"/>
    <w:rsid w:val="00E1128D"/>
    <w:rsid w:val="00E115C4"/>
    <w:rsid w:val="00E11B5E"/>
    <w:rsid w:val="00E12265"/>
    <w:rsid w:val="00E124AF"/>
    <w:rsid w:val="00E12684"/>
    <w:rsid w:val="00E130EA"/>
    <w:rsid w:val="00E134F8"/>
    <w:rsid w:val="00E13ADE"/>
    <w:rsid w:val="00E13EB5"/>
    <w:rsid w:val="00E1408A"/>
    <w:rsid w:val="00E14380"/>
    <w:rsid w:val="00E144BA"/>
    <w:rsid w:val="00E14D61"/>
    <w:rsid w:val="00E15468"/>
    <w:rsid w:val="00E15658"/>
    <w:rsid w:val="00E156AF"/>
    <w:rsid w:val="00E15910"/>
    <w:rsid w:val="00E160BE"/>
    <w:rsid w:val="00E16DC7"/>
    <w:rsid w:val="00E173AE"/>
    <w:rsid w:val="00E179EF"/>
    <w:rsid w:val="00E17A37"/>
    <w:rsid w:val="00E17AF7"/>
    <w:rsid w:val="00E17C65"/>
    <w:rsid w:val="00E17F8C"/>
    <w:rsid w:val="00E202D6"/>
    <w:rsid w:val="00E21007"/>
    <w:rsid w:val="00E2103A"/>
    <w:rsid w:val="00E21364"/>
    <w:rsid w:val="00E221F4"/>
    <w:rsid w:val="00E22460"/>
    <w:rsid w:val="00E22A56"/>
    <w:rsid w:val="00E22DDC"/>
    <w:rsid w:val="00E22E5F"/>
    <w:rsid w:val="00E22F21"/>
    <w:rsid w:val="00E23281"/>
    <w:rsid w:val="00E2332E"/>
    <w:rsid w:val="00E237F5"/>
    <w:rsid w:val="00E2395E"/>
    <w:rsid w:val="00E23F94"/>
    <w:rsid w:val="00E2520E"/>
    <w:rsid w:val="00E25218"/>
    <w:rsid w:val="00E25254"/>
    <w:rsid w:val="00E2557D"/>
    <w:rsid w:val="00E255D5"/>
    <w:rsid w:val="00E2576B"/>
    <w:rsid w:val="00E25CF1"/>
    <w:rsid w:val="00E2666A"/>
    <w:rsid w:val="00E26981"/>
    <w:rsid w:val="00E26CD6"/>
    <w:rsid w:val="00E26FFA"/>
    <w:rsid w:val="00E270F3"/>
    <w:rsid w:val="00E27708"/>
    <w:rsid w:val="00E27BB3"/>
    <w:rsid w:val="00E27C24"/>
    <w:rsid w:val="00E27F71"/>
    <w:rsid w:val="00E3020E"/>
    <w:rsid w:val="00E3055D"/>
    <w:rsid w:val="00E30602"/>
    <w:rsid w:val="00E30641"/>
    <w:rsid w:val="00E306C8"/>
    <w:rsid w:val="00E30F31"/>
    <w:rsid w:val="00E31546"/>
    <w:rsid w:val="00E31701"/>
    <w:rsid w:val="00E3186C"/>
    <w:rsid w:val="00E324B5"/>
    <w:rsid w:val="00E3265D"/>
    <w:rsid w:val="00E3286B"/>
    <w:rsid w:val="00E32FCE"/>
    <w:rsid w:val="00E33558"/>
    <w:rsid w:val="00E33733"/>
    <w:rsid w:val="00E338EC"/>
    <w:rsid w:val="00E33DDF"/>
    <w:rsid w:val="00E340B9"/>
    <w:rsid w:val="00E34324"/>
    <w:rsid w:val="00E349A9"/>
    <w:rsid w:val="00E34BD9"/>
    <w:rsid w:val="00E34D12"/>
    <w:rsid w:val="00E34D93"/>
    <w:rsid w:val="00E3545D"/>
    <w:rsid w:val="00E35F85"/>
    <w:rsid w:val="00E36003"/>
    <w:rsid w:val="00E364CA"/>
    <w:rsid w:val="00E36727"/>
    <w:rsid w:val="00E367AD"/>
    <w:rsid w:val="00E36CAA"/>
    <w:rsid w:val="00E3718F"/>
    <w:rsid w:val="00E377A2"/>
    <w:rsid w:val="00E37C82"/>
    <w:rsid w:val="00E37F8B"/>
    <w:rsid w:val="00E40819"/>
    <w:rsid w:val="00E41B41"/>
    <w:rsid w:val="00E41E7F"/>
    <w:rsid w:val="00E421D6"/>
    <w:rsid w:val="00E42667"/>
    <w:rsid w:val="00E42701"/>
    <w:rsid w:val="00E42C1F"/>
    <w:rsid w:val="00E43135"/>
    <w:rsid w:val="00E437DF"/>
    <w:rsid w:val="00E43860"/>
    <w:rsid w:val="00E43B89"/>
    <w:rsid w:val="00E43EB2"/>
    <w:rsid w:val="00E44022"/>
    <w:rsid w:val="00E443F3"/>
    <w:rsid w:val="00E4474B"/>
    <w:rsid w:val="00E449B9"/>
    <w:rsid w:val="00E44E04"/>
    <w:rsid w:val="00E452FF"/>
    <w:rsid w:val="00E45368"/>
    <w:rsid w:val="00E45772"/>
    <w:rsid w:val="00E46223"/>
    <w:rsid w:val="00E46741"/>
    <w:rsid w:val="00E46B3A"/>
    <w:rsid w:val="00E46DB3"/>
    <w:rsid w:val="00E47243"/>
    <w:rsid w:val="00E477A0"/>
    <w:rsid w:val="00E477B6"/>
    <w:rsid w:val="00E4781D"/>
    <w:rsid w:val="00E4782D"/>
    <w:rsid w:val="00E478D1"/>
    <w:rsid w:val="00E47DF1"/>
    <w:rsid w:val="00E47DFB"/>
    <w:rsid w:val="00E50450"/>
    <w:rsid w:val="00E5106E"/>
    <w:rsid w:val="00E510EE"/>
    <w:rsid w:val="00E510FB"/>
    <w:rsid w:val="00E51969"/>
    <w:rsid w:val="00E520E2"/>
    <w:rsid w:val="00E52169"/>
    <w:rsid w:val="00E5271B"/>
    <w:rsid w:val="00E528A0"/>
    <w:rsid w:val="00E53307"/>
    <w:rsid w:val="00E53453"/>
    <w:rsid w:val="00E53522"/>
    <w:rsid w:val="00E536E1"/>
    <w:rsid w:val="00E53970"/>
    <w:rsid w:val="00E542B6"/>
    <w:rsid w:val="00E54457"/>
    <w:rsid w:val="00E54577"/>
    <w:rsid w:val="00E54601"/>
    <w:rsid w:val="00E554AA"/>
    <w:rsid w:val="00E554BA"/>
    <w:rsid w:val="00E55717"/>
    <w:rsid w:val="00E55A15"/>
    <w:rsid w:val="00E55B92"/>
    <w:rsid w:val="00E55C41"/>
    <w:rsid w:val="00E56206"/>
    <w:rsid w:val="00E5625F"/>
    <w:rsid w:val="00E56621"/>
    <w:rsid w:val="00E566C2"/>
    <w:rsid w:val="00E56A97"/>
    <w:rsid w:val="00E57373"/>
    <w:rsid w:val="00E578E1"/>
    <w:rsid w:val="00E602C9"/>
    <w:rsid w:val="00E602E5"/>
    <w:rsid w:val="00E604DB"/>
    <w:rsid w:val="00E60821"/>
    <w:rsid w:val="00E61B1B"/>
    <w:rsid w:val="00E61B5F"/>
    <w:rsid w:val="00E61BD3"/>
    <w:rsid w:val="00E61CAA"/>
    <w:rsid w:val="00E61E39"/>
    <w:rsid w:val="00E61F7E"/>
    <w:rsid w:val="00E62388"/>
    <w:rsid w:val="00E62421"/>
    <w:rsid w:val="00E62A58"/>
    <w:rsid w:val="00E62BF0"/>
    <w:rsid w:val="00E62E6C"/>
    <w:rsid w:val="00E6383B"/>
    <w:rsid w:val="00E63D60"/>
    <w:rsid w:val="00E6439F"/>
    <w:rsid w:val="00E649F5"/>
    <w:rsid w:val="00E657C6"/>
    <w:rsid w:val="00E66036"/>
    <w:rsid w:val="00E662A0"/>
    <w:rsid w:val="00E66DA3"/>
    <w:rsid w:val="00E6752B"/>
    <w:rsid w:val="00E67BC3"/>
    <w:rsid w:val="00E701FF"/>
    <w:rsid w:val="00E70800"/>
    <w:rsid w:val="00E70A5F"/>
    <w:rsid w:val="00E70ACD"/>
    <w:rsid w:val="00E70FE7"/>
    <w:rsid w:val="00E7151D"/>
    <w:rsid w:val="00E719EF"/>
    <w:rsid w:val="00E71B8A"/>
    <w:rsid w:val="00E72BCC"/>
    <w:rsid w:val="00E72F0F"/>
    <w:rsid w:val="00E733EF"/>
    <w:rsid w:val="00E73409"/>
    <w:rsid w:val="00E737DC"/>
    <w:rsid w:val="00E73CBF"/>
    <w:rsid w:val="00E73FA2"/>
    <w:rsid w:val="00E74AEE"/>
    <w:rsid w:val="00E74E86"/>
    <w:rsid w:val="00E75142"/>
    <w:rsid w:val="00E75185"/>
    <w:rsid w:val="00E757BC"/>
    <w:rsid w:val="00E75A28"/>
    <w:rsid w:val="00E76397"/>
    <w:rsid w:val="00E76792"/>
    <w:rsid w:val="00E76BAD"/>
    <w:rsid w:val="00E76D6A"/>
    <w:rsid w:val="00E77525"/>
    <w:rsid w:val="00E77B76"/>
    <w:rsid w:val="00E77C46"/>
    <w:rsid w:val="00E77C6D"/>
    <w:rsid w:val="00E77C79"/>
    <w:rsid w:val="00E80002"/>
    <w:rsid w:val="00E80191"/>
    <w:rsid w:val="00E802D7"/>
    <w:rsid w:val="00E803A9"/>
    <w:rsid w:val="00E8042D"/>
    <w:rsid w:val="00E806F9"/>
    <w:rsid w:val="00E80761"/>
    <w:rsid w:val="00E80B41"/>
    <w:rsid w:val="00E80D67"/>
    <w:rsid w:val="00E80F2B"/>
    <w:rsid w:val="00E80FAE"/>
    <w:rsid w:val="00E81015"/>
    <w:rsid w:val="00E81967"/>
    <w:rsid w:val="00E81BBE"/>
    <w:rsid w:val="00E823DA"/>
    <w:rsid w:val="00E82831"/>
    <w:rsid w:val="00E82852"/>
    <w:rsid w:val="00E82A8A"/>
    <w:rsid w:val="00E82ED1"/>
    <w:rsid w:val="00E82FCE"/>
    <w:rsid w:val="00E83772"/>
    <w:rsid w:val="00E83C3B"/>
    <w:rsid w:val="00E83C63"/>
    <w:rsid w:val="00E83FBD"/>
    <w:rsid w:val="00E8427F"/>
    <w:rsid w:val="00E8453D"/>
    <w:rsid w:val="00E847A2"/>
    <w:rsid w:val="00E84B7B"/>
    <w:rsid w:val="00E85321"/>
    <w:rsid w:val="00E854D6"/>
    <w:rsid w:val="00E85998"/>
    <w:rsid w:val="00E85A25"/>
    <w:rsid w:val="00E86427"/>
    <w:rsid w:val="00E864BD"/>
    <w:rsid w:val="00E8654A"/>
    <w:rsid w:val="00E868D1"/>
    <w:rsid w:val="00E86AB2"/>
    <w:rsid w:val="00E86B3D"/>
    <w:rsid w:val="00E87392"/>
    <w:rsid w:val="00E874D5"/>
    <w:rsid w:val="00E8759C"/>
    <w:rsid w:val="00E8797F"/>
    <w:rsid w:val="00E87CFD"/>
    <w:rsid w:val="00E87FA4"/>
    <w:rsid w:val="00E90007"/>
    <w:rsid w:val="00E90903"/>
    <w:rsid w:val="00E90A7D"/>
    <w:rsid w:val="00E90EC5"/>
    <w:rsid w:val="00E90F4F"/>
    <w:rsid w:val="00E91321"/>
    <w:rsid w:val="00E91336"/>
    <w:rsid w:val="00E913A0"/>
    <w:rsid w:val="00E914DB"/>
    <w:rsid w:val="00E91808"/>
    <w:rsid w:val="00E91C53"/>
    <w:rsid w:val="00E91C6A"/>
    <w:rsid w:val="00E91E1D"/>
    <w:rsid w:val="00E91FAF"/>
    <w:rsid w:val="00E921FA"/>
    <w:rsid w:val="00E923D0"/>
    <w:rsid w:val="00E92432"/>
    <w:rsid w:val="00E9244D"/>
    <w:rsid w:val="00E92A2D"/>
    <w:rsid w:val="00E92CD0"/>
    <w:rsid w:val="00E92D21"/>
    <w:rsid w:val="00E92D2F"/>
    <w:rsid w:val="00E930A7"/>
    <w:rsid w:val="00E93562"/>
    <w:rsid w:val="00E93AA3"/>
    <w:rsid w:val="00E93B87"/>
    <w:rsid w:val="00E93D1C"/>
    <w:rsid w:val="00E93F52"/>
    <w:rsid w:val="00E94145"/>
    <w:rsid w:val="00E9490C"/>
    <w:rsid w:val="00E94D49"/>
    <w:rsid w:val="00E94E75"/>
    <w:rsid w:val="00E9549D"/>
    <w:rsid w:val="00E9596B"/>
    <w:rsid w:val="00E9602A"/>
    <w:rsid w:val="00E96313"/>
    <w:rsid w:val="00E96A5B"/>
    <w:rsid w:val="00E96ADD"/>
    <w:rsid w:val="00E96BA3"/>
    <w:rsid w:val="00E96DD8"/>
    <w:rsid w:val="00E974B7"/>
    <w:rsid w:val="00E97957"/>
    <w:rsid w:val="00E97C91"/>
    <w:rsid w:val="00EA02F9"/>
    <w:rsid w:val="00EA0637"/>
    <w:rsid w:val="00EA08E7"/>
    <w:rsid w:val="00EA0CF8"/>
    <w:rsid w:val="00EA0D9B"/>
    <w:rsid w:val="00EA1131"/>
    <w:rsid w:val="00EA17CC"/>
    <w:rsid w:val="00EA1994"/>
    <w:rsid w:val="00EA212F"/>
    <w:rsid w:val="00EA22F3"/>
    <w:rsid w:val="00EA23F2"/>
    <w:rsid w:val="00EA260F"/>
    <w:rsid w:val="00EA2A87"/>
    <w:rsid w:val="00EA2BCC"/>
    <w:rsid w:val="00EA2C07"/>
    <w:rsid w:val="00EA2CDB"/>
    <w:rsid w:val="00EA2D94"/>
    <w:rsid w:val="00EA333F"/>
    <w:rsid w:val="00EA36D1"/>
    <w:rsid w:val="00EA3EAD"/>
    <w:rsid w:val="00EA4BDB"/>
    <w:rsid w:val="00EA4C19"/>
    <w:rsid w:val="00EA4DC4"/>
    <w:rsid w:val="00EA58CA"/>
    <w:rsid w:val="00EA5AD7"/>
    <w:rsid w:val="00EA5C47"/>
    <w:rsid w:val="00EA5F04"/>
    <w:rsid w:val="00EA5F7F"/>
    <w:rsid w:val="00EA6687"/>
    <w:rsid w:val="00EA6C6A"/>
    <w:rsid w:val="00EA7517"/>
    <w:rsid w:val="00EA7C2F"/>
    <w:rsid w:val="00EA7EB3"/>
    <w:rsid w:val="00EB0293"/>
    <w:rsid w:val="00EB0298"/>
    <w:rsid w:val="00EB0364"/>
    <w:rsid w:val="00EB048B"/>
    <w:rsid w:val="00EB0ED7"/>
    <w:rsid w:val="00EB0FCB"/>
    <w:rsid w:val="00EB13C5"/>
    <w:rsid w:val="00EB1D64"/>
    <w:rsid w:val="00EB1E6F"/>
    <w:rsid w:val="00EB22C3"/>
    <w:rsid w:val="00EB2425"/>
    <w:rsid w:val="00EB26B8"/>
    <w:rsid w:val="00EB2B43"/>
    <w:rsid w:val="00EB3234"/>
    <w:rsid w:val="00EB37BE"/>
    <w:rsid w:val="00EB3AAC"/>
    <w:rsid w:val="00EB3B1C"/>
    <w:rsid w:val="00EB41D6"/>
    <w:rsid w:val="00EB4941"/>
    <w:rsid w:val="00EB4A62"/>
    <w:rsid w:val="00EB4B88"/>
    <w:rsid w:val="00EB4C59"/>
    <w:rsid w:val="00EB552D"/>
    <w:rsid w:val="00EB5871"/>
    <w:rsid w:val="00EB59B8"/>
    <w:rsid w:val="00EB5B27"/>
    <w:rsid w:val="00EB5C2F"/>
    <w:rsid w:val="00EB5F2E"/>
    <w:rsid w:val="00EB600A"/>
    <w:rsid w:val="00EB63B9"/>
    <w:rsid w:val="00EB65E2"/>
    <w:rsid w:val="00EB686E"/>
    <w:rsid w:val="00EB691A"/>
    <w:rsid w:val="00EB6DE1"/>
    <w:rsid w:val="00EB6ED6"/>
    <w:rsid w:val="00EB6FE6"/>
    <w:rsid w:val="00EB7590"/>
    <w:rsid w:val="00EB7778"/>
    <w:rsid w:val="00EB79F2"/>
    <w:rsid w:val="00EB7C43"/>
    <w:rsid w:val="00EB7E81"/>
    <w:rsid w:val="00EC0920"/>
    <w:rsid w:val="00EC0C99"/>
    <w:rsid w:val="00EC103C"/>
    <w:rsid w:val="00EC141E"/>
    <w:rsid w:val="00EC1799"/>
    <w:rsid w:val="00EC1809"/>
    <w:rsid w:val="00EC18DB"/>
    <w:rsid w:val="00EC21EF"/>
    <w:rsid w:val="00EC2297"/>
    <w:rsid w:val="00EC2AE1"/>
    <w:rsid w:val="00EC2F84"/>
    <w:rsid w:val="00EC311C"/>
    <w:rsid w:val="00EC3355"/>
    <w:rsid w:val="00EC35A5"/>
    <w:rsid w:val="00EC4816"/>
    <w:rsid w:val="00EC4A3A"/>
    <w:rsid w:val="00EC4FB6"/>
    <w:rsid w:val="00EC538B"/>
    <w:rsid w:val="00EC55D8"/>
    <w:rsid w:val="00EC5A22"/>
    <w:rsid w:val="00EC5A29"/>
    <w:rsid w:val="00EC5E5A"/>
    <w:rsid w:val="00EC5F0F"/>
    <w:rsid w:val="00EC60DA"/>
    <w:rsid w:val="00EC6852"/>
    <w:rsid w:val="00EC6C27"/>
    <w:rsid w:val="00EC6CEA"/>
    <w:rsid w:val="00EC6E82"/>
    <w:rsid w:val="00EC6FA5"/>
    <w:rsid w:val="00EC7182"/>
    <w:rsid w:val="00EC7516"/>
    <w:rsid w:val="00EC77AD"/>
    <w:rsid w:val="00EC7889"/>
    <w:rsid w:val="00EC7A36"/>
    <w:rsid w:val="00ED051E"/>
    <w:rsid w:val="00ED062D"/>
    <w:rsid w:val="00ED0C28"/>
    <w:rsid w:val="00ED0FC4"/>
    <w:rsid w:val="00ED1321"/>
    <w:rsid w:val="00ED1579"/>
    <w:rsid w:val="00ED1639"/>
    <w:rsid w:val="00ED16D6"/>
    <w:rsid w:val="00ED1814"/>
    <w:rsid w:val="00ED1B36"/>
    <w:rsid w:val="00ED1D18"/>
    <w:rsid w:val="00ED1D20"/>
    <w:rsid w:val="00ED1DFA"/>
    <w:rsid w:val="00ED1FE4"/>
    <w:rsid w:val="00ED23EA"/>
    <w:rsid w:val="00ED23EE"/>
    <w:rsid w:val="00ED24BD"/>
    <w:rsid w:val="00ED2590"/>
    <w:rsid w:val="00ED28E1"/>
    <w:rsid w:val="00ED2C79"/>
    <w:rsid w:val="00ED2C81"/>
    <w:rsid w:val="00ED308B"/>
    <w:rsid w:val="00ED31DA"/>
    <w:rsid w:val="00ED3797"/>
    <w:rsid w:val="00ED3881"/>
    <w:rsid w:val="00ED3917"/>
    <w:rsid w:val="00ED3A38"/>
    <w:rsid w:val="00ED3FAA"/>
    <w:rsid w:val="00ED4049"/>
    <w:rsid w:val="00ED43A7"/>
    <w:rsid w:val="00ED4BB4"/>
    <w:rsid w:val="00ED4EB5"/>
    <w:rsid w:val="00ED4F23"/>
    <w:rsid w:val="00ED5206"/>
    <w:rsid w:val="00ED5D3C"/>
    <w:rsid w:val="00ED5F66"/>
    <w:rsid w:val="00ED6306"/>
    <w:rsid w:val="00ED6639"/>
    <w:rsid w:val="00ED6673"/>
    <w:rsid w:val="00ED6736"/>
    <w:rsid w:val="00ED6BCC"/>
    <w:rsid w:val="00ED6BEA"/>
    <w:rsid w:val="00ED6EC4"/>
    <w:rsid w:val="00ED7082"/>
    <w:rsid w:val="00ED7393"/>
    <w:rsid w:val="00ED7A22"/>
    <w:rsid w:val="00ED7B28"/>
    <w:rsid w:val="00ED7BD2"/>
    <w:rsid w:val="00ED7E29"/>
    <w:rsid w:val="00EE04B1"/>
    <w:rsid w:val="00EE0C67"/>
    <w:rsid w:val="00EE0E07"/>
    <w:rsid w:val="00EE1494"/>
    <w:rsid w:val="00EE1A2B"/>
    <w:rsid w:val="00EE1A76"/>
    <w:rsid w:val="00EE1B8D"/>
    <w:rsid w:val="00EE283F"/>
    <w:rsid w:val="00EE28B5"/>
    <w:rsid w:val="00EE2AA0"/>
    <w:rsid w:val="00EE2B10"/>
    <w:rsid w:val="00EE318C"/>
    <w:rsid w:val="00EE3246"/>
    <w:rsid w:val="00EE325E"/>
    <w:rsid w:val="00EE37CC"/>
    <w:rsid w:val="00EE45E9"/>
    <w:rsid w:val="00EE4822"/>
    <w:rsid w:val="00EE483C"/>
    <w:rsid w:val="00EE4FFA"/>
    <w:rsid w:val="00EE548A"/>
    <w:rsid w:val="00EE557D"/>
    <w:rsid w:val="00EE5971"/>
    <w:rsid w:val="00EE5B83"/>
    <w:rsid w:val="00EE5BF0"/>
    <w:rsid w:val="00EE61E0"/>
    <w:rsid w:val="00EE65BB"/>
    <w:rsid w:val="00EE6602"/>
    <w:rsid w:val="00EE706D"/>
    <w:rsid w:val="00EE7165"/>
    <w:rsid w:val="00EE72F5"/>
    <w:rsid w:val="00EE756F"/>
    <w:rsid w:val="00EE768E"/>
    <w:rsid w:val="00EE788E"/>
    <w:rsid w:val="00EF06F6"/>
    <w:rsid w:val="00EF0C55"/>
    <w:rsid w:val="00EF1176"/>
    <w:rsid w:val="00EF18BF"/>
    <w:rsid w:val="00EF1951"/>
    <w:rsid w:val="00EF1D63"/>
    <w:rsid w:val="00EF1F07"/>
    <w:rsid w:val="00EF2101"/>
    <w:rsid w:val="00EF25BC"/>
    <w:rsid w:val="00EF2896"/>
    <w:rsid w:val="00EF2A41"/>
    <w:rsid w:val="00EF2AE6"/>
    <w:rsid w:val="00EF2DA6"/>
    <w:rsid w:val="00EF3AD6"/>
    <w:rsid w:val="00EF3CBB"/>
    <w:rsid w:val="00EF42FE"/>
    <w:rsid w:val="00EF4633"/>
    <w:rsid w:val="00EF4726"/>
    <w:rsid w:val="00EF4A0B"/>
    <w:rsid w:val="00EF4EB6"/>
    <w:rsid w:val="00EF510B"/>
    <w:rsid w:val="00EF51F9"/>
    <w:rsid w:val="00EF56B1"/>
    <w:rsid w:val="00EF5899"/>
    <w:rsid w:val="00EF58E8"/>
    <w:rsid w:val="00EF5D5B"/>
    <w:rsid w:val="00EF605B"/>
    <w:rsid w:val="00EF6201"/>
    <w:rsid w:val="00EF669F"/>
    <w:rsid w:val="00EF674D"/>
    <w:rsid w:val="00EF6F22"/>
    <w:rsid w:val="00EF7000"/>
    <w:rsid w:val="00EF76D9"/>
    <w:rsid w:val="00EF76E0"/>
    <w:rsid w:val="00EF7A33"/>
    <w:rsid w:val="00F0059E"/>
    <w:rsid w:val="00F005FD"/>
    <w:rsid w:val="00F008C0"/>
    <w:rsid w:val="00F00AB4"/>
    <w:rsid w:val="00F0117A"/>
    <w:rsid w:val="00F011D7"/>
    <w:rsid w:val="00F0133D"/>
    <w:rsid w:val="00F0180C"/>
    <w:rsid w:val="00F01893"/>
    <w:rsid w:val="00F0191D"/>
    <w:rsid w:val="00F01D7E"/>
    <w:rsid w:val="00F02E39"/>
    <w:rsid w:val="00F04430"/>
    <w:rsid w:val="00F04451"/>
    <w:rsid w:val="00F048C5"/>
    <w:rsid w:val="00F0567F"/>
    <w:rsid w:val="00F05B3B"/>
    <w:rsid w:val="00F05E0C"/>
    <w:rsid w:val="00F061BF"/>
    <w:rsid w:val="00F06280"/>
    <w:rsid w:val="00F063BE"/>
    <w:rsid w:val="00F064AF"/>
    <w:rsid w:val="00F066A4"/>
    <w:rsid w:val="00F069FC"/>
    <w:rsid w:val="00F07539"/>
    <w:rsid w:val="00F07562"/>
    <w:rsid w:val="00F075BE"/>
    <w:rsid w:val="00F07643"/>
    <w:rsid w:val="00F105F3"/>
    <w:rsid w:val="00F10ABE"/>
    <w:rsid w:val="00F11522"/>
    <w:rsid w:val="00F115C9"/>
    <w:rsid w:val="00F1171F"/>
    <w:rsid w:val="00F119A6"/>
    <w:rsid w:val="00F11E34"/>
    <w:rsid w:val="00F11ED4"/>
    <w:rsid w:val="00F12115"/>
    <w:rsid w:val="00F121B5"/>
    <w:rsid w:val="00F12FE4"/>
    <w:rsid w:val="00F13190"/>
    <w:rsid w:val="00F1325D"/>
    <w:rsid w:val="00F13388"/>
    <w:rsid w:val="00F13438"/>
    <w:rsid w:val="00F135CF"/>
    <w:rsid w:val="00F13600"/>
    <w:rsid w:val="00F13743"/>
    <w:rsid w:val="00F13DC6"/>
    <w:rsid w:val="00F1439F"/>
    <w:rsid w:val="00F14411"/>
    <w:rsid w:val="00F149E6"/>
    <w:rsid w:val="00F14ECA"/>
    <w:rsid w:val="00F1525E"/>
    <w:rsid w:val="00F1556E"/>
    <w:rsid w:val="00F15E7F"/>
    <w:rsid w:val="00F162D2"/>
    <w:rsid w:val="00F16973"/>
    <w:rsid w:val="00F1716A"/>
    <w:rsid w:val="00F174C9"/>
    <w:rsid w:val="00F20157"/>
    <w:rsid w:val="00F208BB"/>
    <w:rsid w:val="00F20CEC"/>
    <w:rsid w:val="00F20EE5"/>
    <w:rsid w:val="00F20EE9"/>
    <w:rsid w:val="00F21039"/>
    <w:rsid w:val="00F21B05"/>
    <w:rsid w:val="00F21C1C"/>
    <w:rsid w:val="00F22770"/>
    <w:rsid w:val="00F22B81"/>
    <w:rsid w:val="00F22C25"/>
    <w:rsid w:val="00F22FC9"/>
    <w:rsid w:val="00F231AA"/>
    <w:rsid w:val="00F23265"/>
    <w:rsid w:val="00F23A42"/>
    <w:rsid w:val="00F23CC9"/>
    <w:rsid w:val="00F23FC0"/>
    <w:rsid w:val="00F24088"/>
    <w:rsid w:val="00F24C97"/>
    <w:rsid w:val="00F25032"/>
    <w:rsid w:val="00F2519A"/>
    <w:rsid w:val="00F2566F"/>
    <w:rsid w:val="00F25F6C"/>
    <w:rsid w:val="00F26021"/>
    <w:rsid w:val="00F263E7"/>
    <w:rsid w:val="00F2650A"/>
    <w:rsid w:val="00F26E35"/>
    <w:rsid w:val="00F2743C"/>
    <w:rsid w:val="00F27615"/>
    <w:rsid w:val="00F27B4B"/>
    <w:rsid w:val="00F27F9D"/>
    <w:rsid w:val="00F3046D"/>
    <w:rsid w:val="00F30A42"/>
    <w:rsid w:val="00F30FE8"/>
    <w:rsid w:val="00F31730"/>
    <w:rsid w:val="00F31856"/>
    <w:rsid w:val="00F318F0"/>
    <w:rsid w:val="00F31D26"/>
    <w:rsid w:val="00F31E91"/>
    <w:rsid w:val="00F31F3E"/>
    <w:rsid w:val="00F31F72"/>
    <w:rsid w:val="00F3208D"/>
    <w:rsid w:val="00F320ED"/>
    <w:rsid w:val="00F32360"/>
    <w:rsid w:val="00F323D6"/>
    <w:rsid w:val="00F3245E"/>
    <w:rsid w:val="00F326E8"/>
    <w:rsid w:val="00F329DF"/>
    <w:rsid w:val="00F32C1A"/>
    <w:rsid w:val="00F32F6C"/>
    <w:rsid w:val="00F33DED"/>
    <w:rsid w:val="00F340FD"/>
    <w:rsid w:val="00F341B5"/>
    <w:rsid w:val="00F34401"/>
    <w:rsid w:val="00F3459A"/>
    <w:rsid w:val="00F35299"/>
    <w:rsid w:val="00F3570A"/>
    <w:rsid w:val="00F35A74"/>
    <w:rsid w:val="00F3626B"/>
    <w:rsid w:val="00F3681F"/>
    <w:rsid w:val="00F36F27"/>
    <w:rsid w:val="00F371FF"/>
    <w:rsid w:val="00F37A28"/>
    <w:rsid w:val="00F37EFE"/>
    <w:rsid w:val="00F4006C"/>
    <w:rsid w:val="00F40196"/>
    <w:rsid w:val="00F402D7"/>
    <w:rsid w:val="00F40347"/>
    <w:rsid w:val="00F403D0"/>
    <w:rsid w:val="00F404A9"/>
    <w:rsid w:val="00F40574"/>
    <w:rsid w:val="00F40778"/>
    <w:rsid w:val="00F40D3A"/>
    <w:rsid w:val="00F40FF4"/>
    <w:rsid w:val="00F413A1"/>
    <w:rsid w:val="00F413D0"/>
    <w:rsid w:val="00F416A4"/>
    <w:rsid w:val="00F41713"/>
    <w:rsid w:val="00F4199D"/>
    <w:rsid w:val="00F42576"/>
    <w:rsid w:val="00F42597"/>
    <w:rsid w:val="00F427CD"/>
    <w:rsid w:val="00F42CC9"/>
    <w:rsid w:val="00F42DD0"/>
    <w:rsid w:val="00F43006"/>
    <w:rsid w:val="00F434DF"/>
    <w:rsid w:val="00F438A7"/>
    <w:rsid w:val="00F4392C"/>
    <w:rsid w:val="00F441FE"/>
    <w:rsid w:val="00F44C40"/>
    <w:rsid w:val="00F44ED1"/>
    <w:rsid w:val="00F44F9D"/>
    <w:rsid w:val="00F45B5A"/>
    <w:rsid w:val="00F45C2E"/>
    <w:rsid w:val="00F460F4"/>
    <w:rsid w:val="00F463FD"/>
    <w:rsid w:val="00F465E0"/>
    <w:rsid w:val="00F468A6"/>
    <w:rsid w:val="00F46F9E"/>
    <w:rsid w:val="00F470D7"/>
    <w:rsid w:val="00F473AC"/>
    <w:rsid w:val="00F476EC"/>
    <w:rsid w:val="00F4770E"/>
    <w:rsid w:val="00F47E3C"/>
    <w:rsid w:val="00F505A6"/>
    <w:rsid w:val="00F5092A"/>
    <w:rsid w:val="00F50B3D"/>
    <w:rsid w:val="00F50E42"/>
    <w:rsid w:val="00F50E45"/>
    <w:rsid w:val="00F5114C"/>
    <w:rsid w:val="00F51841"/>
    <w:rsid w:val="00F51951"/>
    <w:rsid w:val="00F5199B"/>
    <w:rsid w:val="00F51BC7"/>
    <w:rsid w:val="00F51C0E"/>
    <w:rsid w:val="00F52470"/>
    <w:rsid w:val="00F5248D"/>
    <w:rsid w:val="00F524DD"/>
    <w:rsid w:val="00F524FB"/>
    <w:rsid w:val="00F52690"/>
    <w:rsid w:val="00F52BA6"/>
    <w:rsid w:val="00F53365"/>
    <w:rsid w:val="00F533FA"/>
    <w:rsid w:val="00F53A21"/>
    <w:rsid w:val="00F53A29"/>
    <w:rsid w:val="00F53D5E"/>
    <w:rsid w:val="00F53F38"/>
    <w:rsid w:val="00F53FEE"/>
    <w:rsid w:val="00F5460C"/>
    <w:rsid w:val="00F54994"/>
    <w:rsid w:val="00F54BCB"/>
    <w:rsid w:val="00F54C28"/>
    <w:rsid w:val="00F54FD1"/>
    <w:rsid w:val="00F5532D"/>
    <w:rsid w:val="00F555C1"/>
    <w:rsid w:val="00F55999"/>
    <w:rsid w:val="00F55AFD"/>
    <w:rsid w:val="00F56465"/>
    <w:rsid w:val="00F56890"/>
    <w:rsid w:val="00F568F2"/>
    <w:rsid w:val="00F56DFE"/>
    <w:rsid w:val="00F577FC"/>
    <w:rsid w:val="00F5793C"/>
    <w:rsid w:val="00F6054E"/>
    <w:rsid w:val="00F6059B"/>
    <w:rsid w:val="00F60C6A"/>
    <w:rsid w:val="00F6194E"/>
    <w:rsid w:val="00F62276"/>
    <w:rsid w:val="00F62790"/>
    <w:rsid w:val="00F627E0"/>
    <w:rsid w:val="00F630B8"/>
    <w:rsid w:val="00F63573"/>
    <w:rsid w:val="00F63664"/>
    <w:rsid w:val="00F63ACF"/>
    <w:rsid w:val="00F63B74"/>
    <w:rsid w:val="00F63C69"/>
    <w:rsid w:val="00F63E2B"/>
    <w:rsid w:val="00F63FA6"/>
    <w:rsid w:val="00F64437"/>
    <w:rsid w:val="00F64569"/>
    <w:rsid w:val="00F64814"/>
    <w:rsid w:val="00F6497E"/>
    <w:rsid w:val="00F64BF3"/>
    <w:rsid w:val="00F64D5B"/>
    <w:rsid w:val="00F64DB0"/>
    <w:rsid w:val="00F64E0F"/>
    <w:rsid w:val="00F65038"/>
    <w:rsid w:val="00F65691"/>
    <w:rsid w:val="00F65965"/>
    <w:rsid w:val="00F65D21"/>
    <w:rsid w:val="00F661AE"/>
    <w:rsid w:val="00F66245"/>
    <w:rsid w:val="00F6633D"/>
    <w:rsid w:val="00F665DD"/>
    <w:rsid w:val="00F66689"/>
    <w:rsid w:val="00F669AF"/>
    <w:rsid w:val="00F669FD"/>
    <w:rsid w:val="00F66C79"/>
    <w:rsid w:val="00F67022"/>
    <w:rsid w:val="00F671C9"/>
    <w:rsid w:val="00F67315"/>
    <w:rsid w:val="00F67D1B"/>
    <w:rsid w:val="00F67F87"/>
    <w:rsid w:val="00F702E9"/>
    <w:rsid w:val="00F707B9"/>
    <w:rsid w:val="00F70D3F"/>
    <w:rsid w:val="00F710BC"/>
    <w:rsid w:val="00F71791"/>
    <w:rsid w:val="00F729D6"/>
    <w:rsid w:val="00F730D3"/>
    <w:rsid w:val="00F73905"/>
    <w:rsid w:val="00F7391A"/>
    <w:rsid w:val="00F73D7E"/>
    <w:rsid w:val="00F73E6C"/>
    <w:rsid w:val="00F73FEB"/>
    <w:rsid w:val="00F742A2"/>
    <w:rsid w:val="00F744A5"/>
    <w:rsid w:val="00F74626"/>
    <w:rsid w:val="00F74891"/>
    <w:rsid w:val="00F74DFE"/>
    <w:rsid w:val="00F7505F"/>
    <w:rsid w:val="00F75212"/>
    <w:rsid w:val="00F759C6"/>
    <w:rsid w:val="00F75E3F"/>
    <w:rsid w:val="00F7644E"/>
    <w:rsid w:val="00F766D1"/>
    <w:rsid w:val="00F76CFF"/>
    <w:rsid w:val="00F76EDA"/>
    <w:rsid w:val="00F771FE"/>
    <w:rsid w:val="00F77738"/>
    <w:rsid w:val="00F7787A"/>
    <w:rsid w:val="00F77ABE"/>
    <w:rsid w:val="00F77BA2"/>
    <w:rsid w:val="00F77F25"/>
    <w:rsid w:val="00F817C9"/>
    <w:rsid w:val="00F8194D"/>
    <w:rsid w:val="00F81B2C"/>
    <w:rsid w:val="00F81BC1"/>
    <w:rsid w:val="00F81C92"/>
    <w:rsid w:val="00F81E56"/>
    <w:rsid w:val="00F81E6C"/>
    <w:rsid w:val="00F81FA6"/>
    <w:rsid w:val="00F8278E"/>
    <w:rsid w:val="00F828F9"/>
    <w:rsid w:val="00F82D41"/>
    <w:rsid w:val="00F82EA1"/>
    <w:rsid w:val="00F82FA2"/>
    <w:rsid w:val="00F830C0"/>
    <w:rsid w:val="00F8368B"/>
    <w:rsid w:val="00F83AEE"/>
    <w:rsid w:val="00F84276"/>
    <w:rsid w:val="00F844B4"/>
    <w:rsid w:val="00F845B0"/>
    <w:rsid w:val="00F84A97"/>
    <w:rsid w:val="00F84D26"/>
    <w:rsid w:val="00F85923"/>
    <w:rsid w:val="00F86040"/>
    <w:rsid w:val="00F8619A"/>
    <w:rsid w:val="00F86242"/>
    <w:rsid w:val="00F8633F"/>
    <w:rsid w:val="00F8663E"/>
    <w:rsid w:val="00F86779"/>
    <w:rsid w:val="00F8684B"/>
    <w:rsid w:val="00F86AE4"/>
    <w:rsid w:val="00F87718"/>
    <w:rsid w:val="00F8776B"/>
    <w:rsid w:val="00F87E5D"/>
    <w:rsid w:val="00F9032D"/>
    <w:rsid w:val="00F90480"/>
    <w:rsid w:val="00F90A5B"/>
    <w:rsid w:val="00F90A81"/>
    <w:rsid w:val="00F910A6"/>
    <w:rsid w:val="00F9116A"/>
    <w:rsid w:val="00F9183C"/>
    <w:rsid w:val="00F91A58"/>
    <w:rsid w:val="00F91C5B"/>
    <w:rsid w:val="00F92B9C"/>
    <w:rsid w:val="00F92C32"/>
    <w:rsid w:val="00F935C7"/>
    <w:rsid w:val="00F93AA3"/>
    <w:rsid w:val="00F93B31"/>
    <w:rsid w:val="00F93B3E"/>
    <w:rsid w:val="00F93CA7"/>
    <w:rsid w:val="00F93DEC"/>
    <w:rsid w:val="00F94023"/>
    <w:rsid w:val="00F941E2"/>
    <w:rsid w:val="00F942D3"/>
    <w:rsid w:val="00F9448C"/>
    <w:rsid w:val="00F944B8"/>
    <w:rsid w:val="00F9470E"/>
    <w:rsid w:val="00F94799"/>
    <w:rsid w:val="00F95490"/>
    <w:rsid w:val="00F959E6"/>
    <w:rsid w:val="00F95C7C"/>
    <w:rsid w:val="00F95C93"/>
    <w:rsid w:val="00F95ED8"/>
    <w:rsid w:val="00F96091"/>
    <w:rsid w:val="00F960CF"/>
    <w:rsid w:val="00F96262"/>
    <w:rsid w:val="00F96A5D"/>
    <w:rsid w:val="00F96D88"/>
    <w:rsid w:val="00F96FB1"/>
    <w:rsid w:val="00F96FF0"/>
    <w:rsid w:val="00F9712F"/>
    <w:rsid w:val="00F9719A"/>
    <w:rsid w:val="00F979DC"/>
    <w:rsid w:val="00F97B3C"/>
    <w:rsid w:val="00F97CBF"/>
    <w:rsid w:val="00FA0017"/>
    <w:rsid w:val="00FA030B"/>
    <w:rsid w:val="00FA0423"/>
    <w:rsid w:val="00FA052D"/>
    <w:rsid w:val="00FA0CD6"/>
    <w:rsid w:val="00FA0DFE"/>
    <w:rsid w:val="00FA1835"/>
    <w:rsid w:val="00FA1966"/>
    <w:rsid w:val="00FA1A5F"/>
    <w:rsid w:val="00FA1AF1"/>
    <w:rsid w:val="00FA1F22"/>
    <w:rsid w:val="00FA1FDC"/>
    <w:rsid w:val="00FA2270"/>
    <w:rsid w:val="00FA25D6"/>
    <w:rsid w:val="00FA2B3D"/>
    <w:rsid w:val="00FA3045"/>
    <w:rsid w:val="00FA30EC"/>
    <w:rsid w:val="00FA3109"/>
    <w:rsid w:val="00FA35E8"/>
    <w:rsid w:val="00FA378C"/>
    <w:rsid w:val="00FA3A0F"/>
    <w:rsid w:val="00FA3ADF"/>
    <w:rsid w:val="00FA4093"/>
    <w:rsid w:val="00FA4691"/>
    <w:rsid w:val="00FA46EA"/>
    <w:rsid w:val="00FA526B"/>
    <w:rsid w:val="00FA52B4"/>
    <w:rsid w:val="00FA52C5"/>
    <w:rsid w:val="00FA53E6"/>
    <w:rsid w:val="00FA5453"/>
    <w:rsid w:val="00FA55B1"/>
    <w:rsid w:val="00FA561D"/>
    <w:rsid w:val="00FA5A0C"/>
    <w:rsid w:val="00FA63B3"/>
    <w:rsid w:val="00FA63E1"/>
    <w:rsid w:val="00FA659D"/>
    <w:rsid w:val="00FA6660"/>
    <w:rsid w:val="00FA6B22"/>
    <w:rsid w:val="00FA6D3B"/>
    <w:rsid w:val="00FA70B4"/>
    <w:rsid w:val="00FA7331"/>
    <w:rsid w:val="00FA74F2"/>
    <w:rsid w:val="00FA766B"/>
    <w:rsid w:val="00FA7ABD"/>
    <w:rsid w:val="00FA7F34"/>
    <w:rsid w:val="00FB0360"/>
    <w:rsid w:val="00FB04FB"/>
    <w:rsid w:val="00FB05A6"/>
    <w:rsid w:val="00FB0AF6"/>
    <w:rsid w:val="00FB0DD8"/>
    <w:rsid w:val="00FB0F12"/>
    <w:rsid w:val="00FB0FBF"/>
    <w:rsid w:val="00FB15AC"/>
    <w:rsid w:val="00FB1917"/>
    <w:rsid w:val="00FB1AE6"/>
    <w:rsid w:val="00FB1CC5"/>
    <w:rsid w:val="00FB1D7D"/>
    <w:rsid w:val="00FB1EB4"/>
    <w:rsid w:val="00FB2154"/>
    <w:rsid w:val="00FB23CE"/>
    <w:rsid w:val="00FB2516"/>
    <w:rsid w:val="00FB2524"/>
    <w:rsid w:val="00FB2E2A"/>
    <w:rsid w:val="00FB2EE2"/>
    <w:rsid w:val="00FB3169"/>
    <w:rsid w:val="00FB3725"/>
    <w:rsid w:val="00FB3831"/>
    <w:rsid w:val="00FB3C93"/>
    <w:rsid w:val="00FB414C"/>
    <w:rsid w:val="00FB43C2"/>
    <w:rsid w:val="00FB4557"/>
    <w:rsid w:val="00FB4595"/>
    <w:rsid w:val="00FB4A8C"/>
    <w:rsid w:val="00FB4B7C"/>
    <w:rsid w:val="00FB4BE2"/>
    <w:rsid w:val="00FB4DA6"/>
    <w:rsid w:val="00FB4EE6"/>
    <w:rsid w:val="00FB4F75"/>
    <w:rsid w:val="00FB523A"/>
    <w:rsid w:val="00FB5C07"/>
    <w:rsid w:val="00FB5D3F"/>
    <w:rsid w:val="00FB60EF"/>
    <w:rsid w:val="00FB615D"/>
    <w:rsid w:val="00FB632F"/>
    <w:rsid w:val="00FB6CA4"/>
    <w:rsid w:val="00FB6D76"/>
    <w:rsid w:val="00FB6FF3"/>
    <w:rsid w:val="00FB6FF6"/>
    <w:rsid w:val="00FB7042"/>
    <w:rsid w:val="00FB7256"/>
    <w:rsid w:val="00FB74D7"/>
    <w:rsid w:val="00FB760C"/>
    <w:rsid w:val="00FB7784"/>
    <w:rsid w:val="00FB778D"/>
    <w:rsid w:val="00FB7D97"/>
    <w:rsid w:val="00FC0678"/>
    <w:rsid w:val="00FC071A"/>
    <w:rsid w:val="00FC0A09"/>
    <w:rsid w:val="00FC1115"/>
    <w:rsid w:val="00FC16AD"/>
    <w:rsid w:val="00FC22B8"/>
    <w:rsid w:val="00FC248E"/>
    <w:rsid w:val="00FC26EC"/>
    <w:rsid w:val="00FC29F3"/>
    <w:rsid w:val="00FC2DAA"/>
    <w:rsid w:val="00FC3BBB"/>
    <w:rsid w:val="00FC3F2D"/>
    <w:rsid w:val="00FC40AA"/>
    <w:rsid w:val="00FC43C2"/>
    <w:rsid w:val="00FC4C5C"/>
    <w:rsid w:val="00FC4CD0"/>
    <w:rsid w:val="00FC4FA4"/>
    <w:rsid w:val="00FC5040"/>
    <w:rsid w:val="00FC55E9"/>
    <w:rsid w:val="00FC5600"/>
    <w:rsid w:val="00FC5763"/>
    <w:rsid w:val="00FC5D3A"/>
    <w:rsid w:val="00FC5EF7"/>
    <w:rsid w:val="00FC610D"/>
    <w:rsid w:val="00FC67E1"/>
    <w:rsid w:val="00FC6DCB"/>
    <w:rsid w:val="00FC7213"/>
    <w:rsid w:val="00FC788C"/>
    <w:rsid w:val="00FD0363"/>
    <w:rsid w:val="00FD0379"/>
    <w:rsid w:val="00FD06E2"/>
    <w:rsid w:val="00FD0761"/>
    <w:rsid w:val="00FD081B"/>
    <w:rsid w:val="00FD0C4F"/>
    <w:rsid w:val="00FD0C87"/>
    <w:rsid w:val="00FD1602"/>
    <w:rsid w:val="00FD1CF9"/>
    <w:rsid w:val="00FD1DD2"/>
    <w:rsid w:val="00FD2043"/>
    <w:rsid w:val="00FD251F"/>
    <w:rsid w:val="00FD26A0"/>
    <w:rsid w:val="00FD2B67"/>
    <w:rsid w:val="00FD2BF0"/>
    <w:rsid w:val="00FD2C4E"/>
    <w:rsid w:val="00FD2DBD"/>
    <w:rsid w:val="00FD32EF"/>
    <w:rsid w:val="00FD44EE"/>
    <w:rsid w:val="00FD4875"/>
    <w:rsid w:val="00FD4C4F"/>
    <w:rsid w:val="00FD4E85"/>
    <w:rsid w:val="00FD565C"/>
    <w:rsid w:val="00FD56F2"/>
    <w:rsid w:val="00FD58CD"/>
    <w:rsid w:val="00FD58F0"/>
    <w:rsid w:val="00FD59A7"/>
    <w:rsid w:val="00FD5CBE"/>
    <w:rsid w:val="00FD5F6F"/>
    <w:rsid w:val="00FD5F94"/>
    <w:rsid w:val="00FD6172"/>
    <w:rsid w:val="00FD6332"/>
    <w:rsid w:val="00FD66A5"/>
    <w:rsid w:val="00FD66E3"/>
    <w:rsid w:val="00FD6950"/>
    <w:rsid w:val="00FD69F7"/>
    <w:rsid w:val="00FD6AC2"/>
    <w:rsid w:val="00FD6B1D"/>
    <w:rsid w:val="00FD732A"/>
    <w:rsid w:val="00FD763C"/>
    <w:rsid w:val="00FD7BDF"/>
    <w:rsid w:val="00FE0345"/>
    <w:rsid w:val="00FE0391"/>
    <w:rsid w:val="00FE0996"/>
    <w:rsid w:val="00FE0D1D"/>
    <w:rsid w:val="00FE1342"/>
    <w:rsid w:val="00FE15AA"/>
    <w:rsid w:val="00FE1CCE"/>
    <w:rsid w:val="00FE254D"/>
    <w:rsid w:val="00FE28B3"/>
    <w:rsid w:val="00FE2900"/>
    <w:rsid w:val="00FE2B18"/>
    <w:rsid w:val="00FE2D19"/>
    <w:rsid w:val="00FE2EB2"/>
    <w:rsid w:val="00FE3078"/>
    <w:rsid w:val="00FE30F3"/>
    <w:rsid w:val="00FE3860"/>
    <w:rsid w:val="00FE3A5B"/>
    <w:rsid w:val="00FE3B52"/>
    <w:rsid w:val="00FE3CFF"/>
    <w:rsid w:val="00FE4314"/>
    <w:rsid w:val="00FE4827"/>
    <w:rsid w:val="00FE48B4"/>
    <w:rsid w:val="00FE4C35"/>
    <w:rsid w:val="00FE4DBB"/>
    <w:rsid w:val="00FE52F4"/>
    <w:rsid w:val="00FE5628"/>
    <w:rsid w:val="00FE5662"/>
    <w:rsid w:val="00FE59ED"/>
    <w:rsid w:val="00FE5C67"/>
    <w:rsid w:val="00FE5DA6"/>
    <w:rsid w:val="00FE61E2"/>
    <w:rsid w:val="00FE6EC9"/>
    <w:rsid w:val="00FE799E"/>
    <w:rsid w:val="00FE7AD1"/>
    <w:rsid w:val="00FE7B3C"/>
    <w:rsid w:val="00FE7F39"/>
    <w:rsid w:val="00FF06BC"/>
    <w:rsid w:val="00FF0803"/>
    <w:rsid w:val="00FF0813"/>
    <w:rsid w:val="00FF0ACB"/>
    <w:rsid w:val="00FF10D6"/>
    <w:rsid w:val="00FF14EF"/>
    <w:rsid w:val="00FF1737"/>
    <w:rsid w:val="00FF194B"/>
    <w:rsid w:val="00FF1CCD"/>
    <w:rsid w:val="00FF1D0E"/>
    <w:rsid w:val="00FF2528"/>
    <w:rsid w:val="00FF2790"/>
    <w:rsid w:val="00FF2A40"/>
    <w:rsid w:val="00FF2CF8"/>
    <w:rsid w:val="00FF2ED0"/>
    <w:rsid w:val="00FF3400"/>
    <w:rsid w:val="00FF34BE"/>
    <w:rsid w:val="00FF3B4C"/>
    <w:rsid w:val="00FF3C1A"/>
    <w:rsid w:val="00FF3CA5"/>
    <w:rsid w:val="00FF3FC6"/>
    <w:rsid w:val="00FF4071"/>
    <w:rsid w:val="00FF418C"/>
    <w:rsid w:val="00FF43C4"/>
    <w:rsid w:val="00FF4403"/>
    <w:rsid w:val="00FF4B8A"/>
    <w:rsid w:val="00FF4ED2"/>
    <w:rsid w:val="00FF4FEB"/>
    <w:rsid w:val="00FF5088"/>
    <w:rsid w:val="00FF51E5"/>
    <w:rsid w:val="00FF56A6"/>
    <w:rsid w:val="00FF5AA3"/>
    <w:rsid w:val="00FF5D67"/>
    <w:rsid w:val="00FF5DF4"/>
    <w:rsid w:val="00FF5E5D"/>
    <w:rsid w:val="00FF5EFF"/>
    <w:rsid w:val="00FF6006"/>
    <w:rsid w:val="00FF60C1"/>
    <w:rsid w:val="00FF62A4"/>
    <w:rsid w:val="00FF671B"/>
    <w:rsid w:val="00FF6A42"/>
    <w:rsid w:val="00FF704F"/>
    <w:rsid w:val="00FF76F2"/>
    <w:rsid w:val="00FF7AFD"/>
    <w:rsid w:val="015F5459"/>
    <w:rsid w:val="128A2AE0"/>
    <w:rsid w:val="19E235C5"/>
    <w:rsid w:val="2141FCFF"/>
    <w:rsid w:val="2280F800"/>
    <w:rsid w:val="3525B9CB"/>
    <w:rsid w:val="370882D1"/>
    <w:rsid w:val="37A77223"/>
    <w:rsid w:val="3C692AE3"/>
    <w:rsid w:val="3CACAAB7"/>
    <w:rsid w:val="3F155AC0"/>
    <w:rsid w:val="41958301"/>
    <w:rsid w:val="43CE919A"/>
    <w:rsid w:val="5469531D"/>
    <w:rsid w:val="55C32BE0"/>
    <w:rsid w:val="571DCD89"/>
    <w:rsid w:val="5B28EC65"/>
    <w:rsid w:val="5CE45E3B"/>
    <w:rsid w:val="5D411153"/>
    <w:rsid w:val="5D603C8D"/>
    <w:rsid w:val="5F1982A0"/>
    <w:rsid w:val="6191EAB0"/>
    <w:rsid w:val="6299F4D5"/>
    <w:rsid w:val="69A23B9C"/>
    <w:rsid w:val="71628A7C"/>
    <w:rsid w:val="76EB7487"/>
    <w:rsid w:val="77F25BB0"/>
    <w:rsid w:val="7BCC7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2C3D81"/>
  <w15:docId w15:val="{ED5CABD3-6BCF-475A-A213-A954CAA5F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iPriority="0"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nhideWhenUsed="1"/>
    <w:lsdException w:name="List Bullet 4"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unhideWhenUsed="1" w:qFormat="1"/>
    <w:lsdException w:name="Body Text Indent 3"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qFormat="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qFormat="1"/>
    <w:lsdException w:name="Table Grid 2" w:semiHidden="1" w:unhideWhenUsed="1"/>
    <w:lsdException w:name="Table Grid 3" w:semiHidden="1" w:uiPriority="0" w:unhideWhenUsed="1" w:qFormat="1"/>
    <w:lsdException w:name="Table Grid 4" w:semiHidden="1" w:uiPriority="0"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qFormat="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5BA"/>
    <w:pPr>
      <w:spacing w:before="200" w:after="200" w:line="276" w:lineRule="auto"/>
      <w:jc w:val="both"/>
    </w:pPr>
    <w:rPr>
      <w:rFonts w:eastAsia="SimSun"/>
      <w:lang w:val="id-ID" w:eastAsia="en-US" w:bidi="en-US"/>
    </w:rPr>
  </w:style>
  <w:style w:type="paragraph" w:styleId="Heading1">
    <w:name w:val="heading 1"/>
    <w:basedOn w:val="Normal"/>
    <w:next w:val="Normal"/>
    <w:link w:val="Heading1Char"/>
    <w:qFormat/>
    <w:pPr>
      <w:keepNext/>
      <w:numPr>
        <w:numId w:val="1"/>
      </w:numPr>
      <w:pBdr>
        <w:top w:val="single" w:sz="24" w:space="0" w:color="FF840A" w:themeColor="accent6" w:themeTint="99"/>
        <w:left w:val="single" w:sz="24" w:space="0" w:color="FF840A" w:themeColor="accent6" w:themeTint="99"/>
        <w:bottom w:val="single" w:sz="24" w:space="0" w:color="FF840A" w:themeColor="accent6" w:themeTint="99"/>
        <w:right w:val="single" w:sz="24" w:space="0" w:color="FF840A" w:themeColor="accent6" w:themeTint="99"/>
      </w:pBdr>
      <w:shd w:val="clear" w:color="auto" w:fill="FF840A" w:themeFill="accent6" w:themeFillTint="99"/>
      <w:spacing w:after="0"/>
      <w:outlineLvl w:val="0"/>
    </w:pPr>
    <w:rPr>
      <w:b/>
      <w:bCs/>
      <w:caps/>
      <w:color w:val="FFFFFF"/>
      <w:spacing w:val="15"/>
      <w:sz w:val="22"/>
      <w:szCs w:val="22"/>
    </w:rPr>
  </w:style>
  <w:style w:type="paragraph" w:styleId="Heading2">
    <w:name w:val="heading 2"/>
    <w:basedOn w:val="Normal"/>
    <w:next w:val="Normal"/>
    <w:link w:val="Heading2Char"/>
    <w:unhideWhenUsed/>
    <w:qFormat/>
    <w:pPr>
      <w:keepNext/>
      <w:numPr>
        <w:ilvl w:val="1"/>
        <w:numId w:val="1"/>
      </w:numPr>
      <w:pBdr>
        <w:top w:val="single" w:sz="24" w:space="0" w:color="FFD6AD" w:themeColor="accent6" w:themeTint="33"/>
        <w:left w:val="single" w:sz="24" w:space="0" w:color="FFD6AD" w:themeColor="accent6" w:themeTint="33"/>
        <w:bottom w:val="single" w:sz="24" w:space="0" w:color="FFD6AD" w:themeColor="accent6" w:themeTint="33"/>
        <w:right w:val="single" w:sz="24" w:space="0" w:color="FFD6AD" w:themeColor="accent6" w:themeTint="33"/>
      </w:pBdr>
      <w:shd w:val="clear" w:color="auto" w:fill="FFD6AD" w:themeFill="accent6" w:themeFillTint="33"/>
      <w:spacing w:after="0"/>
      <w:outlineLvl w:val="1"/>
    </w:pPr>
    <w:rPr>
      <w:caps/>
      <w:spacing w:val="15"/>
      <w:sz w:val="22"/>
      <w:szCs w:val="22"/>
      <w:lang w:val="en-US"/>
    </w:rPr>
  </w:style>
  <w:style w:type="paragraph" w:styleId="Heading3">
    <w:name w:val="heading 3"/>
    <w:basedOn w:val="Normal"/>
    <w:next w:val="Normal"/>
    <w:link w:val="Heading3Char"/>
    <w:unhideWhenUsed/>
    <w:qFormat/>
    <w:pPr>
      <w:keepNext/>
      <w:pBdr>
        <w:top w:val="single" w:sz="6" w:space="2" w:color="FF8100"/>
        <w:left w:val="single" w:sz="6" w:space="2" w:color="FF8100"/>
      </w:pBdr>
      <w:spacing w:before="300" w:after="0"/>
      <w:outlineLvl w:val="2"/>
    </w:pPr>
    <w:rPr>
      <w:caps/>
      <w:color w:val="7F4000"/>
      <w:spacing w:val="15"/>
      <w:sz w:val="22"/>
      <w:szCs w:val="22"/>
      <w:lang w:val="en-US"/>
    </w:rPr>
  </w:style>
  <w:style w:type="paragraph" w:styleId="Heading4">
    <w:name w:val="heading 4"/>
    <w:basedOn w:val="Normal"/>
    <w:next w:val="Normal"/>
    <w:link w:val="Heading4Char"/>
    <w:unhideWhenUsed/>
    <w:qFormat/>
    <w:pPr>
      <w:keepNext/>
      <w:pBdr>
        <w:top w:val="dotted" w:sz="6" w:space="2" w:color="FF8100"/>
        <w:left w:val="dotted" w:sz="6" w:space="2" w:color="FF8100"/>
      </w:pBdr>
      <w:spacing w:before="300" w:after="0"/>
      <w:outlineLvl w:val="3"/>
    </w:pPr>
    <w:rPr>
      <w:caps/>
      <w:color w:val="BF6000"/>
      <w:spacing w:val="10"/>
      <w:sz w:val="22"/>
      <w:szCs w:val="22"/>
    </w:rPr>
  </w:style>
  <w:style w:type="paragraph" w:styleId="Heading5">
    <w:name w:val="heading 5"/>
    <w:basedOn w:val="Normal"/>
    <w:next w:val="Normal"/>
    <w:link w:val="Heading5Char"/>
    <w:unhideWhenUsed/>
    <w:qFormat/>
    <w:pPr>
      <w:keepNext/>
      <w:numPr>
        <w:ilvl w:val="4"/>
        <w:numId w:val="2"/>
      </w:numPr>
      <w:pBdr>
        <w:bottom w:val="single" w:sz="6" w:space="1" w:color="FF8100"/>
      </w:pBdr>
      <w:spacing w:before="300" w:after="0"/>
      <w:outlineLvl w:val="4"/>
    </w:pPr>
    <w:rPr>
      <w:caps/>
      <w:color w:val="BF6000"/>
      <w:spacing w:val="10"/>
      <w:sz w:val="22"/>
      <w:szCs w:val="22"/>
      <w:lang w:val="en-US"/>
    </w:rPr>
  </w:style>
  <w:style w:type="paragraph" w:styleId="Heading6">
    <w:name w:val="heading 6"/>
    <w:basedOn w:val="Normal"/>
    <w:next w:val="Normal"/>
    <w:link w:val="Heading6Char"/>
    <w:unhideWhenUsed/>
    <w:qFormat/>
    <w:pPr>
      <w:keepNext/>
      <w:numPr>
        <w:ilvl w:val="5"/>
        <w:numId w:val="1"/>
      </w:numPr>
      <w:pBdr>
        <w:bottom w:val="dotted" w:sz="6" w:space="1" w:color="FF8100"/>
      </w:pBdr>
      <w:spacing w:before="300" w:after="0"/>
      <w:outlineLvl w:val="5"/>
    </w:pPr>
    <w:rPr>
      <w:caps/>
      <w:color w:val="BF6000"/>
      <w:spacing w:val="10"/>
      <w:sz w:val="22"/>
      <w:szCs w:val="22"/>
    </w:rPr>
  </w:style>
  <w:style w:type="paragraph" w:styleId="Heading7">
    <w:name w:val="heading 7"/>
    <w:basedOn w:val="Normal"/>
    <w:next w:val="Normal"/>
    <w:link w:val="Heading7Char"/>
    <w:unhideWhenUsed/>
    <w:qFormat/>
    <w:pPr>
      <w:keepNext/>
      <w:numPr>
        <w:ilvl w:val="6"/>
        <w:numId w:val="1"/>
      </w:numPr>
      <w:spacing w:before="300" w:after="0"/>
      <w:outlineLvl w:val="6"/>
    </w:pPr>
    <w:rPr>
      <w:caps/>
      <w:color w:val="BF6000"/>
      <w:spacing w:val="10"/>
      <w:sz w:val="22"/>
      <w:szCs w:val="22"/>
    </w:rPr>
  </w:style>
  <w:style w:type="paragraph" w:styleId="Heading8">
    <w:name w:val="heading 8"/>
    <w:basedOn w:val="Normal"/>
    <w:next w:val="Normal"/>
    <w:link w:val="Heading8Char"/>
    <w:unhideWhenUsed/>
    <w:qFormat/>
    <w:pPr>
      <w:numPr>
        <w:ilvl w:val="7"/>
        <w:numId w:val="1"/>
      </w:numPr>
      <w:spacing w:before="300" w:after="0"/>
      <w:outlineLvl w:val="7"/>
    </w:pPr>
    <w:rPr>
      <w:caps/>
      <w:spacing w:val="10"/>
      <w:sz w:val="18"/>
      <w:szCs w:val="18"/>
    </w:rPr>
  </w:style>
  <w:style w:type="paragraph" w:styleId="Heading9">
    <w:name w:val="heading 9"/>
    <w:basedOn w:val="Normal"/>
    <w:next w:val="Normal"/>
    <w:link w:val="Heading9Char"/>
    <w:unhideWhenUsed/>
    <w:qFormat/>
    <w:pPr>
      <w:numPr>
        <w:ilvl w:val="8"/>
        <w:numId w:val="1"/>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spacing w:after="0" w:line="240" w:lineRule="auto"/>
    </w:pPr>
    <w:rPr>
      <w:rFonts w:ascii="Tahoma" w:hAnsi="Tahoma" w:cs="Tahoma"/>
      <w:sz w:val="16"/>
      <w:szCs w:val="16"/>
    </w:rPr>
  </w:style>
  <w:style w:type="paragraph" w:styleId="BodyText">
    <w:name w:val="Body Text"/>
    <w:basedOn w:val="Normal"/>
    <w:link w:val="BodyTextChar"/>
    <w:pPr>
      <w:spacing w:before="100" w:after="40" w:line="240" w:lineRule="auto"/>
    </w:pPr>
    <w:rPr>
      <w:rFonts w:ascii="Arial" w:eastAsia="Times New Roman" w:hAnsi="Arial"/>
      <w:sz w:val="22"/>
      <w:lang w:bidi="ar-SA"/>
    </w:rPr>
  </w:style>
  <w:style w:type="paragraph" w:styleId="BodyText2">
    <w:name w:val="Body Text 2"/>
    <w:basedOn w:val="Normal"/>
    <w:link w:val="BodyText2Char"/>
    <w:pPr>
      <w:spacing w:before="0" w:after="0" w:line="240" w:lineRule="auto"/>
      <w:jc w:val="left"/>
    </w:pPr>
    <w:rPr>
      <w:rFonts w:ascii="Times New Roman" w:eastAsia="Times New Roman" w:hAnsi="Times New Roman"/>
      <w:bCs/>
      <w:i/>
      <w:color w:val="FF0000"/>
      <w:lang w:val="en-GB" w:bidi="ar-SA"/>
    </w:rPr>
  </w:style>
  <w:style w:type="paragraph" w:styleId="BodyText3">
    <w:name w:val="Body Text 3"/>
    <w:basedOn w:val="Normal"/>
    <w:link w:val="BodyText3Char"/>
    <w:pPr>
      <w:spacing w:before="0" w:after="0" w:line="240" w:lineRule="auto"/>
      <w:jc w:val="left"/>
    </w:pPr>
    <w:rPr>
      <w:rFonts w:ascii="Times New Roman" w:eastAsia="Times New Roman" w:hAnsi="Times New Roman"/>
      <w:i/>
      <w:sz w:val="24"/>
      <w:lang w:val="en-GB" w:bidi="ar-SA"/>
    </w:rPr>
  </w:style>
  <w:style w:type="paragraph" w:styleId="BodyTextIndent">
    <w:name w:val="Body Text Indent"/>
    <w:basedOn w:val="Normal"/>
    <w:link w:val="BodyTextIndentChar"/>
    <w:unhideWhenUsed/>
    <w:qFormat/>
    <w:pPr>
      <w:spacing w:after="120"/>
      <w:ind w:left="283"/>
    </w:pPr>
    <w:rPr>
      <w:sz w:val="22"/>
    </w:rPr>
  </w:style>
  <w:style w:type="paragraph" w:styleId="BodyTextIndent2">
    <w:name w:val="Body Text Indent 2"/>
    <w:basedOn w:val="Normal"/>
    <w:link w:val="BodyTextIndent2Char"/>
    <w:unhideWhenUsed/>
    <w:qFormat/>
    <w:pPr>
      <w:spacing w:after="120" w:line="480" w:lineRule="auto"/>
      <w:ind w:left="283"/>
    </w:pPr>
    <w:rPr>
      <w:sz w:val="22"/>
    </w:rPr>
  </w:style>
  <w:style w:type="paragraph" w:styleId="BodyTextIndent3">
    <w:name w:val="Body Text Indent 3"/>
    <w:basedOn w:val="Normal"/>
    <w:link w:val="BodyTextIndent3Char"/>
    <w:uiPriority w:val="99"/>
    <w:unhideWhenUsed/>
    <w:pPr>
      <w:spacing w:after="120"/>
      <w:ind w:left="283"/>
    </w:pPr>
    <w:rPr>
      <w:sz w:val="16"/>
      <w:szCs w:val="16"/>
    </w:rPr>
  </w:style>
  <w:style w:type="paragraph" w:styleId="Caption">
    <w:name w:val="caption"/>
    <w:basedOn w:val="Normal"/>
    <w:next w:val="Normal"/>
    <w:uiPriority w:val="35"/>
    <w:unhideWhenUsed/>
    <w:qFormat/>
    <w:pPr>
      <w:spacing w:line="360" w:lineRule="auto"/>
      <w:jc w:val="center"/>
    </w:pPr>
    <w:rPr>
      <w:b/>
      <w:bCs/>
      <w:color w:val="BF6000"/>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2"/>
    </w:rPr>
  </w:style>
  <w:style w:type="paragraph" w:styleId="CommentSubject">
    <w:name w:val="annotation subject"/>
    <w:basedOn w:val="CommentText"/>
    <w:next w:val="CommentText"/>
    <w:link w:val="CommentSubjectChar"/>
    <w:uiPriority w:val="99"/>
    <w:semiHidden/>
    <w:unhideWhenUsed/>
    <w:rPr>
      <w:b/>
      <w:bCs/>
    </w:rPr>
  </w:style>
  <w:style w:type="paragraph" w:styleId="DocumentMap">
    <w:name w:val="Document Map"/>
    <w:basedOn w:val="Normal"/>
    <w:link w:val="DocumentMapChar"/>
    <w:uiPriority w:val="99"/>
    <w:semiHidden/>
    <w:unhideWhenUsed/>
    <w:qFormat/>
    <w:pPr>
      <w:spacing w:before="0" w:after="0" w:line="240" w:lineRule="auto"/>
    </w:pPr>
    <w:rPr>
      <w:rFonts w:ascii="Tahoma" w:hAnsi="Tahoma" w:cs="Tahoma"/>
      <w:sz w:val="16"/>
      <w:szCs w:val="16"/>
    </w:rPr>
  </w:style>
  <w:style w:type="character" w:styleId="Emphasis">
    <w:name w:val="Emphasis"/>
    <w:uiPriority w:val="20"/>
    <w:qFormat/>
    <w:rPr>
      <w:caps/>
      <w:color w:val="7F4000"/>
      <w:spacing w:val="5"/>
    </w:rPr>
  </w:style>
  <w:style w:type="character" w:styleId="FollowedHyperlink">
    <w:name w:val="FollowedHyperlink"/>
    <w:basedOn w:val="DefaultParagraphFont"/>
    <w:uiPriority w:val="99"/>
    <w:unhideWhenUsed/>
    <w:rPr>
      <w:color w:val="FF00FF" w:themeColor="followedHyperlink"/>
      <w:u w:val="single"/>
    </w:rPr>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0" w:line="240" w:lineRule="auto"/>
    </w:pPr>
  </w:style>
  <w:style w:type="paragraph" w:styleId="Header">
    <w:name w:val="header"/>
    <w:basedOn w:val="Normal"/>
    <w:link w:val="HeaderChar"/>
    <w:unhideWhenUsed/>
    <w:pPr>
      <w:tabs>
        <w:tab w:val="center" w:pos="4680"/>
        <w:tab w:val="right" w:pos="9360"/>
      </w:tabs>
      <w:spacing w:before="0" w:after="0" w:line="240" w:lineRule="auto"/>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lang w:eastAsia="id-ID" w:bidi="ar-SA"/>
    </w:rPr>
  </w:style>
  <w:style w:type="character" w:styleId="Hyperlink">
    <w:name w:val="Hyperlink"/>
    <w:uiPriority w:val="99"/>
    <w:unhideWhenUsed/>
    <w:qFormat/>
    <w:rPr>
      <w:color w:val="00A3D6"/>
      <w:u w:val="single"/>
    </w:rPr>
  </w:style>
  <w:style w:type="character" w:styleId="LineNumber">
    <w:name w:val="line number"/>
    <w:basedOn w:val="DefaultParagraphFont"/>
    <w:uiPriority w:val="99"/>
    <w:semiHidden/>
    <w:unhideWhenUsed/>
    <w:qFormat/>
  </w:style>
  <w:style w:type="paragraph" w:styleId="ListBullet3">
    <w:name w:val="List Bullet 3"/>
    <w:basedOn w:val="Normal"/>
    <w:uiPriority w:val="99"/>
    <w:unhideWhenUsed/>
    <w:pPr>
      <w:numPr>
        <w:numId w:val="3"/>
      </w:numPr>
      <w:contextualSpacing/>
    </w:pPr>
  </w:style>
  <w:style w:type="paragraph" w:styleId="ListBullet4">
    <w:name w:val="List Bullet 4"/>
    <w:basedOn w:val="Normal"/>
    <w:uiPriority w:val="99"/>
    <w:unhideWhenUsed/>
    <w:pPr>
      <w:numPr>
        <w:numId w:val="4"/>
      </w:numPr>
      <w:contextualSpacing/>
    </w:pPr>
  </w:style>
  <w:style w:type="paragraph" w:styleId="ListContinue5">
    <w:name w:val="List Continue 5"/>
    <w:basedOn w:val="Normal"/>
    <w:uiPriority w:val="99"/>
    <w:unhideWhenUsed/>
    <w:pPr>
      <w:spacing w:after="120"/>
      <w:ind w:left="1800"/>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before="200" w:line="276" w:lineRule="auto"/>
      <w:jc w:val="both"/>
    </w:pPr>
    <w:rPr>
      <w:rFonts w:ascii="Consolas" w:eastAsia="SimSun" w:hAnsi="Consolas" w:cs="Consolas"/>
      <w:lang w:val="en-US" w:eastAsia="en-US" w:bidi="en-US"/>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Times New Roman" w:hAnsi="Times New Roman"/>
      <w:sz w:val="24"/>
      <w:szCs w:val="24"/>
      <w:lang w:bidi="ar-SA"/>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1000" w:line="240" w:lineRule="auto"/>
    </w:pPr>
    <w:rPr>
      <w:caps/>
      <w:color w:val="595959"/>
      <w:spacing w:val="10"/>
      <w:sz w:val="24"/>
      <w:szCs w:val="24"/>
    </w:rPr>
  </w:style>
  <w:style w:type="table" w:styleId="Table3Deffects1">
    <w:name w:val="Table 3D effects 1"/>
    <w:basedOn w:val="TableNormal"/>
    <w:qFormat/>
    <w:rPr>
      <w:rFonts w:ascii="Times New Roman" w:eastAsia="Times New Roman" w:hAnsi="Times New Roman"/>
      <w:lang w:val="zh-CN" w:eastAsia="zh-C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Classic4">
    <w:name w:val="Table Classic 4"/>
    <w:basedOn w:val="TableNormal"/>
    <w:qFormat/>
    <w:rPr>
      <w:rFonts w:ascii="Times New Roman" w:eastAsia="Times New Roman" w:hAnsi="Times New Roman"/>
      <w:lang w:val="zh-CN"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2">
    <w:name w:val="Table Colorful 2"/>
    <w:basedOn w:val="TableNormal"/>
    <w:rPr>
      <w:rFonts w:ascii="Times New Roman" w:eastAsia="Times New Roman" w:hAnsi="Times New Roman"/>
      <w:lang w:val="zh-CN"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ntemporary">
    <w:name w:val="Table Contemporary"/>
    <w:basedOn w:val="TableNormal"/>
    <w:rPr>
      <w:rFonts w:ascii="Times New Roman" w:eastAsia="Times New Roman" w:hAnsi="Times New Roman"/>
      <w:lang w:val="zh-CN" w:eastAsia="zh-C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basedOn w:val="TableNormal"/>
    <w:uiPriority w:val="3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1">
    <w:name w:val="Table Grid 1"/>
    <w:basedOn w:val="TableNormal"/>
    <w:qFormat/>
    <w:rPr>
      <w:rFonts w:ascii="Times New Roman" w:eastAsia="Times New Roman" w:hAnsi="Times New Roman"/>
      <w:lang w:val="zh-CN"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3">
    <w:name w:val="Table Grid 3"/>
    <w:basedOn w:val="TableNormal"/>
    <w:qFormat/>
    <w:rPr>
      <w:rFonts w:ascii="Times New Roman" w:eastAsia="Times New Roman" w:hAnsi="Times New Roman"/>
      <w:lang w:val="zh-CN"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rPr>
      <w:rFonts w:ascii="Times New Roman" w:eastAsia="Times New Roman" w:hAnsi="Times New Roman"/>
      <w:lang w:val="zh-CN"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paragraph" w:styleId="TableofFigures">
    <w:name w:val="table of figures"/>
    <w:basedOn w:val="Normal"/>
    <w:next w:val="Normal"/>
    <w:uiPriority w:val="99"/>
    <w:unhideWhenUsed/>
    <w:pPr>
      <w:spacing w:after="0"/>
      <w:jc w:val="left"/>
    </w:pPr>
    <w:rPr>
      <w:rFonts w:eastAsia="Times New Roman"/>
    </w:rPr>
  </w:style>
  <w:style w:type="table" w:styleId="TableProfessional">
    <w:name w:val="Table Professional"/>
    <w:basedOn w:val="TableNormal"/>
    <w:rPr>
      <w:rFonts w:ascii="Times New Roman" w:eastAsia="Times New Roman" w:hAnsi="Times New Roman"/>
      <w:lang w:val="zh-CN"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Title">
    <w:name w:val="Title"/>
    <w:basedOn w:val="Normal"/>
    <w:next w:val="Normal"/>
    <w:link w:val="TitleChar"/>
    <w:uiPriority w:val="10"/>
    <w:qFormat/>
    <w:pPr>
      <w:spacing w:before="720"/>
    </w:pPr>
    <w:rPr>
      <w:caps/>
      <w:color w:val="FF8100"/>
      <w:spacing w:val="10"/>
      <w:kern w:val="28"/>
      <w:sz w:val="52"/>
      <w:szCs w:val="52"/>
    </w:rPr>
  </w:style>
  <w:style w:type="paragraph" w:styleId="TOC1">
    <w:name w:val="toc 1"/>
    <w:basedOn w:val="Normal"/>
    <w:next w:val="Normal"/>
    <w:autoRedefine/>
    <w:uiPriority w:val="39"/>
    <w:unhideWhenUsed/>
    <w:qFormat/>
    <w:pPr>
      <w:spacing w:before="240" w:after="120"/>
      <w:jc w:val="left"/>
    </w:pPr>
    <w:rPr>
      <w:rFonts w:asciiTheme="minorHAnsi" w:hAnsiTheme="minorHAnsi" w:cstheme="minorHAnsi"/>
      <w:b/>
      <w:bCs/>
    </w:rPr>
  </w:style>
  <w:style w:type="paragraph" w:styleId="TOC2">
    <w:name w:val="toc 2"/>
    <w:basedOn w:val="Normal"/>
    <w:next w:val="Normal"/>
    <w:autoRedefine/>
    <w:uiPriority w:val="39"/>
    <w:unhideWhenUsed/>
    <w:qFormat/>
    <w:pPr>
      <w:spacing w:before="120" w:after="0"/>
      <w:ind w:left="200"/>
      <w:jc w:val="left"/>
    </w:pPr>
    <w:rPr>
      <w:rFonts w:asciiTheme="minorHAnsi" w:hAnsiTheme="minorHAnsi" w:cstheme="minorHAnsi"/>
      <w:i/>
      <w:iCs/>
    </w:rPr>
  </w:style>
  <w:style w:type="paragraph" w:styleId="TOC3">
    <w:name w:val="toc 3"/>
    <w:basedOn w:val="Normal"/>
    <w:next w:val="Normal"/>
    <w:autoRedefine/>
    <w:uiPriority w:val="39"/>
    <w:unhideWhenUsed/>
    <w:pPr>
      <w:spacing w:before="0" w:after="0"/>
      <w:ind w:left="400"/>
      <w:jc w:val="left"/>
    </w:pPr>
    <w:rPr>
      <w:rFonts w:asciiTheme="minorHAnsi" w:hAnsiTheme="minorHAnsi" w:cstheme="minorHAnsi"/>
    </w:rPr>
  </w:style>
  <w:style w:type="paragraph" w:styleId="TOC4">
    <w:name w:val="toc 4"/>
    <w:basedOn w:val="Normal"/>
    <w:next w:val="Normal"/>
    <w:autoRedefine/>
    <w:uiPriority w:val="39"/>
    <w:unhideWhenUsed/>
    <w:pPr>
      <w:spacing w:before="0" w:after="0"/>
      <w:ind w:left="600"/>
      <w:jc w:val="left"/>
    </w:pPr>
    <w:rPr>
      <w:rFonts w:asciiTheme="minorHAnsi" w:hAnsiTheme="minorHAnsi" w:cstheme="minorHAnsi"/>
    </w:rPr>
  </w:style>
  <w:style w:type="paragraph" w:styleId="TOC5">
    <w:name w:val="toc 5"/>
    <w:basedOn w:val="Normal"/>
    <w:next w:val="Normal"/>
    <w:autoRedefine/>
    <w:uiPriority w:val="39"/>
    <w:unhideWhenUsed/>
    <w:pPr>
      <w:spacing w:before="0" w:after="0"/>
      <w:ind w:left="800"/>
      <w:jc w:val="left"/>
    </w:pPr>
    <w:rPr>
      <w:rFonts w:asciiTheme="minorHAnsi" w:hAnsiTheme="minorHAnsi" w:cstheme="minorHAnsi"/>
    </w:rPr>
  </w:style>
  <w:style w:type="paragraph" w:styleId="TOC6">
    <w:name w:val="toc 6"/>
    <w:basedOn w:val="Normal"/>
    <w:next w:val="Normal"/>
    <w:autoRedefine/>
    <w:uiPriority w:val="39"/>
    <w:unhideWhenUsed/>
    <w:pPr>
      <w:spacing w:before="0" w:after="0"/>
      <w:ind w:left="1000"/>
      <w:jc w:val="left"/>
    </w:pPr>
    <w:rPr>
      <w:rFonts w:asciiTheme="minorHAnsi" w:hAnsiTheme="minorHAnsi" w:cstheme="minorHAnsi"/>
    </w:rPr>
  </w:style>
  <w:style w:type="paragraph" w:styleId="TOC7">
    <w:name w:val="toc 7"/>
    <w:basedOn w:val="Normal"/>
    <w:next w:val="Normal"/>
    <w:autoRedefine/>
    <w:uiPriority w:val="39"/>
    <w:unhideWhenUsed/>
    <w:pPr>
      <w:spacing w:before="0" w:after="0"/>
      <w:ind w:left="1200"/>
      <w:jc w:val="left"/>
    </w:pPr>
    <w:rPr>
      <w:rFonts w:asciiTheme="minorHAnsi" w:hAnsiTheme="minorHAnsi" w:cstheme="minorHAnsi"/>
    </w:rPr>
  </w:style>
  <w:style w:type="paragraph" w:styleId="TOC8">
    <w:name w:val="toc 8"/>
    <w:basedOn w:val="Normal"/>
    <w:next w:val="Normal"/>
    <w:autoRedefine/>
    <w:uiPriority w:val="39"/>
    <w:unhideWhenUsed/>
    <w:pPr>
      <w:spacing w:before="0" w:after="0"/>
      <w:ind w:left="1400"/>
      <w:jc w:val="left"/>
    </w:pPr>
    <w:rPr>
      <w:rFonts w:asciiTheme="minorHAnsi" w:hAnsiTheme="minorHAnsi" w:cstheme="minorHAnsi"/>
    </w:rPr>
  </w:style>
  <w:style w:type="paragraph" w:styleId="TOC9">
    <w:name w:val="toc 9"/>
    <w:basedOn w:val="Normal"/>
    <w:next w:val="Normal"/>
    <w:autoRedefine/>
    <w:uiPriority w:val="39"/>
    <w:unhideWhenUsed/>
    <w:pPr>
      <w:spacing w:before="0" w:after="0"/>
      <w:ind w:left="1600"/>
      <w:jc w:val="left"/>
    </w:pPr>
    <w:rPr>
      <w:rFonts w:asciiTheme="minorHAnsi" w:hAnsiTheme="minorHAnsi" w:cstheme="minorHAnsi"/>
    </w:rPr>
  </w:style>
  <w:style w:type="table" w:styleId="LightShading-Accent2">
    <w:name w:val="Light Shading Accent 2"/>
    <w:basedOn w:val="TableNormal"/>
    <w:uiPriority w:val="60"/>
    <w:rPr>
      <w:rFonts w:eastAsia="SimSun"/>
      <w:color w:val="988600"/>
    </w:rPr>
    <w:tblPr>
      <w:tblBorders>
        <w:top w:val="single" w:sz="8" w:space="0" w:color="CCB400"/>
        <w:bottom w:val="single" w:sz="8" w:space="0" w:color="CCB400"/>
      </w:tblBorders>
    </w:tblPr>
    <w:tblStylePr w:type="fir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la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B3"/>
      </w:tcPr>
    </w:tblStylePr>
    <w:tblStylePr w:type="band1Horz">
      <w:tblPr/>
      <w:tcPr>
        <w:tcBorders>
          <w:left w:val="nil"/>
          <w:right w:val="nil"/>
          <w:insideH w:val="nil"/>
          <w:insideV w:val="nil"/>
        </w:tcBorders>
        <w:shd w:val="clear" w:color="auto" w:fill="FFF6B3"/>
      </w:tcPr>
    </w:tblStylePr>
  </w:style>
  <w:style w:type="table" w:styleId="LightShading-Accent6">
    <w:name w:val="Light Shading Accent 6"/>
    <w:basedOn w:val="TableNormal"/>
    <w:uiPriority w:val="60"/>
    <w:rPr>
      <w:rFonts w:eastAsia="SimSun"/>
      <w:color w:val="A8422A"/>
    </w:rPr>
    <w:tblPr>
      <w:tblBorders>
        <w:top w:val="single" w:sz="8" w:space="0" w:color="D16349"/>
        <w:bottom w:val="single" w:sz="8" w:space="0" w:color="D16349"/>
      </w:tblBorders>
    </w:tblPr>
    <w:tblStylePr w:type="fir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la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8D2"/>
      </w:tcPr>
    </w:tblStylePr>
    <w:tblStylePr w:type="band1Horz">
      <w:tblPr/>
      <w:tcPr>
        <w:tcBorders>
          <w:left w:val="nil"/>
          <w:right w:val="nil"/>
          <w:insideH w:val="nil"/>
          <w:insideV w:val="nil"/>
        </w:tcBorders>
        <w:shd w:val="clear" w:color="auto" w:fill="F3D8D2"/>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9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33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33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33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33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3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9833" w:themeFill="accent6" w:themeFillTint="7F"/>
      </w:tcPr>
    </w:tblStylePr>
  </w:style>
  <w:style w:type="character" w:customStyle="1" w:styleId="Heading1Char">
    <w:name w:val="Heading 1 Char"/>
    <w:link w:val="Heading1"/>
    <w:qFormat/>
    <w:rPr>
      <w:rFonts w:eastAsia="SimSun"/>
      <w:b/>
      <w:bCs/>
      <w:caps/>
      <w:color w:val="FFFFFF"/>
      <w:spacing w:val="15"/>
      <w:sz w:val="22"/>
      <w:szCs w:val="22"/>
      <w:shd w:val="clear" w:color="auto" w:fill="FF840A" w:themeFill="accent6" w:themeFillTint="99"/>
      <w:lang w:val="id-ID" w:eastAsia="en-US" w:bidi="en-US"/>
    </w:rPr>
  </w:style>
  <w:style w:type="character" w:customStyle="1" w:styleId="Heading2Char">
    <w:name w:val="Heading 2 Char"/>
    <w:link w:val="Heading2"/>
    <w:qFormat/>
    <w:rPr>
      <w:rFonts w:eastAsia="SimSun"/>
      <w:caps/>
      <w:spacing w:val="15"/>
      <w:sz w:val="22"/>
      <w:szCs w:val="22"/>
      <w:shd w:val="clear" w:color="auto" w:fill="FFD6AD" w:themeFill="accent6" w:themeFillTint="33"/>
      <w:lang w:val="en-US" w:eastAsia="en-US" w:bidi="en-US"/>
    </w:rPr>
  </w:style>
  <w:style w:type="character" w:customStyle="1" w:styleId="Heading3Char">
    <w:name w:val="Heading 3 Char"/>
    <w:link w:val="Heading3"/>
    <w:qFormat/>
    <w:rPr>
      <w:rFonts w:eastAsia="SimSun"/>
      <w:caps/>
      <w:color w:val="7F4000"/>
      <w:spacing w:val="15"/>
      <w:sz w:val="22"/>
      <w:szCs w:val="22"/>
      <w:lang w:val="en-US" w:eastAsia="en-US" w:bidi="en-US"/>
    </w:rPr>
  </w:style>
  <w:style w:type="character" w:customStyle="1" w:styleId="Heading4Char">
    <w:name w:val="Heading 4 Char"/>
    <w:link w:val="Heading4"/>
    <w:qFormat/>
    <w:rPr>
      <w:rFonts w:eastAsia="SimSun"/>
      <w:caps/>
      <w:color w:val="BF6000"/>
      <w:spacing w:val="10"/>
      <w:sz w:val="22"/>
      <w:szCs w:val="22"/>
      <w:lang w:val="id-ID" w:bidi="en-US"/>
    </w:rPr>
  </w:style>
  <w:style w:type="character" w:customStyle="1" w:styleId="Heading5Char">
    <w:name w:val="Heading 5 Char"/>
    <w:link w:val="Heading5"/>
    <w:qFormat/>
    <w:rPr>
      <w:rFonts w:eastAsia="SimSun"/>
      <w:caps/>
      <w:color w:val="BF6000"/>
      <w:spacing w:val="10"/>
      <w:sz w:val="22"/>
      <w:szCs w:val="22"/>
      <w:lang w:val="en-US" w:eastAsia="en-US" w:bidi="en-US"/>
    </w:rPr>
  </w:style>
  <w:style w:type="character" w:customStyle="1" w:styleId="Heading6Char">
    <w:name w:val="Heading 6 Char"/>
    <w:link w:val="Heading6"/>
    <w:qFormat/>
    <w:rPr>
      <w:rFonts w:eastAsia="SimSun"/>
      <w:caps/>
      <w:color w:val="BF6000"/>
      <w:spacing w:val="10"/>
      <w:sz w:val="22"/>
      <w:szCs w:val="22"/>
      <w:lang w:val="id-ID" w:eastAsia="en-US" w:bidi="en-US"/>
    </w:rPr>
  </w:style>
  <w:style w:type="character" w:customStyle="1" w:styleId="Heading7Char">
    <w:name w:val="Heading 7 Char"/>
    <w:link w:val="Heading7"/>
    <w:qFormat/>
    <w:rPr>
      <w:rFonts w:eastAsia="SimSun"/>
      <w:caps/>
      <w:color w:val="BF6000"/>
      <w:spacing w:val="10"/>
      <w:sz w:val="22"/>
      <w:szCs w:val="22"/>
      <w:lang w:val="id-ID" w:eastAsia="en-US" w:bidi="en-US"/>
    </w:rPr>
  </w:style>
  <w:style w:type="character" w:customStyle="1" w:styleId="Heading8Char">
    <w:name w:val="Heading 8 Char"/>
    <w:link w:val="Heading8"/>
    <w:qFormat/>
    <w:rPr>
      <w:rFonts w:eastAsia="SimSun"/>
      <w:caps/>
      <w:spacing w:val="10"/>
      <w:sz w:val="18"/>
      <w:szCs w:val="18"/>
      <w:lang w:val="id-ID" w:eastAsia="en-US" w:bidi="en-US"/>
    </w:rPr>
  </w:style>
  <w:style w:type="character" w:customStyle="1" w:styleId="Heading9Char">
    <w:name w:val="Heading 9 Char"/>
    <w:link w:val="Heading9"/>
    <w:qFormat/>
    <w:rPr>
      <w:rFonts w:eastAsia="SimSun"/>
      <w:i/>
      <w:caps/>
      <w:spacing w:val="10"/>
      <w:sz w:val="18"/>
      <w:szCs w:val="18"/>
      <w:lang w:val="id-ID" w:eastAsia="en-US" w:bidi="en-US"/>
    </w:rPr>
  </w:style>
  <w:style w:type="paragraph" w:styleId="ListParagraph">
    <w:name w:val="List Paragraph"/>
    <w:aliases w:val="Bulet1,List Paragraph1,lp1,lp11"/>
    <w:basedOn w:val="Normal"/>
    <w:link w:val="ListParagraphChar"/>
    <w:uiPriority w:val="34"/>
    <w:qFormat/>
    <w:pPr>
      <w:ind w:left="720"/>
      <w:contextualSpacing/>
    </w:pPr>
  </w:style>
  <w:style w:type="paragraph" w:customStyle="1" w:styleId="TOCHeading1">
    <w:name w:val="TOC Heading1"/>
    <w:basedOn w:val="Heading1"/>
    <w:next w:val="Normal"/>
    <w:uiPriority w:val="39"/>
    <w:unhideWhenUsed/>
    <w:qFormat/>
    <w:pPr>
      <w:outlineLvl w:val="9"/>
    </w:pPr>
  </w:style>
  <w:style w:type="character" w:customStyle="1" w:styleId="BalloonTextChar">
    <w:name w:val="Balloon Text Char"/>
    <w:link w:val="BalloonText"/>
    <w:qFormat/>
    <w:rPr>
      <w:rFonts w:ascii="Tahoma" w:eastAsia="SimSun" w:hAnsi="Tahoma" w:cs="Tahoma"/>
      <w:sz w:val="16"/>
      <w:szCs w:val="16"/>
      <w:lang w:bidi="en-US"/>
    </w:rPr>
  </w:style>
  <w:style w:type="character" w:customStyle="1" w:styleId="TitleChar">
    <w:name w:val="Title Char"/>
    <w:link w:val="Title"/>
    <w:uiPriority w:val="10"/>
    <w:qFormat/>
    <w:rPr>
      <w:rFonts w:ascii="Calibri" w:eastAsia="SimSun" w:hAnsi="Calibri" w:cs="Times New Roman"/>
      <w:caps/>
      <w:color w:val="FF8100"/>
      <w:spacing w:val="10"/>
      <w:kern w:val="28"/>
      <w:sz w:val="52"/>
      <w:szCs w:val="52"/>
      <w:lang w:bidi="en-US"/>
    </w:rPr>
  </w:style>
  <w:style w:type="paragraph" w:customStyle="1" w:styleId="Titlepagelogo">
    <w:name w:val="Titlepage logo"/>
    <w:basedOn w:val="Normal"/>
    <w:next w:val="Title"/>
    <w:qFormat/>
    <w:pPr>
      <w:spacing w:before="2880"/>
      <w:jc w:val="center"/>
    </w:pPr>
  </w:style>
  <w:style w:type="paragraph" w:customStyle="1" w:styleId="Titlepagelastsaved">
    <w:name w:val="Titlepage last saved"/>
    <w:basedOn w:val="Normal"/>
    <w:next w:val="Normal"/>
    <w:qFormat/>
    <w:pPr>
      <w:ind w:left="2880"/>
    </w:pPr>
  </w:style>
  <w:style w:type="paragraph" w:customStyle="1" w:styleId="Copyrightpagenotice">
    <w:name w:val="Copyright page notice"/>
    <w:basedOn w:val="Normal"/>
    <w:qFormat/>
    <w:pPr>
      <w:spacing w:after="160"/>
    </w:pPr>
    <w:rPr>
      <w:b/>
      <w:sz w:val="16"/>
    </w:rPr>
  </w:style>
  <w:style w:type="paragraph" w:customStyle="1" w:styleId="Copyrightpagelegalese">
    <w:name w:val="Copyright page legalese"/>
    <w:basedOn w:val="Normal"/>
    <w:qFormat/>
    <w:pPr>
      <w:spacing w:after="160"/>
      <w:ind w:right="4032"/>
    </w:pPr>
    <w:rPr>
      <w:sz w:val="16"/>
    </w:rPr>
  </w:style>
  <w:style w:type="paragraph" w:customStyle="1" w:styleId="Image">
    <w:name w:val="Image"/>
    <w:basedOn w:val="Normal"/>
    <w:next w:val="Normal"/>
    <w:qFormat/>
    <w:pPr>
      <w:jc w:val="center"/>
    </w:pPr>
  </w:style>
  <w:style w:type="paragraph" w:customStyle="1" w:styleId="Imagecaption">
    <w:name w:val="Image caption"/>
    <w:basedOn w:val="Image"/>
    <w:qFormat/>
    <w:pPr>
      <w:ind w:left="1440" w:right="1440"/>
    </w:pPr>
    <w:rPr>
      <w:i/>
    </w:rPr>
  </w:style>
  <w:style w:type="character" w:customStyle="1" w:styleId="SubtitleChar">
    <w:name w:val="Subtitle Char"/>
    <w:link w:val="Subtitle"/>
    <w:uiPriority w:val="11"/>
    <w:qFormat/>
    <w:rPr>
      <w:rFonts w:ascii="Calibri" w:eastAsia="SimSun" w:hAnsi="Calibri" w:cs="Times New Roman"/>
      <w:caps/>
      <w:color w:val="595959"/>
      <w:spacing w:val="10"/>
      <w:sz w:val="24"/>
      <w:szCs w:val="24"/>
      <w:lang w:bidi="en-US"/>
    </w:rPr>
  </w:style>
  <w:style w:type="paragraph" w:styleId="NoSpacing">
    <w:name w:val="No Spacing"/>
    <w:basedOn w:val="Normal"/>
    <w:link w:val="NoSpacingChar"/>
    <w:uiPriority w:val="1"/>
    <w:qFormat/>
    <w:pPr>
      <w:spacing w:before="0" w:after="0" w:line="240" w:lineRule="auto"/>
    </w:pPr>
  </w:style>
  <w:style w:type="character" w:customStyle="1" w:styleId="NoSpacingChar">
    <w:name w:val="No Spacing Char"/>
    <w:link w:val="NoSpacing"/>
    <w:uiPriority w:val="1"/>
    <w:qFormat/>
    <w:rPr>
      <w:rFonts w:ascii="Calibri" w:eastAsia="SimSun" w:hAnsi="Calibri" w:cs="Times New Roman"/>
      <w:sz w:val="20"/>
      <w:szCs w:val="20"/>
      <w:lang w:bidi="en-US"/>
    </w:rPr>
  </w:style>
  <w:style w:type="paragraph" w:styleId="Quote">
    <w:name w:val="Quote"/>
    <w:basedOn w:val="Normal"/>
    <w:next w:val="Normal"/>
    <w:link w:val="QuoteChar"/>
    <w:uiPriority w:val="29"/>
    <w:qFormat/>
    <w:rPr>
      <w:i/>
      <w:iCs/>
    </w:rPr>
  </w:style>
  <w:style w:type="character" w:customStyle="1" w:styleId="QuoteChar">
    <w:name w:val="Quote Char"/>
    <w:link w:val="Quote"/>
    <w:uiPriority w:val="29"/>
    <w:qFormat/>
    <w:rPr>
      <w:rFonts w:ascii="Calibri" w:eastAsia="SimSun" w:hAnsi="Calibri" w:cs="Times New Roman"/>
      <w:i/>
      <w:iCs/>
      <w:sz w:val="20"/>
      <w:szCs w:val="20"/>
      <w:lang w:bidi="en-US"/>
    </w:rPr>
  </w:style>
  <w:style w:type="paragraph" w:styleId="IntenseQuote">
    <w:name w:val="Intense Quote"/>
    <w:basedOn w:val="Normal"/>
    <w:next w:val="Normal"/>
    <w:link w:val="IntenseQuoteChar"/>
    <w:uiPriority w:val="30"/>
    <w:qFormat/>
    <w:pPr>
      <w:pBdr>
        <w:top w:val="single" w:sz="4" w:space="10" w:color="FF8100"/>
        <w:left w:val="single" w:sz="4" w:space="10" w:color="FF8100"/>
      </w:pBdr>
      <w:spacing w:after="0"/>
      <w:ind w:left="1296" w:right="1152"/>
    </w:pPr>
    <w:rPr>
      <w:i/>
      <w:iCs/>
      <w:color w:val="FF8100"/>
    </w:rPr>
  </w:style>
  <w:style w:type="character" w:customStyle="1" w:styleId="IntenseQuoteChar">
    <w:name w:val="Intense Quote Char"/>
    <w:link w:val="IntenseQuote"/>
    <w:uiPriority w:val="30"/>
    <w:rPr>
      <w:rFonts w:ascii="Calibri" w:eastAsia="SimSun" w:hAnsi="Calibri" w:cs="Times New Roman"/>
      <w:i/>
      <w:iCs/>
      <w:color w:val="FF8100"/>
      <w:sz w:val="20"/>
      <w:szCs w:val="20"/>
      <w:lang w:bidi="en-US"/>
    </w:rPr>
  </w:style>
  <w:style w:type="character" w:customStyle="1" w:styleId="SubtleEmphasis1">
    <w:name w:val="Subtle Emphasis1"/>
    <w:uiPriority w:val="19"/>
    <w:qFormat/>
    <w:rPr>
      <w:i/>
      <w:iCs/>
      <w:color w:val="7F4000"/>
    </w:rPr>
  </w:style>
  <w:style w:type="character" w:customStyle="1" w:styleId="IntenseEmphasis1">
    <w:name w:val="Intense Emphasis1"/>
    <w:uiPriority w:val="21"/>
    <w:qFormat/>
    <w:rPr>
      <w:b/>
      <w:bCs/>
      <w:caps/>
      <w:color w:val="7F4000"/>
      <w:spacing w:val="10"/>
    </w:rPr>
  </w:style>
  <w:style w:type="character" w:customStyle="1" w:styleId="SubtleReference1">
    <w:name w:val="Subtle Reference1"/>
    <w:qFormat/>
    <w:rPr>
      <w:b/>
      <w:bCs/>
      <w:color w:val="FF8100"/>
    </w:rPr>
  </w:style>
  <w:style w:type="character" w:customStyle="1" w:styleId="IntenseReference1">
    <w:name w:val="Intense Reference1"/>
    <w:uiPriority w:val="32"/>
    <w:qFormat/>
    <w:rPr>
      <w:b/>
      <w:bCs/>
      <w:i/>
      <w:iCs/>
      <w:caps/>
      <w:color w:val="FF8100"/>
    </w:rPr>
  </w:style>
  <w:style w:type="character" w:customStyle="1" w:styleId="BookTitle1">
    <w:name w:val="Book Title1"/>
    <w:uiPriority w:val="33"/>
    <w:qFormat/>
    <w:rPr>
      <w:b/>
      <w:bCs/>
      <w:i/>
      <w:iCs/>
      <w:spacing w:val="9"/>
    </w:rPr>
  </w:style>
  <w:style w:type="character" w:customStyle="1" w:styleId="DocumentMapChar">
    <w:name w:val="Document Map Char"/>
    <w:link w:val="DocumentMap"/>
    <w:uiPriority w:val="99"/>
    <w:semiHidden/>
    <w:qFormat/>
    <w:rPr>
      <w:rFonts w:ascii="Tahoma" w:eastAsia="SimSun" w:hAnsi="Tahoma" w:cs="Tahoma"/>
      <w:sz w:val="16"/>
      <w:szCs w:val="16"/>
      <w:lang w:bidi="en-US"/>
    </w:rPr>
  </w:style>
  <w:style w:type="character" w:customStyle="1" w:styleId="BodyTextChar">
    <w:name w:val="Body Text Char"/>
    <w:link w:val="BodyText"/>
    <w:qFormat/>
    <w:rPr>
      <w:rFonts w:ascii="Arial" w:eastAsia="Times New Roman" w:hAnsi="Arial" w:cs="Times New Roman"/>
      <w:szCs w:val="20"/>
    </w:rPr>
  </w:style>
  <w:style w:type="character" w:styleId="PlaceholderText">
    <w:name w:val="Placeholder Text"/>
    <w:uiPriority w:val="99"/>
    <w:semiHidden/>
    <w:qFormat/>
    <w:rPr>
      <w:color w:val="808080"/>
    </w:rPr>
  </w:style>
  <w:style w:type="character" w:customStyle="1" w:styleId="HeaderChar">
    <w:name w:val="Header Char"/>
    <w:link w:val="Header"/>
    <w:qFormat/>
    <w:rPr>
      <w:rFonts w:ascii="Calibri" w:eastAsia="SimSun" w:hAnsi="Calibri" w:cs="Times New Roman"/>
      <w:sz w:val="20"/>
      <w:szCs w:val="20"/>
      <w:lang w:bidi="en-US"/>
    </w:rPr>
  </w:style>
  <w:style w:type="character" w:customStyle="1" w:styleId="FooterChar">
    <w:name w:val="Footer Char"/>
    <w:link w:val="Footer"/>
    <w:uiPriority w:val="99"/>
    <w:qFormat/>
    <w:rPr>
      <w:rFonts w:ascii="Calibri" w:eastAsia="SimSun" w:hAnsi="Calibri" w:cs="Times New Roman"/>
      <w:sz w:val="20"/>
      <w:szCs w:val="20"/>
      <w:lang w:bidi="en-US"/>
    </w:rPr>
  </w:style>
  <w:style w:type="table" w:customStyle="1" w:styleId="LightList-Accent11">
    <w:name w:val="Light List - Accent 11"/>
    <w:basedOn w:val="TableNormal"/>
    <w:uiPriority w:val="61"/>
    <w:rPr>
      <w:rFonts w:eastAsia="SimSun"/>
      <w:lang w:val="en-PH" w:eastAsia="ja-JP"/>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LightShading-Accent11">
    <w:name w:val="Light Shading - Accent 11"/>
    <w:basedOn w:val="TableNormal"/>
    <w:uiPriority w:val="60"/>
    <w:qFormat/>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paragraph" w:customStyle="1" w:styleId="Code">
    <w:name w:val="Code"/>
    <w:qFormat/>
    <w:pPr>
      <w:spacing w:before="200" w:after="200" w:line="276" w:lineRule="auto"/>
      <w:ind w:left="720"/>
      <w:contextualSpacing/>
    </w:pPr>
    <w:rPr>
      <w:rFonts w:eastAsia="SimSun"/>
      <w:sz w:val="16"/>
      <w:lang w:val="en-US" w:eastAsia="en-US" w:bidi="en-US"/>
    </w:rPr>
  </w:style>
  <w:style w:type="character" w:customStyle="1" w:styleId="FootnoteTextChar">
    <w:name w:val="Footnote Text Char"/>
    <w:link w:val="FootnoteText"/>
    <w:uiPriority w:val="99"/>
    <w:semiHidden/>
    <w:rPr>
      <w:rFonts w:ascii="Calibri" w:eastAsia="SimSun" w:hAnsi="Calibri" w:cs="Times New Roman"/>
      <w:sz w:val="20"/>
      <w:szCs w:val="20"/>
      <w:lang w:bidi="en-US"/>
    </w:rPr>
  </w:style>
  <w:style w:type="table" w:customStyle="1" w:styleId="LightShading-Accent12">
    <w:name w:val="Light Shading - Accent 12"/>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13">
    <w:name w:val="Light Shading - Accent 13"/>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List-Accent12">
    <w:name w:val="Light List - Accent 12"/>
    <w:basedOn w:val="TableNormal"/>
    <w:uiPriority w:val="61"/>
    <w:rPr>
      <w:rFonts w:eastAsia="SimSun"/>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paragraph" w:customStyle="1" w:styleId="Table">
    <w:name w:val="Table"/>
    <w:pPr>
      <w:widowControl w:val="0"/>
      <w:spacing w:before="60" w:after="60" w:line="258" w:lineRule="auto"/>
    </w:pPr>
    <w:rPr>
      <w:rFonts w:ascii="Arial Narrow" w:eastAsia="Times New Roman" w:hAnsi="Arial Narrow"/>
      <w:color w:val="000000"/>
      <w:lang w:val="en-US" w:eastAsia="en-US" w:bidi="en-US"/>
    </w:rPr>
  </w:style>
  <w:style w:type="paragraph" w:customStyle="1" w:styleId="Revision1">
    <w:name w:val="Revision1"/>
    <w:hidden/>
    <w:uiPriority w:val="99"/>
    <w:semiHidden/>
    <w:rPr>
      <w:rFonts w:eastAsia="SimSun"/>
      <w:lang w:val="en-US" w:eastAsia="en-US" w:bidi="en-US"/>
    </w:rPr>
  </w:style>
  <w:style w:type="paragraph" w:customStyle="1" w:styleId="copyrightpagenotice0">
    <w:name w:val="copyrightpagenotice"/>
    <w:basedOn w:val="Normal"/>
    <w:pPr>
      <w:spacing w:before="0" w:after="0" w:line="240" w:lineRule="auto"/>
    </w:pPr>
    <w:rPr>
      <w:rFonts w:ascii="Times New Roman" w:eastAsia="Times New Roman" w:hAnsi="Times New Roman"/>
      <w:sz w:val="24"/>
      <w:szCs w:val="24"/>
      <w:lang w:bidi="ar-SA"/>
    </w:rPr>
  </w:style>
  <w:style w:type="paragraph" w:customStyle="1" w:styleId="Default">
    <w:name w:val="Default"/>
    <w:pPr>
      <w:autoSpaceDE w:val="0"/>
      <w:autoSpaceDN w:val="0"/>
      <w:adjustRightInd w:val="0"/>
    </w:pPr>
    <w:rPr>
      <w:rFonts w:cs="Calibri"/>
      <w:color w:val="000000"/>
      <w:sz w:val="24"/>
      <w:szCs w:val="24"/>
      <w:lang w:val="en-US" w:eastAsia="en-US"/>
    </w:rPr>
  </w:style>
  <w:style w:type="character" w:customStyle="1" w:styleId="MacroTextChar">
    <w:name w:val="Macro Text Char"/>
    <w:basedOn w:val="DefaultParagraphFont"/>
    <w:link w:val="MacroText"/>
    <w:uiPriority w:val="99"/>
    <w:rPr>
      <w:rFonts w:ascii="Consolas" w:eastAsia="SimSun" w:hAnsi="Consolas" w:cs="Consolas"/>
      <w:lang w:bidi="en-US"/>
    </w:rPr>
  </w:style>
  <w:style w:type="paragraph" w:customStyle="1" w:styleId="TableText">
    <w:name w:val="Table Text"/>
    <w:basedOn w:val="Normal"/>
    <w:qFormat/>
    <w:pPr>
      <w:spacing w:before="60" w:after="60" w:line="240" w:lineRule="auto"/>
      <w:jc w:val="left"/>
    </w:pPr>
    <w:rPr>
      <w:rFonts w:ascii="Times New Roman" w:eastAsia="Times New Roman" w:hAnsi="Times New Roman"/>
      <w:lang w:bidi="ar-SA"/>
    </w:rPr>
  </w:style>
  <w:style w:type="paragraph" w:customStyle="1" w:styleId="point">
    <w:name w:val="point"/>
    <w:basedOn w:val="Normal"/>
    <w:link w:val="pointChar"/>
    <w:qFormat/>
    <w:pPr>
      <w:numPr>
        <w:numId w:val="8"/>
      </w:numPr>
      <w:spacing w:before="0" w:after="0" w:line="240" w:lineRule="auto"/>
    </w:pPr>
    <w:rPr>
      <w:rFonts w:eastAsia="Times New Roman"/>
      <w:sz w:val="24"/>
      <w:szCs w:val="24"/>
      <w:lang w:val="zh-CN" w:eastAsia="zh-CN" w:bidi="ar-SA"/>
    </w:rPr>
  </w:style>
  <w:style w:type="character" w:customStyle="1" w:styleId="pointChar">
    <w:name w:val="point Char"/>
    <w:link w:val="point"/>
    <w:qFormat/>
    <w:rPr>
      <w:rFonts w:eastAsia="Times New Roman"/>
      <w:sz w:val="24"/>
      <w:szCs w:val="24"/>
      <w:lang w:val="zh-CN" w:eastAsia="zh-CN"/>
    </w:rPr>
  </w:style>
  <w:style w:type="paragraph" w:customStyle="1" w:styleId="norm">
    <w:name w:val="norm"/>
    <w:basedOn w:val="Normal"/>
    <w:link w:val="normChar"/>
    <w:qFormat/>
    <w:pPr>
      <w:spacing w:before="0" w:after="0" w:line="240" w:lineRule="auto"/>
      <w:ind w:firstLine="431"/>
    </w:pPr>
    <w:rPr>
      <w:rFonts w:eastAsia="Times New Roman"/>
      <w:sz w:val="24"/>
      <w:lang w:val="zh-CN" w:eastAsia="zh-CN" w:bidi="ar-SA"/>
    </w:rPr>
  </w:style>
  <w:style w:type="character" w:customStyle="1" w:styleId="normChar">
    <w:name w:val="norm Char"/>
    <w:link w:val="norm"/>
    <w:rPr>
      <w:rFonts w:eastAsia="Times New Roman"/>
      <w:sz w:val="24"/>
      <w:lang w:val="zh-CN" w:eastAsia="zh-CN"/>
    </w:rPr>
  </w:style>
  <w:style w:type="paragraph" w:customStyle="1" w:styleId="pointt">
    <w:name w:val="pointt"/>
    <w:basedOn w:val="point"/>
    <w:link w:val="pointtChar"/>
    <w:qFormat/>
    <w:pPr>
      <w:numPr>
        <w:ilvl w:val="1"/>
        <w:numId w:val="9"/>
      </w:numPr>
      <w:ind w:left="1191" w:hanging="340"/>
    </w:pPr>
  </w:style>
  <w:style w:type="character" w:customStyle="1" w:styleId="pointtChar">
    <w:name w:val="pointt Char"/>
    <w:link w:val="pointt"/>
    <w:qFormat/>
    <w:rPr>
      <w:rFonts w:eastAsia="Times New Roman"/>
      <w:sz w:val="24"/>
      <w:szCs w:val="24"/>
      <w:lang w:val="zh-CN" w:eastAsia="zh-CN"/>
    </w:rPr>
  </w:style>
  <w:style w:type="paragraph" w:customStyle="1" w:styleId="ppointt">
    <w:name w:val="ppointt"/>
    <w:basedOn w:val="pointt"/>
    <w:link w:val="ppointtChar"/>
    <w:qFormat/>
    <w:pPr>
      <w:numPr>
        <w:ilvl w:val="2"/>
        <w:numId w:val="10"/>
      </w:numPr>
      <w:spacing w:line="360" w:lineRule="auto"/>
      <w:ind w:left="1170"/>
    </w:pPr>
    <w:rPr>
      <w:rFonts w:ascii="Arial" w:hAnsi="Arial" w:cs="Arial"/>
      <w:sz w:val="20"/>
      <w:szCs w:val="20"/>
      <w:lang w:val="en-US"/>
    </w:rPr>
  </w:style>
  <w:style w:type="character" w:customStyle="1" w:styleId="ppointtChar">
    <w:name w:val="ppointt Char"/>
    <w:link w:val="ppointt"/>
    <w:qFormat/>
    <w:rPr>
      <w:rFonts w:ascii="Arial" w:eastAsia="Times New Roman" w:hAnsi="Arial" w:cs="Arial"/>
      <w:lang w:val="en-US" w:eastAsia="zh-CN"/>
    </w:rPr>
  </w:style>
  <w:style w:type="character" w:customStyle="1" w:styleId="highlight">
    <w:name w:val="highlight"/>
    <w:basedOn w:val="DefaultParagraphFont"/>
  </w:style>
  <w:style w:type="character" w:customStyle="1" w:styleId="apple-converted-space">
    <w:name w:val="apple-converted-space"/>
    <w:basedOn w:val="DefaultParagraphFont"/>
  </w:style>
  <w:style w:type="character" w:customStyle="1" w:styleId="ListParagraphChar">
    <w:name w:val="List Paragraph Char"/>
    <w:aliases w:val="Bulet1 Char,List Paragraph1 Char,lp1 Char,lp11 Char"/>
    <w:basedOn w:val="DefaultParagraphFont"/>
    <w:link w:val="ListParagraph"/>
    <w:uiPriority w:val="34"/>
    <w:qFormat/>
    <w:locked/>
    <w:rPr>
      <w:rFonts w:eastAsia="SimSun"/>
      <w:lang w:bidi="en-US"/>
    </w:rPr>
  </w:style>
  <w:style w:type="table" w:customStyle="1" w:styleId="LightList-Accent111">
    <w:name w:val="Light List - Accent 111"/>
    <w:basedOn w:val="TableNormal"/>
    <w:uiPriority w:val="61"/>
    <w:rPr>
      <w:rFonts w:eastAsia="SimSun"/>
      <w:lang w:val="en-PH" w:eastAsia="ja-JP"/>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LightShading-Accent111">
    <w:name w:val="Light Shading - Accent 111"/>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61">
    <w:name w:val="Light Shading - Accent 61"/>
    <w:basedOn w:val="TableNormal"/>
    <w:uiPriority w:val="60"/>
    <w:rPr>
      <w:rFonts w:eastAsia="SimSun"/>
      <w:color w:val="A8422A"/>
    </w:rPr>
    <w:tblPr>
      <w:tblBorders>
        <w:top w:val="single" w:sz="8" w:space="0" w:color="D16349"/>
        <w:bottom w:val="single" w:sz="8" w:space="0" w:color="D16349"/>
      </w:tblBorders>
    </w:tblPr>
    <w:tblStylePr w:type="fir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la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8D2"/>
      </w:tcPr>
    </w:tblStylePr>
    <w:tblStylePr w:type="band1Horz">
      <w:tblPr/>
      <w:tcPr>
        <w:tcBorders>
          <w:left w:val="nil"/>
          <w:right w:val="nil"/>
          <w:insideH w:val="nil"/>
          <w:insideV w:val="nil"/>
        </w:tcBorders>
        <w:shd w:val="clear" w:color="auto" w:fill="F3D8D2"/>
      </w:tcPr>
    </w:tblStylePr>
  </w:style>
  <w:style w:type="table" w:customStyle="1" w:styleId="TableGrid10">
    <w:name w:val="Table Grid1"/>
    <w:basedOn w:val="TableNormal"/>
    <w:uiPriority w:val="5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21">
    <w:name w:val="Light Shading - Accent 121"/>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131">
    <w:name w:val="Light Shading - Accent 131"/>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21">
    <w:name w:val="Light Shading - Accent 21"/>
    <w:basedOn w:val="TableNormal"/>
    <w:uiPriority w:val="60"/>
    <w:rPr>
      <w:rFonts w:eastAsia="SimSun"/>
      <w:color w:val="988600"/>
    </w:rPr>
    <w:tblPr>
      <w:tblBorders>
        <w:top w:val="single" w:sz="8" w:space="0" w:color="CCB400"/>
        <w:bottom w:val="single" w:sz="8" w:space="0" w:color="CCB400"/>
      </w:tblBorders>
    </w:tblPr>
    <w:tblStylePr w:type="fir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la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B3"/>
      </w:tcPr>
    </w:tblStylePr>
    <w:tblStylePr w:type="band1Horz">
      <w:tblPr/>
      <w:tcPr>
        <w:tcBorders>
          <w:left w:val="nil"/>
          <w:right w:val="nil"/>
          <w:insideH w:val="nil"/>
          <w:insideV w:val="nil"/>
        </w:tcBorders>
        <w:shd w:val="clear" w:color="auto" w:fill="FFF6B3"/>
      </w:tcPr>
    </w:tblStylePr>
  </w:style>
  <w:style w:type="table" w:customStyle="1" w:styleId="LightList-Accent121">
    <w:name w:val="Light List - Accent 121"/>
    <w:basedOn w:val="TableNormal"/>
    <w:uiPriority w:val="61"/>
    <w:rPr>
      <w:rFonts w:eastAsia="SimSun"/>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MediumGrid3-Accent61">
    <w:name w:val="Medium Grid 3 - Accent 6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9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33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33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33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33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3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9833" w:themeFill="accent6" w:themeFillTint="7F"/>
      </w:tcPr>
    </w:tblStylePr>
  </w:style>
  <w:style w:type="character" w:customStyle="1" w:styleId="BodyTextIndentChar">
    <w:name w:val="Body Text Indent Char"/>
    <w:basedOn w:val="DefaultParagraphFont"/>
    <w:link w:val="BodyTextIndent"/>
    <w:qFormat/>
    <w:rPr>
      <w:rFonts w:eastAsia="SimSun"/>
      <w:sz w:val="22"/>
      <w:lang w:bidi="en-US"/>
    </w:rPr>
  </w:style>
  <w:style w:type="character" w:customStyle="1" w:styleId="BodyTextIndent2Char">
    <w:name w:val="Body Text Indent 2 Char"/>
    <w:basedOn w:val="DefaultParagraphFont"/>
    <w:link w:val="BodyTextIndent2"/>
    <w:rPr>
      <w:rFonts w:eastAsia="SimSun"/>
      <w:sz w:val="22"/>
      <w:lang w:bidi="en-US"/>
    </w:rPr>
  </w:style>
  <w:style w:type="character" w:customStyle="1" w:styleId="BodyTextIndent3Char">
    <w:name w:val="Body Text Indent 3 Char"/>
    <w:basedOn w:val="DefaultParagraphFont"/>
    <w:link w:val="BodyTextIndent3"/>
    <w:uiPriority w:val="99"/>
    <w:qFormat/>
    <w:rPr>
      <w:rFonts w:eastAsia="SimSun"/>
      <w:sz w:val="16"/>
      <w:szCs w:val="16"/>
      <w:lang w:bidi="en-US"/>
    </w:rPr>
  </w:style>
  <w:style w:type="paragraph" w:customStyle="1" w:styleId="CISection">
    <w:name w:val="CISection"/>
    <w:basedOn w:val="Normal"/>
    <w:qFormat/>
    <w:pPr>
      <w:spacing w:before="0" w:after="0" w:line="240" w:lineRule="auto"/>
      <w:ind w:left="1080"/>
      <w:jc w:val="left"/>
    </w:pPr>
    <w:rPr>
      <w:rFonts w:ascii="Arial" w:eastAsia="Times New Roman" w:hAnsi="Arial"/>
      <w:sz w:val="22"/>
      <w:lang w:bidi="ar-SA"/>
    </w:rPr>
  </w:style>
  <w:style w:type="paragraph" w:customStyle="1" w:styleId="ISONormal">
    <w:name w:val="ISO Normal"/>
    <w:basedOn w:val="Normal"/>
    <w:pPr>
      <w:spacing w:before="0" w:after="0" w:line="240" w:lineRule="auto"/>
      <w:jc w:val="left"/>
    </w:pPr>
    <w:rPr>
      <w:rFonts w:ascii="Arial" w:eastAsia="Times New Roman" w:hAnsi="Arial"/>
      <w:sz w:val="22"/>
      <w:lang w:bidi="ar-SA"/>
    </w:rPr>
  </w:style>
  <w:style w:type="paragraph" w:customStyle="1" w:styleId="BPDefaultText">
    <w:name w:val="BP Default Text"/>
    <w:basedOn w:val="Normal"/>
    <w:uiPriority w:val="99"/>
    <w:pPr>
      <w:tabs>
        <w:tab w:val="left" w:pos="0"/>
      </w:tabs>
      <w:overflowPunct w:val="0"/>
      <w:spacing w:before="0" w:after="0" w:line="240" w:lineRule="auto"/>
    </w:pPr>
    <w:rPr>
      <w:rFonts w:ascii="Arial" w:eastAsia="Times New Roman" w:hAnsi="Arial"/>
      <w:sz w:val="22"/>
      <w:lang w:eastAsia="ar-SA" w:bidi="ar-SA"/>
    </w:rPr>
  </w:style>
  <w:style w:type="paragraph" w:customStyle="1" w:styleId="DomSub">
    <w:name w:val="DomSub"/>
    <w:basedOn w:val="Normal"/>
    <w:pPr>
      <w:spacing w:before="0" w:after="0" w:line="240" w:lineRule="auto"/>
      <w:ind w:left="1440"/>
      <w:jc w:val="left"/>
    </w:pPr>
    <w:rPr>
      <w:rFonts w:ascii="Times New Roman" w:eastAsia="Times New Roman" w:hAnsi="Times New Roman"/>
      <w:sz w:val="22"/>
      <w:lang w:bidi="ar-SA"/>
    </w:rPr>
  </w:style>
  <w:style w:type="table" w:customStyle="1" w:styleId="StyleZ1">
    <w:name w:val="StyleZ1"/>
    <w:basedOn w:val="TableNormal"/>
    <w:uiPriority w:val="99"/>
    <w:tblPr/>
  </w:style>
  <w:style w:type="character" w:customStyle="1" w:styleId="CommentTextChar">
    <w:name w:val="Comment Text Char"/>
    <w:basedOn w:val="DefaultParagraphFont"/>
    <w:link w:val="CommentText"/>
    <w:uiPriority w:val="99"/>
    <w:rPr>
      <w:rFonts w:eastAsia="SimSun"/>
      <w:sz w:val="22"/>
      <w:lang w:bidi="en-US"/>
    </w:rPr>
  </w:style>
  <w:style w:type="character" w:customStyle="1" w:styleId="CommentSubjectChar">
    <w:name w:val="Comment Subject Char"/>
    <w:basedOn w:val="CommentTextChar"/>
    <w:link w:val="CommentSubject"/>
    <w:uiPriority w:val="99"/>
    <w:semiHidden/>
    <w:rPr>
      <w:rFonts w:eastAsia="SimSun"/>
      <w:b/>
      <w:bCs/>
      <w:sz w:val="22"/>
      <w:lang w:bidi="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lang w:val="id-ID" w:eastAsia="id-ID"/>
    </w:rPr>
  </w:style>
  <w:style w:type="table" w:customStyle="1" w:styleId="GridTable1Light-Accent61">
    <w:name w:val="Grid Table 1 Light - Accent 61"/>
    <w:basedOn w:val="TableNormal"/>
    <w:uiPriority w:val="46"/>
    <w:tblPr>
      <w:tblBorders>
        <w:top w:val="single" w:sz="4" w:space="0" w:color="FFAD5B" w:themeColor="accent6" w:themeTint="66"/>
        <w:left w:val="single" w:sz="4" w:space="0" w:color="FFAD5B" w:themeColor="accent6" w:themeTint="66"/>
        <w:bottom w:val="single" w:sz="4" w:space="0" w:color="FFAD5B" w:themeColor="accent6" w:themeTint="66"/>
        <w:right w:val="single" w:sz="4" w:space="0" w:color="FFAD5B" w:themeColor="accent6" w:themeTint="66"/>
        <w:insideH w:val="single" w:sz="4" w:space="0" w:color="FFAD5B" w:themeColor="accent6" w:themeTint="66"/>
        <w:insideV w:val="single" w:sz="4" w:space="0" w:color="FFAD5B" w:themeColor="accent6" w:themeTint="66"/>
      </w:tblBorders>
    </w:tblPr>
    <w:tblStylePr w:type="firstRow">
      <w:rPr>
        <w:b/>
        <w:bCs/>
      </w:rPr>
      <w:tblPr/>
      <w:tcPr>
        <w:tcBorders>
          <w:bottom w:val="single" w:sz="12" w:space="0" w:color="FF840A" w:themeColor="accent6" w:themeTint="99"/>
        </w:tcBorders>
      </w:tcPr>
    </w:tblStylePr>
    <w:tblStylePr w:type="lastRow">
      <w:rPr>
        <w:b/>
        <w:bCs/>
      </w:rPr>
      <w:tblPr/>
      <w:tcPr>
        <w:tcBorders>
          <w:top w:val="double" w:sz="2" w:space="0" w:color="FF840A" w:themeColor="accent6"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FF999D" w:themeColor="accent3" w:themeTint="66"/>
        <w:left w:val="single" w:sz="4" w:space="0" w:color="FF999D" w:themeColor="accent3" w:themeTint="66"/>
        <w:bottom w:val="single" w:sz="4" w:space="0" w:color="FF999D" w:themeColor="accent3" w:themeTint="66"/>
        <w:right w:val="single" w:sz="4" w:space="0" w:color="FF999D" w:themeColor="accent3" w:themeTint="66"/>
        <w:insideH w:val="single" w:sz="4" w:space="0" w:color="FF999D" w:themeColor="accent3" w:themeTint="66"/>
        <w:insideV w:val="single" w:sz="4" w:space="0" w:color="FF999D" w:themeColor="accent3" w:themeTint="66"/>
      </w:tblBorders>
    </w:tblPr>
    <w:tblStylePr w:type="firstRow">
      <w:rPr>
        <w:b/>
        <w:bCs/>
      </w:rPr>
      <w:tblPr/>
      <w:tcPr>
        <w:tcBorders>
          <w:bottom w:val="single" w:sz="12" w:space="0" w:color="FF666C" w:themeColor="accent3" w:themeTint="99"/>
        </w:tcBorders>
      </w:tcPr>
    </w:tblStylePr>
    <w:tblStylePr w:type="lastRow">
      <w:rPr>
        <w:b/>
        <w:bCs/>
      </w:rPr>
      <w:tblPr/>
      <w:tcPr>
        <w:tcBorders>
          <w:top w:val="double" w:sz="2" w:space="0" w:color="FF666C" w:themeColor="accent3" w:themeTint="99"/>
        </w:tcBorders>
      </w:tcPr>
    </w:tblStylePr>
    <w:tblStylePr w:type="firstCol">
      <w:rPr>
        <w:b/>
        <w:bCs/>
      </w:rPr>
    </w:tblStylePr>
    <w:tblStylePr w:type="lastCol">
      <w:rPr>
        <w:b/>
        <w:bCs/>
      </w:rPr>
    </w:tblStylePr>
  </w:style>
  <w:style w:type="table" w:customStyle="1" w:styleId="LightList-Accent112">
    <w:name w:val="Light List - Accent 112"/>
    <w:basedOn w:val="TableNormal"/>
    <w:uiPriority w:val="61"/>
    <w:rPr>
      <w:rFonts w:eastAsia="SimSun"/>
      <w:lang w:val="en-PH" w:eastAsia="ja-JP"/>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LightShading-Accent112">
    <w:name w:val="Light Shading - Accent 112"/>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62">
    <w:name w:val="Light Shading - Accent 62"/>
    <w:basedOn w:val="TableNormal"/>
    <w:uiPriority w:val="60"/>
    <w:rPr>
      <w:rFonts w:eastAsia="SimSun"/>
      <w:color w:val="A8422A"/>
    </w:rPr>
    <w:tblPr>
      <w:tblBorders>
        <w:top w:val="single" w:sz="8" w:space="0" w:color="D16349"/>
        <w:bottom w:val="single" w:sz="8" w:space="0" w:color="D16349"/>
      </w:tblBorders>
    </w:tblPr>
    <w:tblStylePr w:type="fir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la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8D2"/>
      </w:tcPr>
    </w:tblStylePr>
    <w:tblStylePr w:type="band1Horz">
      <w:tblPr/>
      <w:tcPr>
        <w:tcBorders>
          <w:left w:val="nil"/>
          <w:right w:val="nil"/>
          <w:insideH w:val="nil"/>
          <w:insideV w:val="nil"/>
        </w:tcBorders>
        <w:shd w:val="clear" w:color="auto" w:fill="F3D8D2"/>
      </w:tcPr>
    </w:tblStylePr>
  </w:style>
  <w:style w:type="table" w:customStyle="1" w:styleId="TableGrid2">
    <w:name w:val="Table Grid2"/>
    <w:basedOn w:val="TableNormal"/>
    <w:uiPriority w:val="5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22">
    <w:name w:val="Light Shading - Accent 122"/>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132">
    <w:name w:val="Light Shading - Accent 132"/>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22">
    <w:name w:val="Light Shading - Accent 22"/>
    <w:basedOn w:val="TableNormal"/>
    <w:uiPriority w:val="60"/>
    <w:rPr>
      <w:rFonts w:eastAsia="SimSun"/>
      <w:color w:val="988600"/>
    </w:rPr>
    <w:tblPr>
      <w:tblBorders>
        <w:top w:val="single" w:sz="8" w:space="0" w:color="CCB400"/>
        <w:bottom w:val="single" w:sz="8" w:space="0" w:color="CCB400"/>
      </w:tblBorders>
    </w:tblPr>
    <w:tblStylePr w:type="fir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la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B3"/>
      </w:tcPr>
    </w:tblStylePr>
    <w:tblStylePr w:type="band1Horz">
      <w:tblPr/>
      <w:tcPr>
        <w:tcBorders>
          <w:left w:val="nil"/>
          <w:right w:val="nil"/>
          <w:insideH w:val="nil"/>
          <w:insideV w:val="nil"/>
        </w:tcBorders>
        <w:shd w:val="clear" w:color="auto" w:fill="FFF6B3"/>
      </w:tcPr>
    </w:tblStylePr>
  </w:style>
  <w:style w:type="table" w:customStyle="1" w:styleId="LightList-Accent122">
    <w:name w:val="Light List - Accent 122"/>
    <w:basedOn w:val="TableNormal"/>
    <w:uiPriority w:val="61"/>
    <w:rPr>
      <w:rFonts w:eastAsia="SimSun"/>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MediumGrid3-Accent62">
    <w:name w:val="Medium Grid 3 - Accent 6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9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33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33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33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33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3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9833" w:themeFill="accent6" w:themeFillTint="7F"/>
      </w:tcPr>
    </w:tblStylePr>
  </w:style>
  <w:style w:type="paragraph" w:customStyle="1" w:styleId="90InstructionsText">
    <w:name w:val="90_Instructions_Text"/>
    <w:basedOn w:val="Normal"/>
    <w:link w:val="90InstructionsTextZchn"/>
    <w:qFormat/>
    <w:pPr>
      <w:spacing w:before="0" w:after="0" w:line="240" w:lineRule="auto"/>
      <w:jc w:val="left"/>
    </w:pPr>
    <w:rPr>
      <w:rFonts w:ascii="Arial" w:eastAsia="Times New Roman" w:hAnsi="Arial"/>
      <w:i/>
      <w:color w:val="0000FF"/>
      <w:sz w:val="18"/>
      <w:szCs w:val="24"/>
      <w:lang w:eastAsia="de-DE" w:bidi="ar-SA"/>
    </w:rPr>
  </w:style>
  <w:style w:type="character" w:customStyle="1" w:styleId="90InstructionsTextZchn">
    <w:name w:val="90_Instructions_Text Zchn"/>
    <w:link w:val="90InstructionsText"/>
    <w:rPr>
      <w:rFonts w:ascii="Arial" w:eastAsia="Times New Roman" w:hAnsi="Arial"/>
      <w:i/>
      <w:color w:val="0000FF"/>
      <w:sz w:val="18"/>
      <w:szCs w:val="24"/>
      <w:lang w:eastAsia="de-DE"/>
    </w:rPr>
  </w:style>
  <w:style w:type="paragraph" w:customStyle="1" w:styleId="03Text">
    <w:name w:val="03_Text"/>
    <w:basedOn w:val="Normal"/>
    <w:link w:val="03TextZchn"/>
    <w:qFormat/>
    <w:pPr>
      <w:spacing w:before="60" w:after="60" w:line="240" w:lineRule="auto"/>
      <w:jc w:val="left"/>
    </w:pPr>
    <w:rPr>
      <w:rFonts w:ascii="Arial" w:eastAsia="Times New Roman" w:hAnsi="Arial"/>
      <w:sz w:val="22"/>
      <w:lang w:val="de-DE" w:bidi="ar-SA"/>
    </w:rPr>
  </w:style>
  <w:style w:type="character" w:customStyle="1" w:styleId="03TextZchn">
    <w:name w:val="03_Text Zchn"/>
    <w:link w:val="03Text"/>
    <w:rPr>
      <w:rFonts w:ascii="Arial" w:eastAsia="Times New Roman" w:hAnsi="Arial"/>
      <w:sz w:val="22"/>
      <w:lang w:val="de-DE"/>
    </w:rPr>
  </w:style>
  <w:style w:type="paragraph" w:customStyle="1" w:styleId="08TableHeading">
    <w:name w:val="08_Table_Heading"/>
    <w:basedOn w:val="Normal"/>
    <w:qFormat/>
    <w:pPr>
      <w:spacing w:before="0" w:after="0" w:line="390" w:lineRule="exact"/>
      <w:jc w:val="left"/>
    </w:pPr>
    <w:rPr>
      <w:rFonts w:ascii="Arial (W1)" w:eastAsia="Times New Roman" w:hAnsi="Arial (W1)" w:cs="Arial"/>
      <w:b/>
      <w:iCs/>
      <w:szCs w:val="22"/>
      <w:lang w:val="en-GB" w:bidi="ar-SA"/>
    </w:rPr>
  </w:style>
  <w:style w:type="table" w:customStyle="1" w:styleId="LightList-Accent113">
    <w:name w:val="Light List - Accent 113"/>
    <w:basedOn w:val="TableNormal"/>
    <w:uiPriority w:val="61"/>
    <w:rPr>
      <w:rFonts w:eastAsia="SimSun"/>
      <w:lang w:val="en-PH" w:eastAsia="ja-JP"/>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LightShading-Accent113">
    <w:name w:val="Light Shading - Accent 113"/>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63">
    <w:name w:val="Light Shading - Accent 63"/>
    <w:basedOn w:val="TableNormal"/>
    <w:uiPriority w:val="60"/>
    <w:rPr>
      <w:rFonts w:eastAsia="SimSun"/>
      <w:color w:val="A8422A"/>
    </w:rPr>
    <w:tblPr>
      <w:tblBorders>
        <w:top w:val="single" w:sz="8" w:space="0" w:color="D16349"/>
        <w:bottom w:val="single" w:sz="8" w:space="0" w:color="D16349"/>
      </w:tblBorders>
    </w:tblPr>
    <w:tblStylePr w:type="fir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lastRow">
      <w:pPr>
        <w:spacing w:before="0" w:after="0" w:line="240" w:lineRule="auto"/>
      </w:pPr>
      <w:rPr>
        <w:b/>
        <w:bCs/>
      </w:rPr>
      <w:tblPr/>
      <w:tcPr>
        <w:tcBorders>
          <w:top w:val="single" w:sz="8" w:space="0" w:color="D16349"/>
          <w:left w:val="nil"/>
          <w:bottom w:val="single" w:sz="8" w:space="0" w:color="D1634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8D2"/>
      </w:tcPr>
    </w:tblStylePr>
    <w:tblStylePr w:type="band1Horz">
      <w:tblPr/>
      <w:tcPr>
        <w:tcBorders>
          <w:left w:val="nil"/>
          <w:right w:val="nil"/>
          <w:insideH w:val="nil"/>
          <w:insideV w:val="nil"/>
        </w:tcBorders>
        <w:shd w:val="clear" w:color="auto" w:fill="F3D8D2"/>
      </w:tcPr>
    </w:tblStylePr>
  </w:style>
  <w:style w:type="table" w:customStyle="1" w:styleId="TableGrid30">
    <w:name w:val="Table Grid3"/>
    <w:basedOn w:val="TableNormal"/>
    <w:uiPriority w:val="59"/>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Accent123">
    <w:name w:val="Light Shading - Accent 123"/>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133">
    <w:name w:val="Light Shading - Accent 133"/>
    <w:basedOn w:val="TableNormal"/>
    <w:uiPriority w:val="60"/>
    <w:rPr>
      <w:rFonts w:eastAsia="SimSun"/>
      <w:color w:val="BF6000"/>
    </w:rPr>
    <w:tblPr>
      <w:tblBorders>
        <w:top w:val="single" w:sz="8" w:space="0" w:color="FF8100"/>
        <w:bottom w:val="single" w:sz="8" w:space="0" w:color="FF8100"/>
      </w:tblBorders>
    </w:tblPr>
    <w:tblStylePr w:type="fir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lastRow">
      <w:pPr>
        <w:spacing w:before="0" w:after="0" w:line="240" w:lineRule="auto"/>
      </w:pPr>
      <w:rPr>
        <w:b/>
        <w:bCs/>
      </w:rPr>
      <w:tblPr/>
      <w:tcPr>
        <w:tcBorders>
          <w:top w:val="single" w:sz="8" w:space="0" w:color="FF8100"/>
          <w:left w:val="nil"/>
          <w:bottom w:val="single" w:sz="8" w:space="0" w:color="FF81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0"/>
      </w:tcPr>
    </w:tblStylePr>
    <w:tblStylePr w:type="band1Horz">
      <w:tblPr/>
      <w:tcPr>
        <w:tcBorders>
          <w:left w:val="nil"/>
          <w:right w:val="nil"/>
          <w:insideH w:val="nil"/>
          <w:insideV w:val="nil"/>
        </w:tcBorders>
        <w:shd w:val="clear" w:color="auto" w:fill="FFDFC0"/>
      </w:tcPr>
    </w:tblStylePr>
  </w:style>
  <w:style w:type="table" w:customStyle="1" w:styleId="LightShading-Accent23">
    <w:name w:val="Light Shading - Accent 23"/>
    <w:basedOn w:val="TableNormal"/>
    <w:uiPriority w:val="60"/>
    <w:rPr>
      <w:rFonts w:eastAsia="SimSun"/>
      <w:color w:val="988600"/>
    </w:rPr>
    <w:tblPr>
      <w:tblBorders>
        <w:top w:val="single" w:sz="8" w:space="0" w:color="CCB400"/>
        <w:bottom w:val="single" w:sz="8" w:space="0" w:color="CCB400"/>
      </w:tblBorders>
    </w:tblPr>
    <w:tblStylePr w:type="fir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lastRow">
      <w:pPr>
        <w:spacing w:before="0" w:after="0" w:line="240" w:lineRule="auto"/>
      </w:pPr>
      <w:rPr>
        <w:b/>
        <w:bCs/>
      </w:rPr>
      <w:tblPr/>
      <w:tcPr>
        <w:tcBorders>
          <w:top w:val="single" w:sz="8" w:space="0" w:color="CCB400"/>
          <w:left w:val="nil"/>
          <w:bottom w:val="single" w:sz="8" w:space="0" w:color="CCB4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B3"/>
      </w:tcPr>
    </w:tblStylePr>
    <w:tblStylePr w:type="band1Horz">
      <w:tblPr/>
      <w:tcPr>
        <w:tcBorders>
          <w:left w:val="nil"/>
          <w:right w:val="nil"/>
          <w:insideH w:val="nil"/>
          <w:insideV w:val="nil"/>
        </w:tcBorders>
        <w:shd w:val="clear" w:color="auto" w:fill="FFF6B3"/>
      </w:tcPr>
    </w:tblStylePr>
  </w:style>
  <w:style w:type="table" w:customStyle="1" w:styleId="LightList-Accent123">
    <w:name w:val="Light List - Accent 123"/>
    <w:basedOn w:val="TableNormal"/>
    <w:uiPriority w:val="61"/>
    <w:rPr>
      <w:rFonts w:eastAsia="SimSun"/>
    </w:rPr>
    <w:tblPr>
      <w:tblBorders>
        <w:top w:val="single" w:sz="8" w:space="0" w:color="FF8100"/>
        <w:left w:val="single" w:sz="8" w:space="0" w:color="FF8100"/>
        <w:bottom w:val="single" w:sz="8" w:space="0" w:color="FF8100"/>
        <w:right w:val="single" w:sz="8" w:space="0" w:color="FF8100"/>
      </w:tblBorders>
    </w:tblPr>
    <w:tblStylePr w:type="firstRow">
      <w:pPr>
        <w:spacing w:before="0" w:after="0" w:line="240" w:lineRule="auto"/>
      </w:pPr>
      <w:rPr>
        <w:b/>
        <w:bCs/>
        <w:color w:val="FFFFFF"/>
      </w:rPr>
      <w:tblPr/>
      <w:tcPr>
        <w:shd w:val="clear" w:color="auto" w:fill="FF8100"/>
      </w:tcPr>
    </w:tblStylePr>
    <w:tblStylePr w:type="lastRow">
      <w:pPr>
        <w:spacing w:before="0" w:after="0" w:line="240" w:lineRule="auto"/>
      </w:pPr>
      <w:rPr>
        <w:b/>
        <w:bCs/>
      </w:rPr>
      <w:tblPr/>
      <w:tcPr>
        <w:tcBorders>
          <w:top w:val="double" w:sz="6" w:space="0" w:color="FF8100"/>
          <w:left w:val="single" w:sz="8" w:space="0" w:color="FF8100"/>
          <w:bottom w:val="single" w:sz="8" w:space="0" w:color="FF8100"/>
          <w:right w:val="single" w:sz="8" w:space="0" w:color="FF8100"/>
        </w:tcBorders>
      </w:tcPr>
    </w:tblStylePr>
    <w:tblStylePr w:type="firstCol">
      <w:rPr>
        <w:b/>
        <w:bCs/>
      </w:rPr>
    </w:tblStylePr>
    <w:tblStylePr w:type="lastCol">
      <w:rPr>
        <w:b/>
        <w:bCs/>
      </w:rPr>
    </w:tblStylePr>
    <w:tblStylePr w:type="band1Vert">
      <w:tblPr/>
      <w:tcPr>
        <w:tcBorders>
          <w:top w:val="single" w:sz="8" w:space="0" w:color="FF8100"/>
          <w:left w:val="single" w:sz="8" w:space="0" w:color="FF8100"/>
          <w:bottom w:val="single" w:sz="8" w:space="0" w:color="FF8100"/>
          <w:right w:val="single" w:sz="8" w:space="0" w:color="FF8100"/>
        </w:tcBorders>
      </w:tcPr>
    </w:tblStylePr>
    <w:tblStylePr w:type="band1Horz">
      <w:tblPr/>
      <w:tcPr>
        <w:tcBorders>
          <w:top w:val="single" w:sz="8" w:space="0" w:color="FF8100"/>
          <w:left w:val="single" w:sz="8" w:space="0" w:color="FF8100"/>
          <w:bottom w:val="single" w:sz="8" w:space="0" w:color="FF8100"/>
          <w:right w:val="single" w:sz="8" w:space="0" w:color="FF8100"/>
        </w:tcBorders>
      </w:tcPr>
    </w:tblStylePr>
  </w:style>
  <w:style w:type="table" w:customStyle="1" w:styleId="MediumGrid3-Accent63">
    <w:name w:val="Medium Grid 3 - Accent 6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9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6633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6633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633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633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3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9833" w:themeFill="accent6" w:themeFillTint="7F"/>
      </w:tcPr>
    </w:tblStylePr>
  </w:style>
  <w:style w:type="paragraph" w:customStyle="1" w:styleId="AGITSTablePlainText">
    <w:name w:val="AGITS_Table_PlainText"/>
    <w:basedOn w:val="Normal"/>
    <w:pPr>
      <w:spacing w:before="60" w:after="60" w:line="240" w:lineRule="auto"/>
      <w:jc w:val="left"/>
    </w:pPr>
    <w:rPr>
      <w:rFonts w:ascii="Arial" w:eastAsia="Times New Roman" w:hAnsi="Arial"/>
      <w:lang w:bidi="ar-SA"/>
    </w:rPr>
  </w:style>
  <w:style w:type="paragraph" w:customStyle="1" w:styleId="xl63">
    <w:name w:val="xl63"/>
    <w:basedOn w:val="Normal"/>
    <w:pPr>
      <w:spacing w:before="100" w:beforeAutospacing="1" w:after="100" w:afterAutospacing="1" w:line="240" w:lineRule="auto"/>
      <w:jc w:val="right"/>
    </w:pPr>
    <w:rPr>
      <w:rFonts w:ascii="Times New Roman" w:eastAsia="Times New Roman" w:hAnsi="Times New Roman"/>
      <w:sz w:val="24"/>
      <w:szCs w:val="24"/>
      <w:lang w:bidi="ar-SA"/>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Arial" w:eastAsia="Times New Roman" w:hAnsi="Arial" w:cs="Arial"/>
      <w:b/>
      <w:bCs/>
      <w:sz w:val="24"/>
      <w:szCs w:val="24"/>
      <w:lang w:eastAsia="id-ID" w:bidi="ar-SA"/>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 w:val="24"/>
      <w:szCs w:val="24"/>
      <w:lang w:eastAsia="id-ID" w:bidi="ar-SA"/>
    </w:rPr>
  </w:style>
  <w:style w:type="character" w:customStyle="1" w:styleId="shorttext">
    <w:name w:val="short_text"/>
    <w:basedOn w:val="DefaultParagraphFont"/>
  </w:style>
  <w:style w:type="table" w:customStyle="1" w:styleId="GridTable1Light-Accent62">
    <w:name w:val="Grid Table 1 Light - Accent 62"/>
    <w:basedOn w:val="TableNormal"/>
    <w:uiPriority w:val="46"/>
    <w:tblPr>
      <w:tblBorders>
        <w:top w:val="single" w:sz="4" w:space="0" w:color="FFAD5B" w:themeColor="accent6" w:themeTint="66"/>
        <w:left w:val="single" w:sz="4" w:space="0" w:color="FFAD5B" w:themeColor="accent6" w:themeTint="66"/>
        <w:bottom w:val="single" w:sz="4" w:space="0" w:color="FFAD5B" w:themeColor="accent6" w:themeTint="66"/>
        <w:right w:val="single" w:sz="4" w:space="0" w:color="FFAD5B" w:themeColor="accent6" w:themeTint="66"/>
        <w:insideH w:val="single" w:sz="4" w:space="0" w:color="FFAD5B" w:themeColor="accent6" w:themeTint="66"/>
        <w:insideV w:val="single" w:sz="4" w:space="0" w:color="FFAD5B" w:themeColor="accent6" w:themeTint="66"/>
      </w:tblBorders>
    </w:tblPr>
    <w:tblStylePr w:type="firstRow">
      <w:rPr>
        <w:b/>
        <w:bCs/>
      </w:rPr>
      <w:tblPr/>
      <w:tcPr>
        <w:tcBorders>
          <w:bottom w:val="single" w:sz="12" w:space="0" w:color="FF840A" w:themeColor="accent6" w:themeTint="99"/>
        </w:tcBorders>
      </w:tcPr>
    </w:tblStylePr>
    <w:tblStylePr w:type="lastRow">
      <w:rPr>
        <w:b/>
        <w:bCs/>
      </w:rPr>
      <w:tblPr/>
      <w:tcPr>
        <w:tcBorders>
          <w:top w:val="double" w:sz="2" w:space="0" w:color="FF840A" w:themeColor="accent6"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F0EDEA" w:themeColor="accent1" w:themeTint="66"/>
        <w:left w:val="single" w:sz="4" w:space="0" w:color="F0EDEA" w:themeColor="accent1" w:themeTint="66"/>
        <w:bottom w:val="single" w:sz="4" w:space="0" w:color="F0EDEA" w:themeColor="accent1" w:themeTint="66"/>
        <w:right w:val="single" w:sz="4" w:space="0" w:color="F0EDEA" w:themeColor="accent1" w:themeTint="66"/>
        <w:insideH w:val="single" w:sz="4" w:space="0" w:color="F0EDEA" w:themeColor="accent1" w:themeTint="66"/>
        <w:insideV w:val="single" w:sz="4" w:space="0" w:color="F0EDEA" w:themeColor="accent1" w:themeTint="66"/>
      </w:tblBorders>
    </w:tblPr>
    <w:tblStylePr w:type="firstRow">
      <w:rPr>
        <w:b/>
        <w:bCs/>
      </w:rPr>
      <w:tblPr/>
      <w:tcPr>
        <w:tcBorders>
          <w:bottom w:val="single" w:sz="12" w:space="0" w:color="E8E4DF" w:themeColor="accent1" w:themeTint="99"/>
        </w:tcBorders>
      </w:tcPr>
    </w:tblStylePr>
    <w:tblStylePr w:type="lastRow">
      <w:rPr>
        <w:b/>
        <w:bCs/>
      </w:rPr>
      <w:tblPr/>
      <w:tcPr>
        <w:tcBorders>
          <w:top w:val="double" w:sz="2" w:space="0" w:color="E8E4DF" w:themeColor="accen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eastAsia="Times New Roman" w:hAnsi="Times New Roman"/>
      <w:sz w:val="24"/>
      <w:szCs w:val="24"/>
      <w:lang w:bidi="ar-SA"/>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ebutanYangBelumTerselesaikan1">
    <w:name w:val="Sebutan Yang Belum Terselesaikan1"/>
    <w:basedOn w:val="DefaultParagraphFont"/>
    <w:uiPriority w:val="99"/>
    <w:semiHidden/>
    <w:unhideWhenUsed/>
    <w:rPr>
      <w:color w:val="605E5C"/>
      <w:shd w:val="clear" w:color="auto" w:fill="E1DFDD"/>
    </w:rPr>
  </w:style>
  <w:style w:type="paragraph" w:customStyle="1" w:styleId="opsom1">
    <w:name w:val="opsom1"/>
    <w:basedOn w:val="Normal"/>
    <w:pPr>
      <w:spacing w:before="0" w:after="0" w:line="240" w:lineRule="auto"/>
      <w:ind w:left="432" w:hanging="432"/>
      <w:jc w:val="left"/>
    </w:pPr>
    <w:rPr>
      <w:rFonts w:ascii="Times New Roman" w:eastAsia="Times New Roman" w:hAnsi="Times New Roman"/>
      <w:lang w:val="en-GB" w:bidi="ar-SA"/>
    </w:rPr>
  </w:style>
  <w:style w:type="character" w:customStyle="1" w:styleId="BodyText2Char">
    <w:name w:val="Body Text 2 Char"/>
    <w:basedOn w:val="DefaultParagraphFont"/>
    <w:link w:val="BodyText2"/>
    <w:rPr>
      <w:rFonts w:ascii="Times New Roman" w:eastAsia="Times New Roman" w:hAnsi="Times New Roman"/>
      <w:bCs/>
      <w:i/>
      <w:color w:val="FF0000"/>
      <w:lang w:val="en-GB"/>
    </w:rPr>
  </w:style>
  <w:style w:type="character" w:customStyle="1" w:styleId="BodyText3Char">
    <w:name w:val="Body Text 3 Char"/>
    <w:basedOn w:val="DefaultParagraphFont"/>
    <w:link w:val="BodyText3"/>
    <w:rPr>
      <w:rFonts w:ascii="Times New Roman" w:eastAsia="Times New Roman" w:hAnsi="Times New Roman"/>
      <w:i/>
      <w:sz w:val="24"/>
      <w:lang w:val="en-GB"/>
    </w:rPr>
  </w:style>
  <w:style w:type="paragraph" w:customStyle="1" w:styleId="nomorlevel1">
    <w:name w:val="nomorlevel1"/>
    <w:basedOn w:val="Normal"/>
    <w:link w:val="nomorlevel1Char"/>
    <w:autoRedefine/>
    <w:qFormat/>
    <w:pPr>
      <w:tabs>
        <w:tab w:val="left" w:pos="360"/>
      </w:tabs>
      <w:spacing w:before="0" w:after="0"/>
      <w:ind w:left="360" w:hanging="360"/>
      <w:jc w:val="left"/>
    </w:pPr>
    <w:rPr>
      <w:rFonts w:ascii="Tahoma" w:eastAsia="Times New Roman" w:hAnsi="Tahoma" w:cs="Tahoma"/>
      <w:b/>
      <w:color w:val="000000"/>
      <w:szCs w:val="22"/>
      <w:lang w:val="en-US" w:bidi="ar-SA"/>
    </w:rPr>
  </w:style>
  <w:style w:type="character" w:customStyle="1" w:styleId="nomorlevel1Char">
    <w:name w:val="nomorlevel1 Char"/>
    <w:link w:val="nomorlevel1"/>
    <w:rPr>
      <w:rFonts w:ascii="Tahoma" w:eastAsia="Times New Roman" w:hAnsi="Tahoma" w:cs="Tahoma"/>
      <w:b/>
      <w:color w:val="000000"/>
      <w:szCs w:val="22"/>
    </w:rPr>
  </w:style>
  <w:style w:type="character" w:customStyle="1" w:styleId="markslnf1o2oo">
    <w:name w:val="markslnf1o2oo"/>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lang w:eastAsia="id-ID" w:bidi="ar-SA"/>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lang w:eastAsia="id-ID" w:bidi="ar-SA"/>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left"/>
    </w:pPr>
    <w:rPr>
      <w:rFonts w:ascii="Times New Roman" w:eastAsia="Times New Roman" w:hAnsi="Times New Roman"/>
      <w:b/>
      <w:bCs/>
      <w:color w:val="FFFFFF"/>
      <w:lang w:eastAsia="id-ID" w:bidi="ar-SA"/>
    </w:rPr>
  </w:style>
  <w:style w:type="paragraph" w:customStyle="1" w:styleId="Style1">
    <w:name w:val="Style1"/>
    <w:basedOn w:val="Heading1"/>
    <w:link w:val="Style1Char"/>
    <w:qFormat/>
    <w:pPr>
      <w:numPr>
        <w:numId w:val="11"/>
      </w:numPr>
      <w:pBdr>
        <w:top w:val="none" w:sz="0" w:space="0" w:color="auto"/>
        <w:left w:val="none" w:sz="0" w:space="0" w:color="auto"/>
        <w:bottom w:val="none" w:sz="0" w:space="0" w:color="auto"/>
        <w:right w:val="none" w:sz="0" w:space="0" w:color="auto"/>
      </w:pBdr>
      <w:shd w:val="clear" w:color="auto" w:fill="auto"/>
      <w:spacing w:before="0" w:line="240" w:lineRule="auto"/>
      <w:jc w:val="left"/>
    </w:pPr>
    <w:rPr>
      <w:rFonts w:eastAsia="Times New Roman" w:cs="Calibri"/>
      <w:bCs w:val="0"/>
      <w:caps w:val="0"/>
    </w:rPr>
  </w:style>
  <w:style w:type="character" w:customStyle="1" w:styleId="Style1Char">
    <w:name w:val="Style1 Char"/>
    <w:basedOn w:val="Heading1Char"/>
    <w:link w:val="Style1"/>
    <w:qFormat/>
    <w:rPr>
      <w:rFonts w:eastAsia="Times New Roman" w:cs="Calibri"/>
      <w:b/>
      <w:bCs w:val="0"/>
      <w:caps w:val="0"/>
      <w:color w:val="FFFFFF"/>
      <w:spacing w:val="15"/>
      <w:sz w:val="22"/>
      <w:szCs w:val="22"/>
      <w:shd w:val="clear" w:color="auto" w:fill="FF840A" w:themeFill="accent6" w:themeFillTint="99"/>
      <w:lang w:val="id-ID" w:eastAsia="en-US" w:bidi="en-US"/>
    </w:rPr>
  </w:style>
  <w:style w:type="paragraph" w:customStyle="1" w:styleId="HeadStyle1">
    <w:name w:val="HeadStyle 1"/>
    <w:basedOn w:val="Normal"/>
    <w:link w:val="HeadStyle1Char"/>
    <w:autoRedefine/>
    <w:qFormat/>
    <w:pPr>
      <w:numPr>
        <w:numId w:val="12"/>
      </w:numPr>
      <w:spacing w:before="0" w:after="0" w:line="240" w:lineRule="auto"/>
      <w:jc w:val="left"/>
    </w:pPr>
    <w:rPr>
      <w:rFonts w:eastAsia="Times New Roman" w:cs="Tahoma"/>
      <w:b/>
      <w:bCs/>
      <w:color w:val="000000"/>
      <w:szCs w:val="22"/>
      <w:lang w:val="en-US" w:bidi="ar-SA"/>
    </w:rPr>
  </w:style>
  <w:style w:type="paragraph" w:customStyle="1" w:styleId="HeadStyle2">
    <w:name w:val="HeadStyle2"/>
    <w:basedOn w:val="Normal"/>
    <w:link w:val="HeadStyle2Char"/>
    <w:autoRedefine/>
    <w:qFormat/>
    <w:pPr>
      <w:numPr>
        <w:ilvl w:val="1"/>
        <w:numId w:val="12"/>
      </w:numPr>
      <w:spacing w:before="0" w:after="0" w:line="240" w:lineRule="auto"/>
      <w:jc w:val="left"/>
    </w:pPr>
    <w:rPr>
      <w:rFonts w:eastAsia="Times New Roman" w:cs="Tahoma"/>
      <w:b/>
      <w:bCs/>
      <w:color w:val="000000"/>
      <w:szCs w:val="22"/>
      <w:lang w:bidi="ar-SA"/>
    </w:rPr>
  </w:style>
  <w:style w:type="character" w:customStyle="1" w:styleId="HeadStyle1Char">
    <w:name w:val="HeadStyle 1 Char"/>
    <w:link w:val="HeadStyle1"/>
    <w:rPr>
      <w:rFonts w:eastAsia="Times New Roman" w:cs="Tahoma"/>
      <w:b/>
      <w:bCs/>
      <w:color w:val="000000"/>
      <w:szCs w:val="22"/>
      <w:lang w:val="en-US" w:eastAsia="en-US"/>
    </w:rPr>
  </w:style>
  <w:style w:type="character" w:customStyle="1" w:styleId="HeadStyle2Char">
    <w:name w:val="HeadStyle2 Char"/>
    <w:link w:val="HeadStyle2"/>
    <w:qFormat/>
    <w:rPr>
      <w:rFonts w:eastAsia="Times New Roman" w:cs="Tahoma"/>
      <w:b/>
      <w:bCs/>
      <w:color w:val="000000"/>
      <w:szCs w:val="22"/>
      <w:lang w:val="id-ID" w:eastAsia="en-US"/>
    </w:rPr>
  </w:style>
  <w:style w:type="paragraph" w:customStyle="1" w:styleId="msonormal0">
    <w:name w:val="msonormal"/>
    <w:basedOn w:val="Normal"/>
    <w:qFormat/>
    <w:pP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70">
    <w:name w:val="xl70"/>
    <w:basedOn w:val="Normal"/>
    <w:pPr>
      <w:pBdr>
        <w:top w:val="single" w:sz="4" w:space="0" w:color="auto"/>
        <w:left w:val="single" w:sz="4" w:space="0" w:color="0D0D0D"/>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71">
    <w:name w:val="xl71"/>
    <w:basedOn w:val="Normal"/>
    <w:pPr>
      <w:pBdr>
        <w:top w:val="single" w:sz="4" w:space="0" w:color="auto"/>
        <w:left w:val="single" w:sz="4" w:space="0" w:color="0D0D0D"/>
        <w:right w:val="single" w:sz="4" w:space="0" w:color="0D0D0D"/>
      </w:pBdr>
      <w:shd w:val="clear" w:color="000000" w:fill="262626"/>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72">
    <w:name w:val="xl72"/>
    <w:basedOn w:val="Normal"/>
    <w:qFormat/>
    <w:pPr>
      <w:pBdr>
        <w:left w:val="single" w:sz="4" w:space="0" w:color="0D0D0D"/>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73">
    <w:name w:val="xl73"/>
    <w:basedOn w:val="Normal"/>
    <w:qFormat/>
    <w:pPr>
      <w:pBdr>
        <w:left w:val="single" w:sz="4" w:space="0" w:color="0D0D0D"/>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74">
    <w:name w:val="xl74"/>
    <w:basedOn w:val="Normal"/>
    <w:qFormat/>
    <w:pPr>
      <w:pBdr>
        <w:left w:val="single" w:sz="4" w:space="0" w:color="0D0D0D"/>
        <w:right w:val="single" w:sz="4" w:space="0" w:color="0D0D0D"/>
      </w:pBdr>
      <w:shd w:val="clear" w:color="000000" w:fill="262626"/>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75">
    <w:name w:val="xl75"/>
    <w:basedOn w:val="Normal"/>
    <w:pPr>
      <w:pBdr>
        <w:left w:val="single" w:sz="4" w:space="0" w:color="0D0D0D"/>
        <w:bottom w:val="single" w:sz="4" w:space="0" w:color="auto"/>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76">
    <w:name w:val="xl76"/>
    <w:basedOn w:val="Normal"/>
    <w:qFormat/>
    <w:pPr>
      <w:pBdr>
        <w:left w:val="single" w:sz="4" w:space="0" w:color="0D0D0D"/>
        <w:bottom w:val="single" w:sz="4" w:space="0" w:color="auto"/>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77">
    <w:name w:val="xl77"/>
    <w:basedOn w:val="Normal"/>
    <w:pPr>
      <w:pBdr>
        <w:left w:val="single" w:sz="4" w:space="0" w:color="0D0D0D"/>
        <w:bottom w:val="single" w:sz="4" w:space="0" w:color="auto"/>
        <w:right w:val="single" w:sz="4" w:space="0" w:color="0D0D0D"/>
      </w:pBdr>
      <w:shd w:val="clear" w:color="000000" w:fill="262626"/>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78">
    <w:name w:val="xl78"/>
    <w:basedOn w:val="Normal"/>
    <w:qFormat/>
    <w:pPr>
      <w:pBdr>
        <w:left w:val="single" w:sz="8" w:space="0" w:color="auto"/>
        <w:right w:val="single" w:sz="4" w:space="0" w:color="0D0D0D"/>
      </w:pBdr>
      <w:shd w:val="clear" w:color="000000" w:fill="333F4F"/>
      <w:spacing w:before="100" w:beforeAutospacing="1" w:after="100" w:afterAutospacing="1" w:line="240" w:lineRule="auto"/>
      <w:jc w:val="left"/>
    </w:pPr>
    <w:rPr>
      <w:rFonts w:ascii="Times New Roman" w:eastAsia="Times New Roman" w:hAnsi="Times New Roman"/>
      <w:b/>
      <w:bCs/>
      <w:color w:val="FFFFFF"/>
      <w:sz w:val="24"/>
      <w:szCs w:val="24"/>
      <w:lang w:val="zh-CN" w:eastAsia="zh-CN" w:bidi="ar-SA"/>
    </w:rPr>
  </w:style>
  <w:style w:type="paragraph" w:customStyle="1" w:styleId="xl79">
    <w:name w:val="xl79"/>
    <w:basedOn w:val="Normal"/>
    <w:pPr>
      <w:pBdr>
        <w:left w:val="single" w:sz="8" w:space="0" w:color="auto"/>
        <w:right w:val="single" w:sz="4" w:space="0" w:color="0D0D0D"/>
      </w:pBdr>
      <w:shd w:val="clear" w:color="000000" w:fill="333F4F"/>
      <w:spacing w:before="100" w:beforeAutospacing="1" w:after="100" w:afterAutospacing="1" w:line="240" w:lineRule="auto"/>
      <w:jc w:val="left"/>
    </w:pPr>
    <w:rPr>
      <w:rFonts w:ascii="Times New Roman" w:eastAsia="Times New Roman" w:hAnsi="Times New Roman"/>
      <w:color w:val="FFFFFF"/>
      <w:sz w:val="24"/>
      <w:szCs w:val="24"/>
      <w:lang w:val="zh-CN" w:eastAsia="zh-CN" w:bidi="ar-SA"/>
    </w:rPr>
  </w:style>
  <w:style w:type="paragraph" w:customStyle="1" w:styleId="xl80">
    <w:name w:val="xl80"/>
    <w:basedOn w:val="Normal"/>
    <w:pPr>
      <w:pBdr>
        <w:left w:val="single" w:sz="8" w:space="0" w:color="auto"/>
        <w:right w:val="single" w:sz="4" w:space="0" w:color="0D0D0D"/>
      </w:pBdr>
      <w:shd w:val="clear" w:color="000000" w:fill="B313B7"/>
      <w:spacing w:before="100" w:beforeAutospacing="1" w:after="100" w:afterAutospacing="1" w:line="240" w:lineRule="auto"/>
      <w:jc w:val="left"/>
    </w:pPr>
    <w:rPr>
      <w:rFonts w:ascii="Times New Roman" w:eastAsia="Times New Roman" w:hAnsi="Times New Roman"/>
      <w:b/>
      <w:bCs/>
      <w:color w:val="FFFFFF"/>
      <w:sz w:val="24"/>
      <w:szCs w:val="24"/>
      <w:lang w:val="zh-CN" w:eastAsia="zh-CN" w:bidi="ar-SA"/>
    </w:rPr>
  </w:style>
  <w:style w:type="paragraph" w:customStyle="1" w:styleId="xl81">
    <w:name w:val="xl81"/>
    <w:basedOn w:val="Normal"/>
    <w:qFormat/>
    <w:pPr>
      <w:pBdr>
        <w:top w:val="single" w:sz="4" w:space="0" w:color="auto"/>
        <w:left w:val="single" w:sz="8" w:space="0" w:color="auto"/>
        <w:right w:val="single" w:sz="4" w:space="0" w:color="0D0D0D"/>
      </w:pBdr>
      <w:shd w:val="clear" w:color="000000" w:fill="333F4F"/>
      <w:spacing w:before="100" w:beforeAutospacing="1" w:after="100" w:afterAutospacing="1" w:line="240" w:lineRule="auto"/>
      <w:jc w:val="left"/>
    </w:pPr>
    <w:rPr>
      <w:rFonts w:ascii="Times New Roman" w:eastAsia="Times New Roman" w:hAnsi="Times New Roman"/>
      <w:b/>
      <w:bCs/>
      <w:color w:val="FFFFFF"/>
      <w:sz w:val="24"/>
      <w:szCs w:val="24"/>
      <w:lang w:val="zh-CN" w:eastAsia="zh-CN" w:bidi="ar-SA"/>
    </w:rPr>
  </w:style>
  <w:style w:type="paragraph" w:customStyle="1" w:styleId="xl82">
    <w:name w:val="xl82"/>
    <w:basedOn w:val="Normal"/>
    <w:qFormat/>
    <w:pPr>
      <w:pBdr>
        <w:left w:val="single" w:sz="8" w:space="0" w:color="auto"/>
        <w:bottom w:val="single" w:sz="8" w:space="0" w:color="auto"/>
        <w:right w:val="single" w:sz="4" w:space="0" w:color="0D0D0D"/>
      </w:pBdr>
      <w:shd w:val="clear" w:color="000000" w:fill="333F4F"/>
      <w:spacing w:before="100" w:beforeAutospacing="1" w:after="100" w:afterAutospacing="1" w:line="240" w:lineRule="auto"/>
      <w:jc w:val="left"/>
    </w:pPr>
    <w:rPr>
      <w:rFonts w:ascii="Times New Roman" w:eastAsia="Times New Roman" w:hAnsi="Times New Roman"/>
      <w:color w:val="FFFFFF"/>
      <w:sz w:val="24"/>
      <w:szCs w:val="24"/>
      <w:lang w:val="zh-CN" w:eastAsia="zh-CN" w:bidi="ar-SA"/>
    </w:rPr>
  </w:style>
  <w:style w:type="paragraph" w:customStyle="1" w:styleId="xl83">
    <w:name w:val="xl83"/>
    <w:basedOn w:val="Normal"/>
    <w:qFormat/>
    <w:pP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84">
    <w:name w:val="xl84"/>
    <w:basedOn w:val="Normal"/>
    <w:pP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85">
    <w:name w:val="xl85"/>
    <w:basedOn w:val="Normal"/>
    <w:qFormat/>
    <w:pPr>
      <w:pBdr>
        <w:left w:val="single" w:sz="4" w:space="0" w:color="0D0D0D"/>
        <w:bottom w:val="single" w:sz="4" w:space="0" w:color="auto"/>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86">
    <w:name w:val="xl86"/>
    <w:basedOn w:val="Normal"/>
    <w:pPr>
      <w:pBdr>
        <w:left w:val="single" w:sz="4" w:space="0" w:color="0D0D0D"/>
        <w:bottom w:val="single" w:sz="4" w:space="0" w:color="auto"/>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87">
    <w:name w:val="xl87"/>
    <w:basedOn w:val="Normal"/>
    <w:qFormat/>
    <w:pPr>
      <w:pBdr>
        <w:left w:val="single" w:sz="4" w:space="0" w:color="0D0D0D"/>
        <w:bottom w:val="single" w:sz="4" w:space="0" w:color="auto"/>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88">
    <w:name w:val="xl88"/>
    <w:basedOn w:val="Normal"/>
    <w:pPr>
      <w:pBdr>
        <w:left w:val="single" w:sz="4" w:space="0" w:color="0D0D0D"/>
        <w:bottom w:val="single" w:sz="4" w:space="0" w:color="auto"/>
        <w:right w:val="single" w:sz="4" w:space="0" w:color="0D0D0D"/>
      </w:pBdr>
      <w:shd w:val="clear" w:color="000000" w:fill="262626"/>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89">
    <w:name w:val="xl89"/>
    <w:basedOn w:val="Normal"/>
    <w:pPr>
      <w:pBdr>
        <w:left w:val="single" w:sz="4" w:space="0" w:color="0D0D0D"/>
        <w:right w:val="single" w:sz="4" w:space="0" w:color="0D0D0D"/>
      </w:pBdr>
      <w:shd w:val="clear" w:color="000000" w:fill="B313B7"/>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90">
    <w:name w:val="xl90"/>
    <w:basedOn w:val="Normal"/>
    <w:qFormat/>
    <w:pPr>
      <w:pBdr>
        <w:left w:val="single" w:sz="4" w:space="0" w:color="0D0D0D"/>
        <w:right w:val="single" w:sz="4" w:space="0" w:color="0D0D0D"/>
      </w:pBdr>
      <w:shd w:val="clear" w:color="000000" w:fill="B313B7"/>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91">
    <w:name w:val="xl91"/>
    <w:basedOn w:val="Normal"/>
    <w:qFormat/>
    <w:pPr>
      <w:pBdr>
        <w:top w:val="single" w:sz="4" w:space="0" w:color="auto"/>
        <w:left w:val="single" w:sz="4" w:space="0" w:color="0D0D0D"/>
        <w:right w:val="single" w:sz="4" w:space="0" w:color="0D0D0D"/>
      </w:pBdr>
      <w:shd w:val="clear" w:color="000000" w:fill="DDEBF7"/>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92">
    <w:name w:val="xl92"/>
    <w:basedOn w:val="Normal"/>
    <w:qFormat/>
    <w:pPr>
      <w:pBdr>
        <w:left w:val="single" w:sz="4" w:space="0" w:color="0D0D0D"/>
        <w:right w:val="single" w:sz="4" w:space="0" w:color="0D0D0D"/>
      </w:pBdr>
      <w:shd w:val="clear" w:color="000000" w:fill="DDEBF7"/>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93">
    <w:name w:val="xl93"/>
    <w:basedOn w:val="Normal"/>
    <w:qFormat/>
    <w:pPr>
      <w:pBdr>
        <w:top w:val="single" w:sz="4" w:space="0" w:color="auto"/>
        <w:left w:val="single" w:sz="4" w:space="0" w:color="0D0D0D"/>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b/>
      <w:bCs/>
      <w:sz w:val="24"/>
      <w:szCs w:val="24"/>
      <w:lang w:val="zh-CN" w:eastAsia="zh-CN" w:bidi="ar-SA"/>
    </w:rPr>
  </w:style>
  <w:style w:type="paragraph" w:customStyle="1" w:styleId="xl94">
    <w:name w:val="xl94"/>
    <w:basedOn w:val="Normal"/>
    <w:qFormat/>
    <w:pPr>
      <w:pBdr>
        <w:left w:val="single" w:sz="4" w:space="0" w:color="0D0D0D"/>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95">
    <w:name w:val="xl95"/>
    <w:basedOn w:val="Normal"/>
    <w:pPr>
      <w:pBdr>
        <w:left w:val="single" w:sz="4" w:space="0" w:color="0D0D0D"/>
        <w:bottom w:val="single" w:sz="4" w:space="0" w:color="auto"/>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96">
    <w:name w:val="xl96"/>
    <w:basedOn w:val="Normal"/>
    <w:qFormat/>
    <w:pPr>
      <w:pBdr>
        <w:left w:val="single" w:sz="4" w:space="0" w:color="0D0D0D"/>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b/>
      <w:bCs/>
      <w:sz w:val="24"/>
      <w:szCs w:val="24"/>
      <w:lang w:val="zh-CN" w:eastAsia="zh-CN" w:bidi="ar-SA"/>
    </w:rPr>
  </w:style>
  <w:style w:type="paragraph" w:customStyle="1" w:styleId="xl97">
    <w:name w:val="xl97"/>
    <w:basedOn w:val="Normal"/>
    <w:qFormat/>
    <w:pPr>
      <w:pBdr>
        <w:left w:val="single" w:sz="4" w:space="0" w:color="0D0D0D"/>
        <w:bottom w:val="single" w:sz="4" w:space="0" w:color="auto"/>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b/>
      <w:bCs/>
      <w:sz w:val="24"/>
      <w:szCs w:val="24"/>
      <w:lang w:val="zh-CN" w:eastAsia="zh-CN" w:bidi="ar-SA"/>
    </w:rPr>
  </w:style>
  <w:style w:type="paragraph" w:customStyle="1" w:styleId="xl98">
    <w:name w:val="xl98"/>
    <w:basedOn w:val="Normal"/>
    <w:qFormat/>
    <w:pPr>
      <w:pBdr>
        <w:top w:val="single" w:sz="4" w:space="0" w:color="auto"/>
        <w:left w:val="single" w:sz="4" w:space="0" w:color="0D0D0D"/>
        <w:bottom w:val="single" w:sz="4" w:space="0" w:color="auto"/>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99">
    <w:name w:val="xl99"/>
    <w:basedOn w:val="Normal"/>
    <w:qFormat/>
    <w:pPr>
      <w:pBdr>
        <w:top w:val="single" w:sz="4" w:space="0" w:color="auto"/>
        <w:left w:val="single" w:sz="4" w:space="0" w:color="0D0D0D"/>
        <w:bottom w:val="single" w:sz="4" w:space="0" w:color="auto"/>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100">
    <w:name w:val="xl100"/>
    <w:basedOn w:val="Normal"/>
    <w:qFormat/>
    <w:pPr>
      <w:pBdr>
        <w:top w:val="single" w:sz="4" w:space="0" w:color="auto"/>
        <w:left w:val="single" w:sz="4" w:space="0" w:color="0D0D0D"/>
        <w:bottom w:val="single" w:sz="4" w:space="0" w:color="auto"/>
        <w:right w:val="single" w:sz="4" w:space="0" w:color="0D0D0D"/>
      </w:pBdr>
      <w:shd w:val="clear" w:color="000000" w:fill="262626"/>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101">
    <w:name w:val="xl101"/>
    <w:basedOn w:val="Normal"/>
    <w:qFormat/>
    <w:pPr>
      <w:pBdr>
        <w:top w:val="single" w:sz="4" w:space="0" w:color="auto"/>
        <w:left w:val="single" w:sz="4" w:space="0" w:color="0D0D0D"/>
        <w:bottom w:val="single" w:sz="4" w:space="0" w:color="0D0D0D"/>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102">
    <w:name w:val="xl102"/>
    <w:basedOn w:val="Normal"/>
    <w:qFormat/>
    <w:pPr>
      <w:pBdr>
        <w:top w:val="single" w:sz="4" w:space="0" w:color="auto"/>
        <w:left w:val="single" w:sz="4" w:space="0" w:color="0D0D0D"/>
        <w:bottom w:val="single" w:sz="4" w:space="0" w:color="0D0D0D"/>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103">
    <w:name w:val="xl103"/>
    <w:basedOn w:val="Normal"/>
    <w:qFormat/>
    <w:pPr>
      <w:pBdr>
        <w:top w:val="single" w:sz="4" w:space="0" w:color="0D0D0D"/>
        <w:left w:val="single" w:sz="4" w:space="0" w:color="0D0D0D"/>
        <w:bottom w:val="single" w:sz="4" w:space="0" w:color="0D0D0D"/>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104">
    <w:name w:val="xl104"/>
    <w:basedOn w:val="Normal"/>
    <w:qFormat/>
    <w:pPr>
      <w:pBdr>
        <w:top w:val="single" w:sz="4" w:space="0" w:color="0D0D0D"/>
        <w:left w:val="single" w:sz="4" w:space="0" w:color="0D0D0D"/>
        <w:bottom w:val="single" w:sz="4" w:space="0" w:color="0D0D0D"/>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105">
    <w:name w:val="xl105"/>
    <w:basedOn w:val="Normal"/>
    <w:qFormat/>
    <w:pPr>
      <w:pBdr>
        <w:left w:val="single" w:sz="4" w:space="0" w:color="0D0D0D"/>
        <w:bottom w:val="single" w:sz="8" w:space="0" w:color="auto"/>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b/>
      <w:bCs/>
      <w:sz w:val="24"/>
      <w:szCs w:val="24"/>
      <w:lang w:val="zh-CN" w:eastAsia="zh-CN" w:bidi="ar-SA"/>
    </w:rPr>
  </w:style>
  <w:style w:type="paragraph" w:customStyle="1" w:styleId="xl106">
    <w:name w:val="xl106"/>
    <w:basedOn w:val="Normal"/>
    <w:qFormat/>
    <w:pPr>
      <w:pBdr>
        <w:top w:val="single" w:sz="4" w:space="0" w:color="0D0D0D"/>
        <w:left w:val="single" w:sz="4" w:space="0" w:color="0D0D0D"/>
        <w:bottom w:val="single" w:sz="8" w:space="0" w:color="auto"/>
        <w:righ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107">
    <w:name w:val="xl107"/>
    <w:basedOn w:val="Normal"/>
    <w:qFormat/>
    <w:pPr>
      <w:pBdr>
        <w:top w:val="single" w:sz="4" w:space="0" w:color="0D0D0D"/>
        <w:left w:val="single" w:sz="4" w:space="0" w:color="0D0D0D"/>
        <w:bottom w:val="single" w:sz="8" w:space="0" w:color="auto"/>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108">
    <w:name w:val="xl108"/>
    <w:basedOn w:val="Normal"/>
    <w:qFormat/>
    <w:pPr>
      <w:spacing w:before="100" w:beforeAutospacing="1" w:after="100" w:afterAutospacing="1" w:line="240" w:lineRule="auto"/>
      <w:jc w:val="left"/>
    </w:pPr>
    <w:rPr>
      <w:rFonts w:ascii="Times New Roman" w:eastAsia="Times New Roman" w:hAnsi="Times New Roman"/>
      <w:color w:val="FFFFFF"/>
      <w:sz w:val="24"/>
      <w:szCs w:val="24"/>
      <w:lang w:val="zh-CN" w:eastAsia="zh-CN" w:bidi="ar-SA"/>
    </w:rPr>
  </w:style>
  <w:style w:type="paragraph" w:customStyle="1" w:styleId="xl109">
    <w:name w:val="xl109"/>
    <w:basedOn w:val="Normal"/>
    <w:pPr>
      <w:pBdr>
        <w:left w:val="single" w:sz="8" w:space="0" w:color="auto"/>
        <w:right w:val="single" w:sz="4" w:space="0" w:color="0D0D0D"/>
      </w:pBdr>
      <w:shd w:val="clear" w:color="000000" w:fill="B313B7"/>
      <w:spacing w:before="100" w:beforeAutospacing="1" w:after="100" w:afterAutospacing="1" w:line="240" w:lineRule="auto"/>
      <w:jc w:val="left"/>
    </w:pPr>
    <w:rPr>
      <w:rFonts w:ascii="Times New Roman" w:eastAsia="Times New Roman" w:hAnsi="Times New Roman"/>
      <w:color w:val="FFFFFF"/>
      <w:sz w:val="24"/>
      <w:szCs w:val="24"/>
      <w:lang w:val="zh-CN" w:eastAsia="zh-CN" w:bidi="ar-SA"/>
    </w:rPr>
  </w:style>
  <w:style w:type="paragraph" w:customStyle="1" w:styleId="xl110">
    <w:name w:val="xl110"/>
    <w:basedOn w:val="Normal"/>
    <w:qFormat/>
    <w:pPr>
      <w:pBdr>
        <w:top w:val="single" w:sz="4" w:space="0" w:color="auto"/>
        <w:left w:val="single" w:sz="4" w:space="0" w:color="0D0D0D"/>
        <w:bottom w:val="single" w:sz="4" w:space="0" w:color="auto"/>
        <w:right w:val="single" w:sz="4" w:space="0" w:color="0D0D0D"/>
      </w:pBdr>
      <w:shd w:val="clear" w:color="000000" w:fill="DDEBF7"/>
      <w:spacing w:before="100" w:beforeAutospacing="1" w:after="100" w:afterAutospacing="1" w:line="240" w:lineRule="auto"/>
      <w:jc w:val="left"/>
    </w:pPr>
    <w:rPr>
      <w:rFonts w:ascii="Times New Roman" w:eastAsia="Times New Roman" w:hAnsi="Times New Roman"/>
      <w:b/>
      <w:bCs/>
      <w:sz w:val="24"/>
      <w:szCs w:val="24"/>
      <w:lang w:val="zh-CN" w:eastAsia="zh-CN" w:bidi="ar-SA"/>
    </w:rPr>
  </w:style>
  <w:style w:type="paragraph" w:customStyle="1" w:styleId="xl111">
    <w:name w:val="xl111"/>
    <w:basedOn w:val="Normal"/>
    <w:qFormat/>
    <w:pPr>
      <w:pBdr>
        <w:left w:val="single" w:sz="8" w:space="0" w:color="auto"/>
        <w:bottom w:val="single" w:sz="4" w:space="0" w:color="auto"/>
        <w:right w:val="single" w:sz="4" w:space="0" w:color="0D0D0D"/>
      </w:pBdr>
      <w:shd w:val="clear" w:color="000000" w:fill="333F4F"/>
      <w:spacing w:before="100" w:beforeAutospacing="1" w:after="100" w:afterAutospacing="1" w:line="240" w:lineRule="auto"/>
      <w:jc w:val="left"/>
    </w:pPr>
    <w:rPr>
      <w:rFonts w:ascii="Times New Roman" w:eastAsia="Times New Roman" w:hAnsi="Times New Roman"/>
      <w:b/>
      <w:bCs/>
      <w:color w:val="FFFFFF"/>
      <w:sz w:val="24"/>
      <w:szCs w:val="24"/>
      <w:lang w:val="zh-CN" w:eastAsia="zh-CN" w:bidi="ar-SA"/>
    </w:rPr>
  </w:style>
  <w:style w:type="paragraph" w:customStyle="1" w:styleId="xl112">
    <w:name w:val="xl112"/>
    <w:basedOn w:val="Normal"/>
    <w:qFormat/>
    <w:pPr>
      <w:pBdr>
        <w:top w:val="single" w:sz="4" w:space="0" w:color="auto"/>
        <w:left w:val="single" w:sz="4" w:space="0" w:color="0D0D0D"/>
      </w:pBdr>
      <w:spacing w:before="100" w:beforeAutospacing="1" w:after="100" w:afterAutospacing="1" w:line="240" w:lineRule="auto"/>
      <w:jc w:val="center"/>
    </w:pPr>
    <w:rPr>
      <w:rFonts w:ascii="Times New Roman" w:eastAsia="Times New Roman" w:hAnsi="Times New Roman"/>
      <w:sz w:val="24"/>
      <w:szCs w:val="24"/>
      <w:lang w:val="zh-CN" w:eastAsia="zh-CN" w:bidi="ar-SA"/>
    </w:rPr>
  </w:style>
  <w:style w:type="paragraph" w:customStyle="1" w:styleId="xl113">
    <w:name w:val="xl113"/>
    <w:basedOn w:val="Normal"/>
    <w:qFormat/>
    <w:pPr>
      <w:pBdr>
        <w:left w:val="single" w:sz="4" w:space="0" w:color="0D0D0D"/>
        <w:bottom w:val="single" w:sz="8" w:space="0" w:color="auto"/>
        <w:right w:val="single" w:sz="4" w:space="0" w:color="0D0D0D"/>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sz w:val="24"/>
      <w:szCs w:val="24"/>
      <w:lang w:val="zh-CN" w:eastAsia="zh-CN" w:bidi="ar-SA"/>
    </w:rPr>
  </w:style>
  <w:style w:type="character" w:customStyle="1" w:styleId="SebutanYangBelumTerselesaikan2">
    <w:name w:val="Sebutan Yang Belum Terselesaikan2"/>
    <w:basedOn w:val="DefaultParagraphFont"/>
    <w:uiPriority w:val="99"/>
    <w:semiHidden/>
    <w:unhideWhenUsed/>
    <w:rPr>
      <w:color w:val="605E5C"/>
      <w:shd w:val="clear" w:color="auto" w:fill="E1DFDD"/>
    </w:rPr>
  </w:style>
  <w:style w:type="character" w:customStyle="1" w:styleId="SebutanYangBelumTerselesaikan3">
    <w:name w:val="Sebutan Yang Belum Terselesaikan3"/>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447F66"/>
    <w:pPr>
      <w:keepLines/>
      <w:numPr>
        <w:numId w:val="0"/>
      </w:numPr>
      <w:pBdr>
        <w:top w:val="none" w:sz="0" w:space="0" w:color="auto"/>
        <w:left w:val="none" w:sz="0" w:space="0" w:color="auto"/>
        <w:bottom w:val="none" w:sz="0" w:space="0" w:color="auto"/>
        <w:right w:val="none" w:sz="0" w:space="0" w:color="auto"/>
      </w:pBdr>
      <w:shd w:val="clear" w:color="auto" w:fill="auto"/>
      <w:spacing w:before="240" w:line="259" w:lineRule="auto"/>
      <w:jc w:val="left"/>
      <w:outlineLvl w:val="9"/>
    </w:pPr>
    <w:rPr>
      <w:rFonts w:asciiTheme="majorHAnsi" w:eastAsiaTheme="majorEastAsia" w:hAnsiTheme="majorHAnsi" w:cstheme="majorBidi"/>
      <w:b w:val="0"/>
      <w:bCs w:val="0"/>
      <w:caps w:val="0"/>
      <w:color w:val="AE9E8D" w:themeColor="accent1" w:themeShade="BF"/>
      <w:spacing w:val="0"/>
      <w:sz w:val="32"/>
      <w:szCs w:val="32"/>
      <w:lang w:val="en-US" w:bidi="ar-SA"/>
    </w:rPr>
  </w:style>
  <w:style w:type="character" w:styleId="UnresolvedMention">
    <w:name w:val="Unresolved Mention"/>
    <w:basedOn w:val="DefaultParagraphFont"/>
    <w:uiPriority w:val="99"/>
    <w:semiHidden/>
    <w:unhideWhenUsed/>
    <w:rsid w:val="00447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49530">
      <w:bodyDiv w:val="1"/>
      <w:marLeft w:val="0"/>
      <w:marRight w:val="0"/>
      <w:marTop w:val="0"/>
      <w:marBottom w:val="0"/>
      <w:divBdr>
        <w:top w:val="none" w:sz="0" w:space="0" w:color="auto"/>
        <w:left w:val="none" w:sz="0" w:space="0" w:color="auto"/>
        <w:bottom w:val="none" w:sz="0" w:space="0" w:color="auto"/>
        <w:right w:val="none" w:sz="0" w:space="0" w:color="auto"/>
      </w:divBdr>
    </w:div>
    <w:div w:id="86510522">
      <w:bodyDiv w:val="1"/>
      <w:marLeft w:val="0"/>
      <w:marRight w:val="0"/>
      <w:marTop w:val="0"/>
      <w:marBottom w:val="0"/>
      <w:divBdr>
        <w:top w:val="none" w:sz="0" w:space="0" w:color="auto"/>
        <w:left w:val="none" w:sz="0" w:space="0" w:color="auto"/>
        <w:bottom w:val="none" w:sz="0" w:space="0" w:color="auto"/>
        <w:right w:val="none" w:sz="0" w:space="0" w:color="auto"/>
      </w:divBdr>
    </w:div>
    <w:div w:id="149180764">
      <w:bodyDiv w:val="1"/>
      <w:marLeft w:val="0"/>
      <w:marRight w:val="0"/>
      <w:marTop w:val="0"/>
      <w:marBottom w:val="0"/>
      <w:divBdr>
        <w:top w:val="none" w:sz="0" w:space="0" w:color="auto"/>
        <w:left w:val="none" w:sz="0" w:space="0" w:color="auto"/>
        <w:bottom w:val="none" w:sz="0" w:space="0" w:color="auto"/>
        <w:right w:val="none" w:sz="0" w:space="0" w:color="auto"/>
      </w:divBdr>
    </w:div>
    <w:div w:id="227571983">
      <w:bodyDiv w:val="1"/>
      <w:marLeft w:val="0"/>
      <w:marRight w:val="0"/>
      <w:marTop w:val="0"/>
      <w:marBottom w:val="0"/>
      <w:divBdr>
        <w:top w:val="none" w:sz="0" w:space="0" w:color="auto"/>
        <w:left w:val="none" w:sz="0" w:space="0" w:color="auto"/>
        <w:bottom w:val="none" w:sz="0" w:space="0" w:color="auto"/>
        <w:right w:val="none" w:sz="0" w:space="0" w:color="auto"/>
      </w:divBdr>
    </w:div>
    <w:div w:id="229996633">
      <w:bodyDiv w:val="1"/>
      <w:marLeft w:val="0"/>
      <w:marRight w:val="0"/>
      <w:marTop w:val="0"/>
      <w:marBottom w:val="0"/>
      <w:divBdr>
        <w:top w:val="none" w:sz="0" w:space="0" w:color="auto"/>
        <w:left w:val="none" w:sz="0" w:space="0" w:color="auto"/>
        <w:bottom w:val="none" w:sz="0" w:space="0" w:color="auto"/>
        <w:right w:val="none" w:sz="0" w:space="0" w:color="auto"/>
      </w:divBdr>
    </w:div>
    <w:div w:id="249001069">
      <w:bodyDiv w:val="1"/>
      <w:marLeft w:val="0"/>
      <w:marRight w:val="0"/>
      <w:marTop w:val="0"/>
      <w:marBottom w:val="0"/>
      <w:divBdr>
        <w:top w:val="none" w:sz="0" w:space="0" w:color="auto"/>
        <w:left w:val="none" w:sz="0" w:space="0" w:color="auto"/>
        <w:bottom w:val="none" w:sz="0" w:space="0" w:color="auto"/>
        <w:right w:val="none" w:sz="0" w:space="0" w:color="auto"/>
      </w:divBdr>
    </w:div>
    <w:div w:id="276564017">
      <w:bodyDiv w:val="1"/>
      <w:marLeft w:val="0"/>
      <w:marRight w:val="0"/>
      <w:marTop w:val="0"/>
      <w:marBottom w:val="0"/>
      <w:divBdr>
        <w:top w:val="none" w:sz="0" w:space="0" w:color="auto"/>
        <w:left w:val="none" w:sz="0" w:space="0" w:color="auto"/>
        <w:bottom w:val="none" w:sz="0" w:space="0" w:color="auto"/>
        <w:right w:val="none" w:sz="0" w:space="0" w:color="auto"/>
      </w:divBdr>
    </w:div>
    <w:div w:id="585116915">
      <w:bodyDiv w:val="1"/>
      <w:marLeft w:val="0"/>
      <w:marRight w:val="0"/>
      <w:marTop w:val="0"/>
      <w:marBottom w:val="0"/>
      <w:divBdr>
        <w:top w:val="none" w:sz="0" w:space="0" w:color="auto"/>
        <w:left w:val="none" w:sz="0" w:space="0" w:color="auto"/>
        <w:bottom w:val="none" w:sz="0" w:space="0" w:color="auto"/>
        <w:right w:val="none" w:sz="0" w:space="0" w:color="auto"/>
      </w:divBdr>
    </w:div>
    <w:div w:id="742290610">
      <w:bodyDiv w:val="1"/>
      <w:marLeft w:val="0"/>
      <w:marRight w:val="0"/>
      <w:marTop w:val="0"/>
      <w:marBottom w:val="0"/>
      <w:divBdr>
        <w:top w:val="none" w:sz="0" w:space="0" w:color="auto"/>
        <w:left w:val="none" w:sz="0" w:space="0" w:color="auto"/>
        <w:bottom w:val="none" w:sz="0" w:space="0" w:color="auto"/>
        <w:right w:val="none" w:sz="0" w:space="0" w:color="auto"/>
      </w:divBdr>
      <w:divsChild>
        <w:div w:id="1208832984">
          <w:marLeft w:val="0"/>
          <w:marRight w:val="0"/>
          <w:marTop w:val="0"/>
          <w:marBottom w:val="0"/>
          <w:divBdr>
            <w:top w:val="none" w:sz="0" w:space="0" w:color="auto"/>
            <w:left w:val="none" w:sz="0" w:space="0" w:color="auto"/>
            <w:bottom w:val="none" w:sz="0" w:space="0" w:color="auto"/>
            <w:right w:val="none" w:sz="0" w:space="0" w:color="auto"/>
          </w:divBdr>
          <w:divsChild>
            <w:div w:id="18045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8950">
      <w:bodyDiv w:val="1"/>
      <w:marLeft w:val="0"/>
      <w:marRight w:val="0"/>
      <w:marTop w:val="0"/>
      <w:marBottom w:val="0"/>
      <w:divBdr>
        <w:top w:val="none" w:sz="0" w:space="0" w:color="auto"/>
        <w:left w:val="none" w:sz="0" w:space="0" w:color="auto"/>
        <w:bottom w:val="none" w:sz="0" w:space="0" w:color="auto"/>
        <w:right w:val="none" w:sz="0" w:space="0" w:color="auto"/>
      </w:divBdr>
    </w:div>
    <w:div w:id="902058588">
      <w:bodyDiv w:val="1"/>
      <w:marLeft w:val="0"/>
      <w:marRight w:val="0"/>
      <w:marTop w:val="0"/>
      <w:marBottom w:val="0"/>
      <w:divBdr>
        <w:top w:val="none" w:sz="0" w:space="0" w:color="auto"/>
        <w:left w:val="none" w:sz="0" w:space="0" w:color="auto"/>
        <w:bottom w:val="none" w:sz="0" w:space="0" w:color="auto"/>
        <w:right w:val="none" w:sz="0" w:space="0" w:color="auto"/>
      </w:divBdr>
    </w:div>
    <w:div w:id="933978466">
      <w:bodyDiv w:val="1"/>
      <w:marLeft w:val="0"/>
      <w:marRight w:val="0"/>
      <w:marTop w:val="0"/>
      <w:marBottom w:val="0"/>
      <w:divBdr>
        <w:top w:val="none" w:sz="0" w:space="0" w:color="auto"/>
        <w:left w:val="none" w:sz="0" w:space="0" w:color="auto"/>
        <w:bottom w:val="none" w:sz="0" w:space="0" w:color="auto"/>
        <w:right w:val="none" w:sz="0" w:space="0" w:color="auto"/>
      </w:divBdr>
    </w:div>
    <w:div w:id="946424412">
      <w:bodyDiv w:val="1"/>
      <w:marLeft w:val="0"/>
      <w:marRight w:val="0"/>
      <w:marTop w:val="0"/>
      <w:marBottom w:val="0"/>
      <w:divBdr>
        <w:top w:val="none" w:sz="0" w:space="0" w:color="auto"/>
        <w:left w:val="none" w:sz="0" w:space="0" w:color="auto"/>
        <w:bottom w:val="none" w:sz="0" w:space="0" w:color="auto"/>
        <w:right w:val="none" w:sz="0" w:space="0" w:color="auto"/>
      </w:divBdr>
      <w:divsChild>
        <w:div w:id="1441796636">
          <w:marLeft w:val="0"/>
          <w:marRight w:val="0"/>
          <w:marTop w:val="0"/>
          <w:marBottom w:val="0"/>
          <w:divBdr>
            <w:top w:val="none" w:sz="0" w:space="0" w:color="auto"/>
            <w:left w:val="none" w:sz="0" w:space="0" w:color="auto"/>
            <w:bottom w:val="none" w:sz="0" w:space="0" w:color="auto"/>
            <w:right w:val="none" w:sz="0" w:space="0" w:color="auto"/>
          </w:divBdr>
          <w:divsChild>
            <w:div w:id="12003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9839">
      <w:bodyDiv w:val="1"/>
      <w:marLeft w:val="0"/>
      <w:marRight w:val="0"/>
      <w:marTop w:val="0"/>
      <w:marBottom w:val="0"/>
      <w:divBdr>
        <w:top w:val="none" w:sz="0" w:space="0" w:color="auto"/>
        <w:left w:val="none" w:sz="0" w:space="0" w:color="auto"/>
        <w:bottom w:val="none" w:sz="0" w:space="0" w:color="auto"/>
        <w:right w:val="none" w:sz="0" w:space="0" w:color="auto"/>
      </w:divBdr>
    </w:div>
    <w:div w:id="1040320559">
      <w:bodyDiv w:val="1"/>
      <w:marLeft w:val="0"/>
      <w:marRight w:val="0"/>
      <w:marTop w:val="0"/>
      <w:marBottom w:val="0"/>
      <w:divBdr>
        <w:top w:val="none" w:sz="0" w:space="0" w:color="auto"/>
        <w:left w:val="none" w:sz="0" w:space="0" w:color="auto"/>
        <w:bottom w:val="none" w:sz="0" w:space="0" w:color="auto"/>
        <w:right w:val="none" w:sz="0" w:space="0" w:color="auto"/>
      </w:divBdr>
    </w:div>
    <w:div w:id="1110970332">
      <w:bodyDiv w:val="1"/>
      <w:marLeft w:val="0"/>
      <w:marRight w:val="0"/>
      <w:marTop w:val="0"/>
      <w:marBottom w:val="0"/>
      <w:divBdr>
        <w:top w:val="none" w:sz="0" w:space="0" w:color="auto"/>
        <w:left w:val="none" w:sz="0" w:space="0" w:color="auto"/>
        <w:bottom w:val="none" w:sz="0" w:space="0" w:color="auto"/>
        <w:right w:val="none" w:sz="0" w:space="0" w:color="auto"/>
      </w:divBdr>
    </w:div>
    <w:div w:id="1173035842">
      <w:bodyDiv w:val="1"/>
      <w:marLeft w:val="0"/>
      <w:marRight w:val="0"/>
      <w:marTop w:val="0"/>
      <w:marBottom w:val="0"/>
      <w:divBdr>
        <w:top w:val="none" w:sz="0" w:space="0" w:color="auto"/>
        <w:left w:val="none" w:sz="0" w:space="0" w:color="auto"/>
        <w:bottom w:val="none" w:sz="0" w:space="0" w:color="auto"/>
        <w:right w:val="none" w:sz="0" w:space="0" w:color="auto"/>
      </w:divBdr>
    </w:div>
    <w:div w:id="1235168710">
      <w:bodyDiv w:val="1"/>
      <w:marLeft w:val="0"/>
      <w:marRight w:val="0"/>
      <w:marTop w:val="0"/>
      <w:marBottom w:val="0"/>
      <w:divBdr>
        <w:top w:val="none" w:sz="0" w:space="0" w:color="auto"/>
        <w:left w:val="none" w:sz="0" w:space="0" w:color="auto"/>
        <w:bottom w:val="none" w:sz="0" w:space="0" w:color="auto"/>
        <w:right w:val="none" w:sz="0" w:space="0" w:color="auto"/>
      </w:divBdr>
    </w:div>
    <w:div w:id="1235627062">
      <w:bodyDiv w:val="1"/>
      <w:marLeft w:val="0"/>
      <w:marRight w:val="0"/>
      <w:marTop w:val="0"/>
      <w:marBottom w:val="0"/>
      <w:divBdr>
        <w:top w:val="none" w:sz="0" w:space="0" w:color="auto"/>
        <w:left w:val="none" w:sz="0" w:space="0" w:color="auto"/>
        <w:bottom w:val="none" w:sz="0" w:space="0" w:color="auto"/>
        <w:right w:val="none" w:sz="0" w:space="0" w:color="auto"/>
      </w:divBdr>
    </w:div>
    <w:div w:id="1255094636">
      <w:bodyDiv w:val="1"/>
      <w:marLeft w:val="0"/>
      <w:marRight w:val="0"/>
      <w:marTop w:val="0"/>
      <w:marBottom w:val="0"/>
      <w:divBdr>
        <w:top w:val="none" w:sz="0" w:space="0" w:color="auto"/>
        <w:left w:val="none" w:sz="0" w:space="0" w:color="auto"/>
        <w:bottom w:val="none" w:sz="0" w:space="0" w:color="auto"/>
        <w:right w:val="none" w:sz="0" w:space="0" w:color="auto"/>
      </w:divBdr>
    </w:div>
    <w:div w:id="1301613687">
      <w:bodyDiv w:val="1"/>
      <w:marLeft w:val="0"/>
      <w:marRight w:val="0"/>
      <w:marTop w:val="0"/>
      <w:marBottom w:val="0"/>
      <w:divBdr>
        <w:top w:val="none" w:sz="0" w:space="0" w:color="auto"/>
        <w:left w:val="none" w:sz="0" w:space="0" w:color="auto"/>
        <w:bottom w:val="none" w:sz="0" w:space="0" w:color="auto"/>
        <w:right w:val="none" w:sz="0" w:space="0" w:color="auto"/>
      </w:divBdr>
      <w:divsChild>
        <w:div w:id="1574393871">
          <w:marLeft w:val="0"/>
          <w:marRight w:val="0"/>
          <w:marTop w:val="0"/>
          <w:marBottom w:val="0"/>
          <w:divBdr>
            <w:top w:val="none" w:sz="0" w:space="0" w:color="auto"/>
            <w:left w:val="none" w:sz="0" w:space="0" w:color="auto"/>
            <w:bottom w:val="none" w:sz="0" w:space="0" w:color="auto"/>
            <w:right w:val="none" w:sz="0" w:space="0" w:color="auto"/>
          </w:divBdr>
          <w:divsChild>
            <w:div w:id="4127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99021">
      <w:bodyDiv w:val="1"/>
      <w:marLeft w:val="0"/>
      <w:marRight w:val="0"/>
      <w:marTop w:val="0"/>
      <w:marBottom w:val="0"/>
      <w:divBdr>
        <w:top w:val="none" w:sz="0" w:space="0" w:color="auto"/>
        <w:left w:val="none" w:sz="0" w:space="0" w:color="auto"/>
        <w:bottom w:val="none" w:sz="0" w:space="0" w:color="auto"/>
        <w:right w:val="none" w:sz="0" w:space="0" w:color="auto"/>
      </w:divBdr>
    </w:div>
    <w:div w:id="1337339121">
      <w:bodyDiv w:val="1"/>
      <w:marLeft w:val="0"/>
      <w:marRight w:val="0"/>
      <w:marTop w:val="0"/>
      <w:marBottom w:val="0"/>
      <w:divBdr>
        <w:top w:val="none" w:sz="0" w:space="0" w:color="auto"/>
        <w:left w:val="none" w:sz="0" w:space="0" w:color="auto"/>
        <w:bottom w:val="none" w:sz="0" w:space="0" w:color="auto"/>
        <w:right w:val="none" w:sz="0" w:space="0" w:color="auto"/>
      </w:divBdr>
    </w:div>
    <w:div w:id="1351369733">
      <w:bodyDiv w:val="1"/>
      <w:marLeft w:val="0"/>
      <w:marRight w:val="0"/>
      <w:marTop w:val="0"/>
      <w:marBottom w:val="0"/>
      <w:divBdr>
        <w:top w:val="none" w:sz="0" w:space="0" w:color="auto"/>
        <w:left w:val="none" w:sz="0" w:space="0" w:color="auto"/>
        <w:bottom w:val="none" w:sz="0" w:space="0" w:color="auto"/>
        <w:right w:val="none" w:sz="0" w:space="0" w:color="auto"/>
      </w:divBdr>
    </w:div>
    <w:div w:id="1369910255">
      <w:bodyDiv w:val="1"/>
      <w:marLeft w:val="0"/>
      <w:marRight w:val="0"/>
      <w:marTop w:val="0"/>
      <w:marBottom w:val="0"/>
      <w:divBdr>
        <w:top w:val="none" w:sz="0" w:space="0" w:color="auto"/>
        <w:left w:val="none" w:sz="0" w:space="0" w:color="auto"/>
        <w:bottom w:val="none" w:sz="0" w:space="0" w:color="auto"/>
        <w:right w:val="none" w:sz="0" w:space="0" w:color="auto"/>
      </w:divBdr>
    </w:div>
    <w:div w:id="1381171780">
      <w:bodyDiv w:val="1"/>
      <w:marLeft w:val="0"/>
      <w:marRight w:val="0"/>
      <w:marTop w:val="0"/>
      <w:marBottom w:val="0"/>
      <w:divBdr>
        <w:top w:val="none" w:sz="0" w:space="0" w:color="auto"/>
        <w:left w:val="none" w:sz="0" w:space="0" w:color="auto"/>
        <w:bottom w:val="none" w:sz="0" w:space="0" w:color="auto"/>
        <w:right w:val="none" w:sz="0" w:space="0" w:color="auto"/>
      </w:divBdr>
    </w:div>
    <w:div w:id="1405376372">
      <w:bodyDiv w:val="1"/>
      <w:marLeft w:val="0"/>
      <w:marRight w:val="0"/>
      <w:marTop w:val="0"/>
      <w:marBottom w:val="0"/>
      <w:divBdr>
        <w:top w:val="none" w:sz="0" w:space="0" w:color="auto"/>
        <w:left w:val="none" w:sz="0" w:space="0" w:color="auto"/>
        <w:bottom w:val="none" w:sz="0" w:space="0" w:color="auto"/>
        <w:right w:val="none" w:sz="0" w:space="0" w:color="auto"/>
      </w:divBdr>
    </w:div>
    <w:div w:id="1435978282">
      <w:bodyDiv w:val="1"/>
      <w:marLeft w:val="0"/>
      <w:marRight w:val="0"/>
      <w:marTop w:val="0"/>
      <w:marBottom w:val="0"/>
      <w:divBdr>
        <w:top w:val="none" w:sz="0" w:space="0" w:color="auto"/>
        <w:left w:val="none" w:sz="0" w:space="0" w:color="auto"/>
        <w:bottom w:val="none" w:sz="0" w:space="0" w:color="auto"/>
        <w:right w:val="none" w:sz="0" w:space="0" w:color="auto"/>
      </w:divBdr>
    </w:div>
    <w:div w:id="1475028612">
      <w:bodyDiv w:val="1"/>
      <w:marLeft w:val="0"/>
      <w:marRight w:val="0"/>
      <w:marTop w:val="0"/>
      <w:marBottom w:val="0"/>
      <w:divBdr>
        <w:top w:val="none" w:sz="0" w:space="0" w:color="auto"/>
        <w:left w:val="none" w:sz="0" w:space="0" w:color="auto"/>
        <w:bottom w:val="none" w:sz="0" w:space="0" w:color="auto"/>
        <w:right w:val="none" w:sz="0" w:space="0" w:color="auto"/>
      </w:divBdr>
    </w:div>
    <w:div w:id="1529181287">
      <w:bodyDiv w:val="1"/>
      <w:marLeft w:val="0"/>
      <w:marRight w:val="0"/>
      <w:marTop w:val="0"/>
      <w:marBottom w:val="0"/>
      <w:divBdr>
        <w:top w:val="none" w:sz="0" w:space="0" w:color="auto"/>
        <w:left w:val="none" w:sz="0" w:space="0" w:color="auto"/>
        <w:bottom w:val="none" w:sz="0" w:space="0" w:color="auto"/>
        <w:right w:val="none" w:sz="0" w:space="0" w:color="auto"/>
      </w:divBdr>
    </w:div>
    <w:div w:id="1580288642">
      <w:bodyDiv w:val="1"/>
      <w:marLeft w:val="0"/>
      <w:marRight w:val="0"/>
      <w:marTop w:val="0"/>
      <w:marBottom w:val="0"/>
      <w:divBdr>
        <w:top w:val="none" w:sz="0" w:space="0" w:color="auto"/>
        <w:left w:val="none" w:sz="0" w:space="0" w:color="auto"/>
        <w:bottom w:val="none" w:sz="0" w:space="0" w:color="auto"/>
        <w:right w:val="none" w:sz="0" w:space="0" w:color="auto"/>
      </w:divBdr>
      <w:divsChild>
        <w:div w:id="892932413">
          <w:marLeft w:val="0"/>
          <w:marRight w:val="0"/>
          <w:marTop w:val="0"/>
          <w:marBottom w:val="0"/>
          <w:divBdr>
            <w:top w:val="none" w:sz="0" w:space="0" w:color="auto"/>
            <w:left w:val="none" w:sz="0" w:space="0" w:color="auto"/>
            <w:bottom w:val="none" w:sz="0" w:space="0" w:color="auto"/>
            <w:right w:val="none" w:sz="0" w:space="0" w:color="auto"/>
          </w:divBdr>
          <w:divsChild>
            <w:div w:id="6049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4985">
      <w:bodyDiv w:val="1"/>
      <w:marLeft w:val="0"/>
      <w:marRight w:val="0"/>
      <w:marTop w:val="0"/>
      <w:marBottom w:val="0"/>
      <w:divBdr>
        <w:top w:val="none" w:sz="0" w:space="0" w:color="auto"/>
        <w:left w:val="none" w:sz="0" w:space="0" w:color="auto"/>
        <w:bottom w:val="none" w:sz="0" w:space="0" w:color="auto"/>
        <w:right w:val="none" w:sz="0" w:space="0" w:color="auto"/>
      </w:divBdr>
    </w:div>
    <w:div w:id="1591623314">
      <w:bodyDiv w:val="1"/>
      <w:marLeft w:val="0"/>
      <w:marRight w:val="0"/>
      <w:marTop w:val="0"/>
      <w:marBottom w:val="0"/>
      <w:divBdr>
        <w:top w:val="none" w:sz="0" w:space="0" w:color="auto"/>
        <w:left w:val="none" w:sz="0" w:space="0" w:color="auto"/>
        <w:bottom w:val="none" w:sz="0" w:space="0" w:color="auto"/>
        <w:right w:val="none" w:sz="0" w:space="0" w:color="auto"/>
      </w:divBdr>
    </w:div>
    <w:div w:id="1608076026">
      <w:bodyDiv w:val="1"/>
      <w:marLeft w:val="0"/>
      <w:marRight w:val="0"/>
      <w:marTop w:val="0"/>
      <w:marBottom w:val="0"/>
      <w:divBdr>
        <w:top w:val="none" w:sz="0" w:space="0" w:color="auto"/>
        <w:left w:val="none" w:sz="0" w:space="0" w:color="auto"/>
        <w:bottom w:val="none" w:sz="0" w:space="0" w:color="auto"/>
        <w:right w:val="none" w:sz="0" w:space="0" w:color="auto"/>
      </w:divBdr>
    </w:div>
    <w:div w:id="1631790209">
      <w:bodyDiv w:val="1"/>
      <w:marLeft w:val="0"/>
      <w:marRight w:val="0"/>
      <w:marTop w:val="0"/>
      <w:marBottom w:val="0"/>
      <w:divBdr>
        <w:top w:val="none" w:sz="0" w:space="0" w:color="auto"/>
        <w:left w:val="none" w:sz="0" w:space="0" w:color="auto"/>
        <w:bottom w:val="none" w:sz="0" w:space="0" w:color="auto"/>
        <w:right w:val="none" w:sz="0" w:space="0" w:color="auto"/>
      </w:divBdr>
    </w:div>
    <w:div w:id="1663660438">
      <w:bodyDiv w:val="1"/>
      <w:marLeft w:val="0"/>
      <w:marRight w:val="0"/>
      <w:marTop w:val="0"/>
      <w:marBottom w:val="0"/>
      <w:divBdr>
        <w:top w:val="none" w:sz="0" w:space="0" w:color="auto"/>
        <w:left w:val="none" w:sz="0" w:space="0" w:color="auto"/>
        <w:bottom w:val="none" w:sz="0" w:space="0" w:color="auto"/>
        <w:right w:val="none" w:sz="0" w:space="0" w:color="auto"/>
      </w:divBdr>
    </w:div>
    <w:div w:id="1669165057">
      <w:bodyDiv w:val="1"/>
      <w:marLeft w:val="0"/>
      <w:marRight w:val="0"/>
      <w:marTop w:val="0"/>
      <w:marBottom w:val="0"/>
      <w:divBdr>
        <w:top w:val="none" w:sz="0" w:space="0" w:color="auto"/>
        <w:left w:val="none" w:sz="0" w:space="0" w:color="auto"/>
        <w:bottom w:val="none" w:sz="0" w:space="0" w:color="auto"/>
        <w:right w:val="none" w:sz="0" w:space="0" w:color="auto"/>
      </w:divBdr>
    </w:div>
    <w:div w:id="1719741426">
      <w:bodyDiv w:val="1"/>
      <w:marLeft w:val="0"/>
      <w:marRight w:val="0"/>
      <w:marTop w:val="0"/>
      <w:marBottom w:val="0"/>
      <w:divBdr>
        <w:top w:val="none" w:sz="0" w:space="0" w:color="auto"/>
        <w:left w:val="none" w:sz="0" w:space="0" w:color="auto"/>
        <w:bottom w:val="none" w:sz="0" w:space="0" w:color="auto"/>
        <w:right w:val="none" w:sz="0" w:space="0" w:color="auto"/>
      </w:divBdr>
    </w:div>
    <w:div w:id="1764522947">
      <w:bodyDiv w:val="1"/>
      <w:marLeft w:val="0"/>
      <w:marRight w:val="0"/>
      <w:marTop w:val="0"/>
      <w:marBottom w:val="0"/>
      <w:divBdr>
        <w:top w:val="none" w:sz="0" w:space="0" w:color="auto"/>
        <w:left w:val="none" w:sz="0" w:space="0" w:color="auto"/>
        <w:bottom w:val="none" w:sz="0" w:space="0" w:color="auto"/>
        <w:right w:val="none" w:sz="0" w:space="0" w:color="auto"/>
      </w:divBdr>
      <w:divsChild>
        <w:div w:id="177279470">
          <w:marLeft w:val="0"/>
          <w:marRight w:val="0"/>
          <w:marTop w:val="0"/>
          <w:marBottom w:val="0"/>
          <w:divBdr>
            <w:top w:val="none" w:sz="0" w:space="0" w:color="auto"/>
            <w:left w:val="none" w:sz="0" w:space="0" w:color="auto"/>
            <w:bottom w:val="none" w:sz="0" w:space="0" w:color="auto"/>
            <w:right w:val="none" w:sz="0" w:space="0" w:color="auto"/>
          </w:divBdr>
          <w:divsChild>
            <w:div w:id="13587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4276">
      <w:bodyDiv w:val="1"/>
      <w:marLeft w:val="0"/>
      <w:marRight w:val="0"/>
      <w:marTop w:val="0"/>
      <w:marBottom w:val="0"/>
      <w:divBdr>
        <w:top w:val="none" w:sz="0" w:space="0" w:color="auto"/>
        <w:left w:val="none" w:sz="0" w:space="0" w:color="auto"/>
        <w:bottom w:val="none" w:sz="0" w:space="0" w:color="auto"/>
        <w:right w:val="none" w:sz="0" w:space="0" w:color="auto"/>
      </w:divBdr>
      <w:divsChild>
        <w:div w:id="2059040389">
          <w:marLeft w:val="0"/>
          <w:marRight w:val="0"/>
          <w:marTop w:val="0"/>
          <w:marBottom w:val="0"/>
          <w:divBdr>
            <w:top w:val="none" w:sz="0" w:space="0" w:color="auto"/>
            <w:left w:val="none" w:sz="0" w:space="0" w:color="auto"/>
            <w:bottom w:val="none" w:sz="0" w:space="0" w:color="auto"/>
            <w:right w:val="none" w:sz="0" w:space="0" w:color="auto"/>
          </w:divBdr>
          <w:divsChild>
            <w:div w:id="6901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0955">
      <w:bodyDiv w:val="1"/>
      <w:marLeft w:val="0"/>
      <w:marRight w:val="0"/>
      <w:marTop w:val="0"/>
      <w:marBottom w:val="0"/>
      <w:divBdr>
        <w:top w:val="none" w:sz="0" w:space="0" w:color="auto"/>
        <w:left w:val="none" w:sz="0" w:space="0" w:color="auto"/>
        <w:bottom w:val="none" w:sz="0" w:space="0" w:color="auto"/>
        <w:right w:val="none" w:sz="0" w:space="0" w:color="auto"/>
      </w:divBdr>
      <w:divsChild>
        <w:div w:id="1639531704">
          <w:marLeft w:val="0"/>
          <w:marRight w:val="0"/>
          <w:marTop w:val="0"/>
          <w:marBottom w:val="0"/>
          <w:divBdr>
            <w:top w:val="none" w:sz="0" w:space="0" w:color="auto"/>
            <w:left w:val="none" w:sz="0" w:space="0" w:color="auto"/>
            <w:bottom w:val="none" w:sz="0" w:space="0" w:color="auto"/>
            <w:right w:val="none" w:sz="0" w:space="0" w:color="auto"/>
          </w:divBdr>
          <w:divsChild>
            <w:div w:id="12574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4359">
      <w:bodyDiv w:val="1"/>
      <w:marLeft w:val="0"/>
      <w:marRight w:val="0"/>
      <w:marTop w:val="0"/>
      <w:marBottom w:val="0"/>
      <w:divBdr>
        <w:top w:val="none" w:sz="0" w:space="0" w:color="auto"/>
        <w:left w:val="none" w:sz="0" w:space="0" w:color="auto"/>
        <w:bottom w:val="none" w:sz="0" w:space="0" w:color="auto"/>
        <w:right w:val="none" w:sz="0" w:space="0" w:color="auto"/>
      </w:divBdr>
      <w:divsChild>
        <w:div w:id="1489396993">
          <w:marLeft w:val="0"/>
          <w:marRight w:val="0"/>
          <w:marTop w:val="0"/>
          <w:marBottom w:val="0"/>
          <w:divBdr>
            <w:top w:val="none" w:sz="0" w:space="0" w:color="auto"/>
            <w:left w:val="none" w:sz="0" w:space="0" w:color="auto"/>
            <w:bottom w:val="none" w:sz="0" w:space="0" w:color="auto"/>
            <w:right w:val="none" w:sz="0" w:space="0" w:color="auto"/>
          </w:divBdr>
          <w:divsChild>
            <w:div w:id="15979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52066">
      <w:bodyDiv w:val="1"/>
      <w:marLeft w:val="0"/>
      <w:marRight w:val="0"/>
      <w:marTop w:val="0"/>
      <w:marBottom w:val="0"/>
      <w:divBdr>
        <w:top w:val="none" w:sz="0" w:space="0" w:color="auto"/>
        <w:left w:val="none" w:sz="0" w:space="0" w:color="auto"/>
        <w:bottom w:val="none" w:sz="0" w:space="0" w:color="auto"/>
        <w:right w:val="none" w:sz="0" w:space="0" w:color="auto"/>
      </w:divBdr>
    </w:div>
    <w:div w:id="2039427071">
      <w:bodyDiv w:val="1"/>
      <w:marLeft w:val="0"/>
      <w:marRight w:val="0"/>
      <w:marTop w:val="0"/>
      <w:marBottom w:val="0"/>
      <w:divBdr>
        <w:top w:val="none" w:sz="0" w:space="0" w:color="auto"/>
        <w:left w:val="none" w:sz="0" w:space="0" w:color="auto"/>
        <w:bottom w:val="none" w:sz="0" w:space="0" w:color="auto"/>
        <w:right w:val="none" w:sz="0" w:space="0" w:color="auto"/>
      </w:divBdr>
    </w:div>
    <w:div w:id="2056734082">
      <w:bodyDiv w:val="1"/>
      <w:marLeft w:val="0"/>
      <w:marRight w:val="0"/>
      <w:marTop w:val="0"/>
      <w:marBottom w:val="0"/>
      <w:divBdr>
        <w:top w:val="none" w:sz="0" w:space="0" w:color="auto"/>
        <w:left w:val="none" w:sz="0" w:space="0" w:color="auto"/>
        <w:bottom w:val="none" w:sz="0" w:space="0" w:color="auto"/>
        <w:right w:val="none" w:sz="0" w:space="0" w:color="auto"/>
      </w:divBdr>
    </w:div>
    <w:div w:id="2109424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racle 2015">
      <a:dk1>
        <a:sysClr val="windowText" lastClr="000000"/>
      </a:dk1>
      <a:lt1>
        <a:sysClr val="window" lastClr="FFFFFF"/>
      </a:lt1>
      <a:dk2>
        <a:srgbClr val="7B003E"/>
      </a:dk2>
      <a:lt2>
        <a:srgbClr val="F88E1F"/>
      </a:lt2>
      <a:accent1>
        <a:srgbClr val="DAD3CB"/>
      </a:accent1>
      <a:accent2>
        <a:srgbClr val="00FA00"/>
      </a:accent2>
      <a:accent3>
        <a:srgbClr val="FF000A"/>
      </a:accent3>
      <a:accent4>
        <a:srgbClr val="FFFF00"/>
      </a:accent4>
      <a:accent5>
        <a:srgbClr val="4BACC6"/>
      </a:accent5>
      <a:accent6>
        <a:srgbClr val="663300"/>
      </a:accent6>
      <a:hlink>
        <a:srgbClr val="0000FF"/>
      </a:hlink>
      <a:folHlink>
        <a:srgbClr val="FF00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chemeClr val="accent3"/>
          </a:solidFill>
        </a:ln>
      </a:spPr>
      <a:bodyPr/>
      <a:lstStyle/>
      <a:style>
        <a:lnRef idx="0">
          <a:scrgbClr r="0" g="0" b="0"/>
        </a:lnRef>
        <a:fillRef idx="0">
          <a:scrgbClr r="0" g="0" b="0"/>
        </a:fillRef>
        <a:effectRef idx="0">
          <a:scrgbClr r="0" g="0" b="0"/>
        </a:effectRef>
        <a:fontRef idx="minor">
          <a:schemeClr val="accent3"/>
        </a:fontRef>
      </a:style>
    </a:spDef>
    <a:txDef>
      <a:spPr>
        <a:noFill/>
        <a:ln w="6350">
          <a:noFill/>
        </a:ln>
      </a:spPr>
      <a:bodyPr wrap="square" rtlCol="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AB0D1E3432D22A4986D7E3906723F37F" ma:contentTypeVersion="11" ma:contentTypeDescription="Buat sebuah dokumen baru." ma:contentTypeScope="" ma:versionID="70814bf475d3d56c8f42e84d89f2a6d4">
  <xsd:schema xmlns:xsd="http://www.w3.org/2001/XMLSchema" xmlns:xs="http://www.w3.org/2001/XMLSchema" xmlns:p="http://schemas.microsoft.com/office/2006/metadata/properties" xmlns:ns2="fba088de-85b9-4449-8cb2-97b39a67f064" xmlns:ns3="de748bb9-cbdd-4556-87d4-5915e7faffea" targetNamespace="http://schemas.microsoft.com/office/2006/metadata/properties" ma:root="true" ma:fieldsID="15615c16d5d0c27e69a21e8b5c83f311" ns2:_="" ns3:_="">
    <xsd:import namespace="fba088de-85b9-4449-8cb2-97b39a67f064"/>
    <xsd:import namespace="de748bb9-cbdd-4556-87d4-5915e7faffe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a088de-85b9-4449-8cb2-97b39a67f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748bb9-cbdd-4556-87d4-5915e7faffea" elementFormDefault="qualified">
    <xsd:import namespace="http://schemas.microsoft.com/office/2006/documentManagement/types"/>
    <xsd:import namespace="http://schemas.microsoft.com/office/infopath/2007/PartnerControls"/>
    <xsd:element name="SharedWithUsers" ma:index="14"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ibagikan Dengan Detai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661D0F2-A168-4454-A63D-21C1D654A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a088de-85b9-4449-8cb2-97b39a67f064"/>
    <ds:schemaRef ds:uri="de748bb9-cbdd-4556-87d4-5915e7faf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B21A6D-0562-41B4-BDD9-8D00810ABF65}">
  <ds:schemaRefs>
    <ds:schemaRef ds:uri="http://schemas.openxmlformats.org/officeDocument/2006/bibliography"/>
  </ds:schemaRefs>
</ds:datastoreItem>
</file>

<file path=customXml/itemProps3.xml><?xml version="1.0" encoding="utf-8"?>
<ds:datastoreItem xmlns:ds="http://schemas.openxmlformats.org/officeDocument/2006/customXml" ds:itemID="{E15FB271-7D72-4B77-91BB-DF14721477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ADADA3-A57E-4137-A983-9B1392226259}">
  <ds:schemaRefs>
    <ds:schemaRef ds:uri="http://schemas.microsoft.com/sharepoint/v3/contenttype/form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ea119957-73a3-4d1a-805d-a0a83bb00d33}" enabled="1" method="Privileged" siteId="{fdd345f9-103a-4dcf-8685-4bde04046f0c}" removed="0"/>
</clbl:labelList>
</file>

<file path=docProps/app.xml><?xml version="1.0" encoding="utf-8"?>
<Properties xmlns="http://schemas.openxmlformats.org/officeDocument/2006/extended-properties" xmlns:vt="http://schemas.openxmlformats.org/officeDocument/2006/docPropsVTypes">
  <Template>Normal</Template>
  <TotalTime>16</TotalTime>
  <Pages>1</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Business Requirement Document</vt:lpstr>
    </vt:vector>
  </TitlesOfParts>
  <Company>Astragraphia Information Technology</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Business Blueprint</dc:subject>
  <dc:creator/>
  <cp:lastModifiedBy>Siti</cp:lastModifiedBy>
  <cp:revision>5</cp:revision>
  <cp:lastPrinted>2024-08-21T12:47:00Z</cp:lastPrinted>
  <dcterms:created xsi:type="dcterms:W3CDTF">2026-09-24T14:19:00Z</dcterms:created>
  <dcterms:modified xsi:type="dcterms:W3CDTF">2026-09-28T03:02:00Z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0x010100AB0D1E3432D22A4986D7E3906723F37F</vt:lpwstr>
  </property>
  <property fmtid="{D5CDD505-2E9C-101B-9397-08002B2CF9AE}" pid="3" name="KSOProductBuildVer">
    <vt:lpwstr>2057-12.2.0.17562</vt:lpwstr>
  </property>
  <property fmtid="{D5CDD505-2E9C-101B-9397-08002B2CF9AE}" pid="4" name="ICV">
    <vt:lpwstr>BF326D9B0CFE49F1851918EA30EC57F5_12</vt:lpwstr>
  </property>
  <property fmtid="{D5CDD505-2E9C-101B-9397-08002B2CF9AE}" pid="5" name="ClassificationContentMarkingHeaderShapeIds">
    <vt:lpwstr>1,2,3</vt:lpwstr>
  </property>
  <property fmtid="{D5CDD505-2E9C-101B-9397-08002B2CF9AE}" pid="6" name="ClassificationContentMarkingHeaderFontProps">
    <vt:lpwstr>#000000,12,Calibri</vt:lpwstr>
  </property>
  <property fmtid="{D5CDD505-2E9C-101B-9397-08002B2CF9AE}" pid="7" name="ClassificationContentMarkingHeaderText">
    <vt:lpwstr>INTERNAL</vt:lpwstr>
  </property>
</Properties>
</file>